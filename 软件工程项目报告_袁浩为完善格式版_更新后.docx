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ns1:Ignorable="w14 w15 w16se w16cid w16 w16cex w16sdtdh w16sdtfl w16du wp14">
  <ns0:body>
    <ns0:p ns2:paraId="19EFD2D5" ns2:textId="77777777" ns0:rsidR="00997984" ns0:rsidRDefault="00997984">
      <ns0:pPr>
        <ns0:spacing ns0:after="60" ns0:line="300" ns0:lineRule="auto"/>
        <ns0:ind ns0:firstLine="420"/>
        <ns0:rPr>
          <ns0:rFonts ns0:ascii="宋体" ns0:hAnsi="宋体" ns0:hint="eastAsia"/>
        </ns0:rPr>
      </ns0:pPr>
    </ns0:p>
    <ns0:p ns2:paraId="2077FC90" ns2:textId="77777777" ns0:rsidR="00997984" ns0:rsidRDefault="00997984">
      <ns0:pPr>
        <ns0:spacing ns0:after="60" ns0:line="300" ns0:lineRule="auto"/>
        <ns0:ind ns0:firstLine="420"/>
        <ns0:rPr>
          <ns0:rFonts ns0:ascii="宋体" ns0:hAnsi="宋体" ns0:hint="eastAsia"/>
        </ns0:rPr>
      </ns0:pPr>
    </ns0:p>
    <ns0:p ns2:paraId="3620E938" ns2:textId="77777777" ns0:rsidR="00997984" ns0:rsidRDefault="00997984">
      <ns0:pPr>
        <ns0:spacing ns0:after="60" ns0:line="300" ns0:lineRule="auto"/>
        <ns0:ind ns0:firstLine="420"/>
        <ns0:rPr>
          <ns0:rFonts ns0:ascii="宋体" ns0:hAnsi="宋体" ns0:hint="eastAsia"/>
        </ns0:rPr>
      </ns0:pPr>
    </ns0:p>
    <ns0:p ns2:paraId="279FD912" ns2:textId="77777777" ns0:rsidR="00997984" ns0:rsidRDefault="00997984">
      <ns0:pPr>
        <ns0:spacing ns0:after="60" ns0:line="300" ns0:lineRule="auto"/>
        <ns0:ind ns0:firstLine="420"/>
        <ns0:rPr>
          <ns0:rFonts ns0:ascii="宋体" ns0:hAnsi="宋体" ns0:hint="eastAsia"/>
        </ns0:rPr>
      </ns0:pPr>
    </ns0:p>
    <ns0:p ns2:paraId="3A574535" ns2:textId="77777777" ns0:rsidR="00997984" ns0:rsidRDefault="00997984">
      <ns0:pPr>
        <ns0:spacing ns0:after="60" ns0:line="300" ns0:lineRule="auto"/>
        <ns0:ind ns0:firstLine="420"/>
        <ns0:rPr>
          <ns0:rFonts ns0:ascii="宋体" ns0:hAnsi="宋体" ns0:hint="eastAsia"/>
        </ns0:rPr>
      </ns0:pPr>
    </ns0:p>
    <ns0:p ns2:paraId="4106C889" ns2:textId="77777777" ns0:rsidR="00997984" ns0:rsidRDefault="00000000">
      <ns0:pPr>
        <ns0:spacing ns0:after="60" ns0:line="300" ns0:lineRule="auto"/>
        <ns0:ind ns0:firstLine="420"/>
        <ns0:jc ns0:val="both"/>
        <ns0:rPr>
          <ns0:rFonts ns0:ascii="宋体" ns0:hAnsi="宋体" ns0:hint="eastAsia"/>
          <ns0:lang ns0:eastAsia="zh-CN"/>
        </ns0:rPr>
      </ns0:pPr>
      <ns0:r>
        <ns0:rPr>
          <ns0:rFonts ns0:ascii="宋体" ns0:hAnsi="宋体" ns0:eastAsia="宋体" ns0:cs="宋体"/>
          <ns0:sz ns0:val="24"/>
          <ns0:lang ns0:eastAsia="zh-CN"/>
          <ns0:szCs ns0:val="24"/>
          <ns0:color ns0:val="000000"/>
        </ns0:rPr>
        <ns0:t>《</ns0:t>
      </ns0:r>
      <ns0:r>
        <ns0:rPr>
          <ns0:rFonts ns0:ascii="宋体" ns0:hAnsi="宋体" ns0:eastAsia="宋体" ns0:cs="宋体"/>
          <ns0:sz ns0:val="24"/>
          <ns0:lang ns0:eastAsia="zh-CN"/>
          <ns0:szCs ns0:val="24"/>
          <ns0:color ns0:val="000000"/>
        </ns0:rPr>
        <ns0:t xml:space="preserve">Web </ns0:t>
      </ns0:r>
      <ns0:r>
        <ns0:rPr>
          <ns0:rFonts ns0:ascii="宋体" ns0:hAnsi="宋体" ns0:eastAsia="宋体" ns0:cs="宋体"/>
          <ns0:sz ns0:val="24"/>
          <ns0:lang ns0:eastAsia="zh-CN"/>
          <ns0:szCs ns0:val="24"/>
          <ns0:color ns0:val="000000"/>
        </ns0:rPr>
        <ns0:t>后端开发技术》期末大作业报告</ns0:t>
      </ns0:r>
    </ns0:p>
    <ns0:p ns2:paraId="3C481825" ns2:textId="77777777" ns0:rsidR="00997984" ns0:rsidRDefault="00997984">
      <ns0:pPr>
        <ns0:spacing ns0:after="60" ns0:line="300" ns0:lineRule="auto"/>
        <ns0:ind ns0:firstLine="420"/>
        <ns0:rPr>
          <ns0:rFonts ns0:ascii="宋体" ns0:hAnsi="宋体" ns0:hint="eastAsia"/>
          <ns0:lang ns0:eastAsia="zh-CN"/>
        </ns0:rPr>
      </ns0:pPr>
    </ns0:p>
    <ns0:p ns2:paraId="34D31E41" ns2:textId="77777777" ns0:rsidR="00997984" ns0:rsidRDefault="00997984">
      <ns0:pPr>
        <ns0:spacing ns0:after="60" ns0:line="300" ns0:lineRule="auto"/>
        <ns0:ind ns0:firstLine="420"/>
        <ns0:rPr>
          <ns0:rFonts ns0:ascii="宋体" ns0:hAnsi="宋体" ns0:hint="eastAsia"/>
          <ns0:lang ns0:eastAsia="zh-CN"/>
        </ns0:rPr>
      </ns0:pPr>
    </ns0:p>
    <ns0:p ns2:paraId="223C8326" ns2:textId="77777777" ns0:rsidR="00997984" ns0:rsidRDefault="00997984">
      <ns0:pPr>
        <ns0:spacing ns0:after="60" ns0:line="300" ns0:lineRule="auto"/>
        <ns0:ind ns0:firstLine="420"/>
        <ns0:rPr>
          <ns0:rFonts ns0:ascii="宋体" ns0:hAnsi="宋体" ns0:hint="eastAsia"/>
          <ns0:lang ns0:eastAsia="zh-CN"/>
        </ns0:rPr>
      </ns0:pPr>
    </ns0:p>
    <ns0:p ns2:paraId="068012FD" ns2:textId="77777777" ns0:rsidR="00997984" ns0:rsidRDefault="00997984">
      <ns0:pPr>
        <ns0:spacing ns0:after="60" ns0:line="300" ns0:lineRule="auto"/>
        <ns0:ind ns0:firstLine="420"/>
        <ns0:rPr>
          <ns0:rFonts ns0:ascii="宋体" ns0:hAnsi="宋体" ns0:hint="eastAsia"/>
          <ns0:lang ns0:eastAsia="zh-CN"/>
        </ns0:rPr>
      </ns0:pPr>
    </ns0:p>
    <ns0:p ns2:paraId="7A6520A4" ns2:textId="77777777" ns0:rsidR="00997984" ns0:rsidRDefault="00000000">
      <ns0:pPr>
        <ns0:pStyle ns0:val="af0"/>
        <ns0:widowControl/>
        <ns0:spacing ns0:after="60" ns0:line="300" ns0:lineRule="auto"/>
        <ns0:jc ns0:val="both"/>
      </ns0:pPr>
      <ns0:r>
        <ns0:rPr>
          <ns0:rFonts ns0:eastAsia="宋体" ns0:cs="宋体" ns0:ascii="宋体" ns0:hAnsi="宋体"/>
          <ns0:sz ns0:val="24"/>
          <ns0:szCs ns0:val="24"/>
          <ns0:color ns0:val="000000"/>
        </ns0:rPr>
        <ns0:t>项目名称：</ns0:t>
      </ns0:r>
      <ns0:r>
        <ns0:rPr>
          <ns0:rFonts ns0:eastAsia="宋体" ns0:cs="宋体" ns0:ascii="宋体" ns0:hAnsi="宋体"/>
          <ns0:sz ns0:val="24"/>
          <ns0:szCs ns0:val="24"/>
          <ns0:color ns0:val="000000"/>
        </ns0:rPr>
        <ns0:t xml:space="preserve">AI </ns0:t>
      </ns0:r>
      <ns0:r>
        <ns0:rPr>
          <ns0:rFonts ns0:eastAsia="宋体" ns0:cs="宋体" ns0:ascii="宋体" ns0:hAnsi="宋体"/>
          <ns0:sz ns0:val="24"/>
          <ns0:szCs ns0:val="24"/>
          <ns0:color ns0:val="000000"/>
        </ns0:rPr>
        <ns0:t>驱动的高并发秒杀与智能电商后台系统</ns0:t>
      </ns0:r>
    </ns0:p>
    <ns0:p ns2:paraId="14A21E47" ns2:textId="77777777" ns0:rsidR="00997984" ns0:rsidRDefault="00997984">
      <ns0:pPr>
        <ns0:spacing ns0:after="60" ns0:line="300" ns0:lineRule="auto"/>
        <ns0:ind ns0:firstLine="420"/>
        <ns0:rPr>
          <ns0:lang ns0:eastAsia="zh-CN"/>
        </ns0:rPr>
      </ns0:pPr>
    </ns0:p>
    <ns0:p ns2:paraId="2A705672" ns2:textId="77777777" ns0:rsidR="00997984" ns0:rsidRDefault="00000000">
      <ns0:pPr>
        <ns0:spacing ns0:after="60" ns0:line="300" ns0:lineRule="auto"/>
        <ns0:ind ns0:firstLine="420"/>
        <ns0:jc ns0:val="both"/>
        <ns0:rPr>
          <ns0:rFonts ns0:ascii="宋体" ns0:hAnsi="宋体" ns0:hint="eastAsia"/>
          <ns0:lang ns0:eastAsia="zh-CN"/>
        </ns0:rPr>
      </ns0:pPr>
      <ns0:r>
        <ns0:rPr>
          <ns0:rFonts ns0:ascii="宋体" ns0:hAnsi="宋体" ns0:eastAsia="宋体" ns0:cs="宋体"/>
          <ns0:sz ns0:val="24"/>
          <ns0:lang ns0:eastAsia="zh-CN"/>
          <ns0:szCs ns0:val="24"/>
          <ns0:color ns0:val="000000"/>
        </ns0:rPr>
        <ns0:t>团队成员：</ns0:t>
      </ns0:r>
      <ns0:r>
        <ns0:rPr>
          <ns0:rFonts ns0:hint="eastAsia" ns0:ascii="宋体" ns0:hAnsi="宋体" ns0:eastAsia="宋体" ns0:cs="宋体"/>
          <ns0:sz ns0:val="24"/>
          <ns0:lang ns0:eastAsia="zh-CN"/>
          <ns0:szCs ns0:val="24"/>
          <ns0:color ns0:val="000000"/>
        </ns0:rPr>
        <ns0:t>李捷</ns0:t>
      </ns0:r>
      <ns0:r>
        <ns0:rPr>
          <ns0:rFonts ns0:hint="eastAsia" ns0:ascii="宋体" ns0:hAnsi="宋体" ns0:eastAsia="宋体" ns0:cs="宋体"/>
          <ns0:sz ns0:val="24"/>
          <ns0:lang ns0:eastAsia="zh-CN"/>
          <ns0:szCs ns0:val="24"/>
          <ns0:color ns0:val="000000"/>
        </ns0:rPr>
        <ns0:t>2023210899</ns0:t>
      </ns0:r>
      <ns0:r>
        <ns0:rPr>
          <ns0:rFonts ns0:ascii="宋体" ns0:hAnsi="宋体" ns0:eastAsia="宋体" ns0:cs="宋体"/>
          <ns0:sz ns0:val="24"/>
          <ns0:lang ns0:eastAsia="zh-CN"/>
          <ns0:szCs ns0:val="24"/>
          <ns0:color ns0:val="000000"/>
        </ns0:rPr>
        <ns0:t>、</ns0:t>
      </ns0:r>
      <ns0:r>
        <ns0:rPr>
          <ns0:rFonts ns0:hint="eastAsia" ns0:ascii="宋体" ns0:hAnsi="宋体" ns0:eastAsia="宋体" ns0:cs="宋体"/>
          <ns0:sz ns0:val="24"/>
          <ns0:lang ns0:eastAsia="zh-CN"/>
          <ns0:szCs ns0:val="24"/>
          <ns0:color ns0:val="000000"/>
        </ns0:rPr>
        <ns0:t>周嘉</ns0:t>
      </ns0:r>
      <ns0:r>
        <ns0:rPr>
          <ns0:rFonts ns0:hint="eastAsia" ns0:ascii="宋体" ns0:hAnsi="宋体" ns0:eastAsia="宋体" ns0:cs="宋体"/>
          <ns0:sz ns0:val="24"/>
          <ns0:lang ns0:eastAsia="zh-CN"/>
          <ns0:szCs ns0:val="24"/>
          <ns0:color ns0:val="000000"/>
        </ns0:rPr>
        <ns0:t>2023210895</ns0:t>
      </ns0:r>
      <ns0:r>
        <ns0:rPr>
          <ns0:rFonts ns0:ascii="宋体" ns0:hAnsi="宋体" ns0:eastAsia="宋体" ns0:cs="宋体"/>
          <ns0:sz ns0:val="24"/>
          <ns0:lang ns0:eastAsia="zh-CN"/>
          <ns0:szCs ns0:val="24"/>
          <ns0:color ns0:val="000000"/>
        </ns0:rPr>
        <ns0:t>、</ns0:t>
      </ns0:r>
      <ns0:r>
        <ns0:rPr>
          <ns0:rFonts ns0:hint="eastAsia" ns0:ascii="宋体" ns0:hAnsi="宋体" ns0:eastAsia="宋体" ns0:cs="宋体"/>
          <ns0:sz ns0:val="24"/>
          <ns0:lang ns0:eastAsia="zh-CN"/>
          <ns0:szCs ns0:val="24"/>
          <ns0:color ns0:val="000000"/>
        </ns0:rPr>
        <ns0:t>袁浩为</ns0:t>
      </ns0:r>
      <ns0:r>
        <ns0:rPr>
          <ns0:rFonts ns0:hint="eastAsia" ns0:ascii="宋体" ns0:hAnsi="宋体" ns0:eastAsia="宋体" ns0:cs="宋体"/>
          <ns0:sz ns0:val="24"/>
          <ns0:lang ns0:eastAsia="zh-CN"/>
          <ns0:szCs ns0:val="24"/>
          <ns0:color ns0:val="000000"/>
        </ns0:rPr>
        <ns0:t>2023210882</ns0:t>
      </ns0:r>
    </ns0:p>
    <ns0:p ns2:paraId="32B12649" ns2:textId="77777777" ns0:rsidR="00997984" ns0:rsidRDefault="00000000">
      <ns0:pPr>
        <ns0:spacing ns0:after="60" ns0:line="300" ns0:lineRule="auto"/>
        <ns0:ind ns0:firstLine="420"/>
        <ns0:jc ns0:val="both"/>
        <ns0:rPr>
          <ns0:rFonts ns0:ascii="宋体" ns0:hAnsi="宋体" ns0:hint="eastAsia"/>
          <ns0:lang ns0:eastAsia="zh-CN"/>
        </ns0:rPr>
      </ns0:pPr>
      <ns0:r>
        <ns0:t>提交日期：2026 年 7 月</ns0:t>
      </ns0:r>
    </ns0:p>
    <ns0:p ns2:paraId="51169450" ns2:textId="77777777" ns0:rsidR="00997984" ns0:rsidRDefault="00000000">
      <ns0:pPr>
        <ns0:spacing ns0:after="60" ns0:line="300" ns0:lineRule="auto"/>
        <ns0:ind ns0:firstLine="420"/>
        <ns0:jc ns0:val="both"/>
        <ns0:rPr>
          <ns0:lang ns0:eastAsia="zh-CN"/>
        </ns0:rPr>
      </ns0:pPr>
      <ns0:r>
        <ns0:rPr>
          <ns0:rFonts ns0:cs="宋体" ns0:ascii="宋体" ns0:hAnsi="宋体" ns0:eastAsia="宋体"/>
          <ns0:sz ns0:val="24"/>
          <ns0:lang ns0:eastAsia="zh-CN"/>
          <ns0:szCs ns0:val="24"/>
          <ns0:color ns0:val="000000"/>
        </ns0:rPr>
        <ns0:t>题目选择：题目一</ns0:t>
      </ns0:r>
      <ns0:r>
        <ns0:rPr>
          <ns0:rFonts ns0:cs="宋体" ns0:ascii="宋体" ns0:hAnsi="宋体" ns0:eastAsia="宋体"/>
          <ns0:sz ns0:val="24"/>
          <ns0:lang ns0:eastAsia="zh-CN"/>
          <ns0:szCs ns0:val="24"/>
          <ns0:color ns0:val="000000"/>
        </ns0:rPr>
        <ns0:t xml:space="preserve"> AI </ns0:t>
      </ns0:r>
      <ns0:r>
        <ns0:rPr>
          <ns0:rFonts ns0:cs="宋体" ns0:ascii="宋体" ns0:hAnsi="宋体" ns0:eastAsia="宋体"/>
          <ns0:sz ns0:val="24"/>
          <ns0:lang ns0:eastAsia="zh-CN"/>
          <ns0:szCs ns0:val="24"/>
          <ns0:color ns0:val="000000"/>
        </ns0:rPr>
        <ns0:t>驱动的</ns0:t>
      </ns0:r>
      <ns0:r>
        <ns0:rPr>
          <ns0:rFonts ns0:cs="宋体" ns0:ascii="宋体" ns0:hAnsi="宋体" ns0:eastAsia="宋体"/>
          <ns0:sz ns0:val="24"/>
          <ns0:lang ns0:eastAsia="zh-CN"/>
          <ns0:szCs ns0:val="24"/>
          <ns0:color ns0:val="000000"/>
        </ns0:rPr>
        <ns0:t>“</ns0:t>
      </ns0:r>
      <ns0:r>
        <ns0:rPr>
          <ns0:rFonts ns0:cs="宋体" ns0:ascii="宋体" ns0:hAnsi="宋体" ns0:eastAsia="宋体"/>
          <ns0:sz ns0:val="24"/>
          <ns0:lang ns0:eastAsia="zh-CN"/>
          <ns0:szCs ns0:val="24"/>
          <ns0:color ns0:val="000000"/>
        </ns0:rPr>
        <ns0:t>高并发秒杀与智能电商</ns0:t>
      </ns0:r>
      <ns0:r>
        <ns0:rPr>
          <ns0:rFonts ns0:cs="宋体" ns0:ascii="宋体" ns0:hAnsi="宋体" ns0:eastAsia="宋体"/>
          <ns0:sz ns0:val="24"/>
          <ns0:lang ns0:eastAsia="zh-CN"/>
          <ns0:szCs ns0:val="24"/>
          <ns0:color ns0:val="000000"/>
        </ns0:rPr>
        <ns0:t>”</ns0:t>
      </ns0:r>
      <ns0:r>
        <ns0:rPr>
          <ns0:rFonts ns0:cs="宋体" ns0:ascii="宋体" ns0:hAnsi="宋体" ns0:eastAsia="宋体"/>
          <ns0:sz ns0:val="24"/>
          <ns0:lang ns0:eastAsia="zh-CN"/>
          <ns0:szCs ns0:val="24"/>
          <ns0:color ns0:val="000000"/>
        </ns0:rPr>
        <ns0:t>后台系统</ns0:t>
      </ns0:r>
    </ns0:p>
    <ns0:p ns2:paraId="6A449A13" ns2:textId="77777777" ns0:rsidR="00997984" ns0:rsidRDefault="00000000">
      <ns0:pPr>
        <ns0:spacing ns0:after="60" ns0:line="300" ns0:lineRule="auto"/>
        <ns0:ind ns0:firstLine="420"/>
        <ns0:jc ns0:val="both"/>
      </ns0:pPr>
      <ns0:r>
        <ns0:rPr>
          <ns0:rFonts ns0:cs="宋体" ns0:ascii="宋体" ns0:hAnsi="宋体" ns0:eastAsia="宋体"/>
          <ns0:sz ns0:val="24"/>
          <ns0:szCs ns0:val="24"/>
          <ns0:color ns0:val="000000"/>
        </ns0:rPr>
        <ns0:t>代码仓库地址：</ns0:t>
      </ns0:r>
      <ns0:r>
        <ns0:rPr>
          <ns0:rFonts ns0:cs="宋体" ns0:ascii="宋体" ns0:hAnsi="宋体" ns0:eastAsia="宋体"/>
          <ns0:sz ns0:val="24"/>
          <ns0:szCs ns0:val="24"/>
          <ns0:color ns0:val="000000"/>
        </ns0:rPr>
        <ns0:t>SSH</ns0:t>
      </ns0:r>
      <ns0:r>
        <ns0:rPr>
          <ns0:rFonts ns0:cs="宋体" ns0:ascii="宋体" ns0:hAnsi="宋体" ns0:eastAsia="宋体"/>
          <ns0:sz ns0:val="24"/>
          <ns0:szCs ns0:val="24"/>
          <ns0:color ns0:val="000000"/>
        </ns0:rPr>
        <ns0:t>：</ns0:t>
      </ns0:r>
      <ns0:r>
        <ns0:rPr>
          <ns0:rFonts ns0:cs="宋体" ns0:ascii="宋体" ns0:hAnsi="宋体" ns0:eastAsia="宋体"/>
          <ns0:sz ns0:val="24"/>
          <ns0:szCs ns0:val="24"/>
          <ns0:color ns0:val="000000"/>
        </ns0:rPr>
        <ns0:t>git@github.com:saymyzj/BUPT-Ecommerce.git</ns0:t>
      </ns0:r>
      <ns0:r>
        <ns0:rPr>
          <ns0:rFonts ns0:cs="宋体" ns0:ascii="宋体" ns0:hAnsi="宋体" ns0:eastAsia="宋体"/>
          <ns0:sz ns0:val="24"/>
          <ns0:szCs ns0:val="24"/>
          <ns0:color ns0:val="000000"/>
        </ns0:rPr>
        <ns0:t>；</ns0:t>
      </ns0:r>
      <ns0:r>
        <ns0:rPr>
          <ns0:rFonts ns0:cs="宋体" ns0:ascii="宋体" ns0:hAnsi="宋体" ns0:eastAsia="宋体"/>
          <ns0:sz ns0:val="24"/>
          <ns0:szCs ns0:val="24"/>
          <ns0:color ns0:val="000000"/>
        </ns0:rPr>
        <ns0:t>HTTPS</ns0:t>
      </ns0:r>
      <ns0:r>
        <ns0:rPr>
          <ns0:rFonts ns0:cs="宋体" ns0:ascii="宋体" ns0:hAnsi="宋体" ns0:eastAsia="宋体"/>
          <ns0:sz ns0:val="24"/>
          <ns0:szCs ns0:val="24"/>
          <ns0:color ns0:val="000000"/>
        </ns0:rPr>
        <ns0:t>：</ns0:t>
      </ns0:r>
      <ns0:r>
        <ns0:rPr>
          <ns0:rFonts ns0:cs="宋体" ns0:ascii="宋体" ns0:hAnsi="宋体" ns0:eastAsia="宋体"/>
          <ns0:sz ns0:val="24"/>
          <ns0:szCs ns0:val="24"/>
          <ns0:color ns0:val="000000"/>
        </ns0:rPr>
        <ns0:t>https://github.com/saymyzj/BUPT-Ecommerce</ns0:t>
      </ns0:r>
    </ns0:p>
    <ns0:p ns2:paraId="64D7C303" ns2:textId="77777777" ns0:rsidR="00997984" ns0:rsidRDefault="00000000">
      <ns0:pPr>
        <ns0:spacing ns0:after="60" ns0:line="300" ns0:lineRule="auto"/>
        <ns0:ind ns0:firstLine="420"/>
        <ns0:jc ns0:val="both"/>
        <ns0:rPr>
          <ns0:lang ns0:eastAsia="zh-CN"/>
        </ns0:rPr>
      </ns0:pPr>
      <ns0:r>
        <ns0:t>组员与分工：李捷（总体架构、Gateway、认证权限、接口契约、联调统稿）；周嘉（商品库存、秒杀、Redis、RabbitMQ、订单、数据库、可靠投递与异常恢复增强）；袁浩为（AI 智能导购、SSE 推送、Apifox/Postman、测试页、演示脚本与演示材料收口）。</ns0:t>
      </ns0:r>
    </ns0:p>
    <ns0:p ns2:paraId="44612A73" ns2:textId="77777777" ns0:rsidR="00997984" ns0:rsidRDefault="00000000">
      <ns0:pPr>
        <ns0:spacing ns0:after="60" ns0:line="300" ns0:lineRule="auto"/>
        <ns0:ind ns0:firstLine="420"/>
        <ns0:jc ns0:val="both"/>
        <ns0:rPr>
          <ns0:lang ns0:eastAsia="zh-CN"/>
        </ns0:rPr>
      </ns0:pPr>
      <ns0:r>
        <ns0:rPr>
          <ns0:rFonts ns0:ascii="宋体" ns0:hAnsi="宋体" ns0:eastAsia="宋体" ns0:cs="宋体"/>
          <ns0:sz ns0:val="24"/>
          <ns0:szCs ns0:val="24"/>
          <ns0:color ns0:val="000000"/>
        </ns0:rPr>
        <ns0:t>联系方式：按课程平台或最终提交封面要求填写。</ns0:t>
      </ns0:r>
    </ns0:p>
    <ns0:p ns2:paraId="5EA647E1" ns2:textId="77777777" ns0:rsidR="00997984" ns0:rsidRDefault="00000000">
      <ns0:pPr>
        <ns0:spacing ns0:after="60" ns0:line="300" ns0:lineRule="auto"/>
        <ns0:ind ns0:firstLine="420"/>
        <ns0:rPr>
          <ns0:rFonts ns0:ascii="宋体" ns0:hAnsi="宋体" ns0:hint="eastAsia"/>
          <ns0:lang ns0:eastAsia="zh-CN"/>
        </ns0:rPr>
      </ns0:pPr>
      <ns0:r>
        <ns0:rPr>
          <ns0:rFonts ns0:ascii="Times New Roman" ns0:hAnsi="Times New Roman" ns0:eastAsia="宋体"/>
          <ns0:sz ns0:val="24"/>
          <ns0:lang ns0:eastAsia="zh-CN"/>
        </ns0:rPr>
        <ns0:br ns0:type="page"/>
      </ns0:r>
    </ns0:p>
    <ns0:p ns2:paraId="2C20753B" ns2:textId="77777777" ns0:rsidR="00997984" ns0:rsidRDefault="00000000">
      <ns0:pPr>
        <ns0:pStyle ns0:val="aff4"/>
        <ns0:keepNext/>
        <ns0:pageBreakBefore/>
        <ns0:widowControl/>
        <ns0:spacing ns0:before="240" ns0:after="60" ns0:line="300" ns0:lineRule="auto"/>
        <ns0:jc ns0:val="both"/>
      </ns0:pPr>
      <ns0:r>
        <ns0:rPr>
          <ns0:rFonts ns0:eastAsia="宋体" ns0:cs="宋体" ns0:ascii="宋体" ns0:hAnsi="宋体"/>
          <ns0:sz ns0:val="24"/>
          <ns0:szCs ns0:val="24"/>
          <ns0:color ns0:val="000000"/>
        </ns0:rPr>
        <ns0:lastRenderedPageBreak/>
        <ns0:t>摘</ns0:t>
      </ns0:r>
      <ns0:r>
        <ns0:rPr>
          <ns0:rFonts ns0:eastAsia="宋体" ns0:cs="宋体" ns0:ascii="宋体" ns0:hAnsi="宋体"/>
          <ns0:sz ns0:val="24"/>
          <ns0:szCs ns0:val="24"/>
          <ns0:color ns0:val="000000"/>
        </ns0:rPr>
        <ns0:t xml:space="preserve">  </ns0:t>
      </ns0:r>
      <ns0:r>
        <ns0:rPr>
          <ns0:rFonts ns0:eastAsia="宋体" ns0:cs="宋体" ns0:ascii="宋体" ns0:hAnsi="宋体"/>
          <ns0:sz ns0:val="24"/>
          <ns0:szCs ns0:val="24"/>
          <ns0:color ns0:val="000000"/>
        </ns0:rPr>
        <ns0:t>要</ns0:t>
      </ns0:r>
    </ns0:p>
    <ns0:p ns2:paraId="743E20E3" ns2:textId="77777777" ns0:rsidR="00997984" ns0:rsidRDefault="00000000">
      <ns0:pPr>
        <ns0:pStyle ns0:val="aff5"/>
        <ns0:widowControl/>
        <ns0:spacing ns0:line="300" ns0:lineRule="auto" ns0:after="60"/>
        <ns0:rPr>
          <ns0:rFonts ns0:cs="Times New Roman"/>
        </ns0:rPr>
      </ns0:pPr>
      <ns0:r>
        <ns0:rPr>
          <ns0:rFonts ns0:ascii="宋体" ns0:hAnsi="宋体" ns0:eastAsia="宋体" ns0:cs="宋体"/>
          <ns0:sz ns0:val="24"/>
          <ns0:szCs ns0:val="24"/>
          <ns0:color ns0:val="000000"/>
        </ns0:rPr>
        <ns0:t>本项目选择题目一</ns0:t>
      </ns0: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驱动的高并发秒杀与智能电商后台系统</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，目标是在本地环境中实现一个可演示、可验证的微服务电商后台原型。系统采用</ns0:t>
      </ns0:r>
      <ns0:r>
        <ns0:rPr>
          <ns0:rFonts ns0:ascii="宋体" ns0:hAnsi="宋体" ns0:eastAsia="宋体" ns0:cs="宋体"/>
          <ns0:sz ns0:val="24"/>
          <ns0:szCs ns0:val="24"/>
          <ns0:color ns0:val="000000"/>
        </ns0:rPr>
        <ns0:t xml:space="preserve"> Java 17</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Spring Boot 3.3.5</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Spring Cloud 2023.0.3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springdoc-openapi 2.6.0</ns0:t>
      </ns0:r>
      <ns0:r>
        <ns0:rPr>
          <ns0:rFonts ns0:ascii="宋体" ns0:hAnsi="宋体" ns0:eastAsia="宋体" ns0:cs="宋体"/>
          <ns0:sz ns0:val="24"/>
          <ns0:szCs ns0:val="24"/>
          <ns0:color ns0:val="000000"/>
        </ns0:rPr>
        <ns0:t>，配合</ns0:t>
      </ns0:r>
      <ns0:r>
        <ns0:rPr>
          <ns0:rFonts ns0:ascii="宋体" ns0:hAnsi="宋体" ns0:eastAsia="宋体" ns0:cs="宋体"/>
          <ns0:sz ns0:val="24"/>
          <ns0:szCs ns0:val="24"/>
          <ns0:color ns0:val="000000"/>
        </ns0:rPr>
        <ns0:t xml:space="preserve"> MySQL 8.x</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Redis 6.x+</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RabbitMQ 3.x </ns0:t>
      </ns0:r>
      <ns0:r>
        <ns0:rPr>
          <ns0:rFonts ns0:ascii="宋体" ns0:hAnsi="宋体" ns0:eastAsia="宋体" ns0:cs="宋体"/>
          <ns0:sz ns0:val="24"/>
          <ns0:szCs ns0:val="24"/>
          <ns0:color ns0:val="000000"/>
        </ns0:rPr>
        <ns0:t>与</ns0:t>
      </ns0:r>
      <ns0:r>
        <ns0:rPr>
          <ns0:rFonts ns0:ascii="宋体" ns0:hAnsi="宋体" ns0:eastAsia="宋体" ns0:cs="宋体"/>
          <ns0:sz ns0:val="24"/>
          <ns0:szCs ns0:val="24"/>
          <ns0:color ns0:val="000000"/>
        </ns0:rPr>
        <ns0:t xml:space="preserve"> Spring Cloud Gateway </ns0:t>
      </ns0:r>
      <ns0:r>
        <ns0:rPr>
          <ns0:rFonts ns0:ascii="宋体" ns0:hAnsi="宋体" ns0:eastAsia="宋体" ns0:cs="宋体"/>
          <ns0:sz ns0:val="24"/>
          <ns0:szCs ns0:val="24"/>
          <ns0:color ns0:val="000000"/>
        </ns0:rPr>
        <ns0:t>构建统一入口、用户认证、商品库存、秒杀下单、订单落库、实时推送和</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商品咨询能力。各客户端请求统一从</ns0:t>
      </ns0:r>
      <ns0:r>
        <ns0:rPr>
          <ns0:rFonts ns0:ascii="宋体" ns0:hAnsi="宋体" ns0:eastAsia="宋体" ns0:cs="宋体"/>
          <ns0:sz ns0:val="24"/>
          <ns0:szCs ns0:val="24"/>
          <ns0:color ns0:val="000000"/>
        </ns0:rPr>
        <ns0:t xml:space="preserve"> Gateway 8080 </ns0:t>
      </ns0:r>
      <ns0:r>
        <ns0:rPr>
          <ns0:rFonts ns0:ascii="宋体" ns0:hAnsi="宋体" ns0:eastAsia="宋体" ns0:cs="宋体"/>
          <ns0:sz ns0:val="24"/>
          <ns0:szCs ns0:val="24"/>
          <ns0:color ns0:val="000000"/>
        </ns0:rPr>
        <ns0:t>进入，后端拆分为</ns0:t>
      </ns0:r>
      <ns0:r>
        <ns0:rPr>
          <ns0:rFonts ns0:ascii="宋体" ns0:hAnsi="宋体" ns0:eastAsia="宋体" ns0:cs="宋体"/>
          <ns0:sz ns0:val="24"/>
          <ns0:szCs ns0:val="24"/>
          <ns0:color ns0:val="000000"/>
        </ns0:rPr>
        <ns0:t xml:space="preserve"> user-service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product-seckill-service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order-service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ai-service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push-service </ns0:t>
      </ns0:r>
      <ns0:r>
        <ns0:rPr>
          <ns0:rFonts ns0:ascii="宋体" ns0:hAnsi="宋体" ns0:eastAsia="宋体" ns0:cs="宋体"/>
          <ns0:sz ns0:val="24"/>
          <ns0:szCs ns0:val="24"/>
          <ns0:color ns0:val="000000"/>
        </ns0:rPr>
        <ns0:t>等独立服务，满足课程对至少三个微服务、中间件和网关的要求。</ns0:t>
      </ns0:r>
    </ns0:p>
    <ns0:p ns2:paraId="0E80971C" ns2:textId="77777777" ns0:rsidR="00997984" ns0:rsidRDefault="00000000">
      <ns0:pPr>
        <ns0:pStyle ns0:val="aff5"/>
        <ns0:widowControl/>
        <ns0:spacing ns0:line="300" ns0:lineRule="auto" ns0:after="60"/>
        <ns0:rPr>
          <ns0:rFonts ns0:cs="Times New Roman"/>
        </ns0:rPr>
      </ns0:pPr>
      <ns0:r>
        <ns0:t>系统核心亮点包括：使用 JWT 与角色权限区分普通用户和管理员；秒杀活动开始前将 100 件库存预热到 Redis，通过 Lua 脚本完成库存检查、用户参与标记和结果写入，避免直接 Update 数据库导致超卖；扣减成功后立即返回 QUEUEING，并通过 RabbitMQ 异步发送订单创建消息，由 order-service 完成订单落库，订单初始状态为 PENDING_PAYMENT，用户可继续调用支付接口变更为 PAID；订单真正创建成功后通过 SSE 主动推送给客户端；AI 咨询接口基于商品详情、库存状态和问题上下文生成建议，并在未配置或调用失败时返回明确降级；在生产化增强方面，系统进一步补充了可靠投递事件、死信记录与重放、Redis 库存重建、公平候补和 Sentinel 主从切换演示能力。</ns0:t>
      </ns0:r>
    </ns0:p>
    <ns0:p ns2:paraId="7631BD59" ns2:textId="77777777" ns0:rsidR="00997984" ns0:rsidRDefault="00997984">
      <ns0:pPr>
        <ns0:pStyle ns0:val="aff5"/>
        <ns0:spacing ns0:line="300" ns0:lineRule="auto" ns0:after="60"/>
      </ns0:pPr>
    </ns0:p>
    <ns0:p ns2:paraId="6D39F7AA" ns2:textId="77777777" ns0:rsidR="00997984" ns0:rsidRDefault="00000000">
      <ns0:pPr>
        <ns0:pStyle ns0:val="aff6"/>
        <ns0:widowControl/>
        <ns0:spacing ns0:line="300" ns0:lineRule="auto" ns0:after="60"/>
        <ns0:ind ns0:firstLine="420"/>
        <ns0:rPr>
          <ns0:rFonts ns0:cs="Times New Roman"/>
        </ns0:rPr>
      </ns0:pPr>
      <ns0:r>
        <ns0:rPr>
          <ns0:rStyle ns0:val="aff7"/>
          <ns0:rFonts ns0:eastAsia="宋体" ns0:cs="宋体" ns0:ascii="宋体" ns0:hAnsi="宋体"/>
          <ns0:sz ns0:val="24"/>
          <ns0:szCs ns0:val="24"/>
          <ns0:color ns0:val="000000"/>
        </ns0:rPr>
        <ns0:t>关键词：</ns0:t>
      </ns0:r>
      <ns0:r>
        <ns0:rPr>
          <ns0:rFonts ns0:ascii="宋体" ns0:hAnsi="宋体" ns0:eastAsia="宋体" ns0:cs="宋体"/>
          <ns0:sz ns0:val="24"/>
          <ns0:szCs ns0:val="24"/>
          <ns0:color ns0:val="000000"/>
        </ns0:rPr>
        <ns0:t>微服务架构；</ns0:t>
      </ns0:r>
      <ns0:r>
        <ns0:rPr>
          <ns0:rFonts ns0:ascii="宋体" ns0:hAnsi="宋体" ns0:eastAsia="宋体" ns0:cs="宋体"/>
          <ns0:sz ns0:val="24"/>
          <ns0:szCs ns0:val="24"/>
          <ns0:color ns0:val="000000"/>
        </ns0:rPr>
        <ns0:t>API Gateway</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JWT</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Redis</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RabbitMQ</ns0:t>
      </ns0:r>
      <ns0:r>
        <ns0:rPr>
          <ns0:rFonts ns0:ascii="宋体" ns0:hAnsi="宋体" ns0:eastAsia="宋体" ns0:cs="宋体"/>
          <ns0:sz ns0:val="24"/>
          <ns0:szCs ns0:val="24"/>
          <ns0:color ns0:val="000000"/>
        </ns0:rPr>
        <ns0:t>；秒杀系统；异步削峰；</ns0:t>
      </ns0:r>
      <ns0:r>
        <ns0:rPr>
          <ns0:rFonts ns0:ascii="宋体" ns0:hAnsi="宋体" ns0:eastAsia="宋体" ns0:cs="宋体"/>
          <ns0:sz ns0:val="24"/>
          <ns0:szCs ns0:val="24"/>
          <ns0:color ns0:val="000000"/>
        </ns0:rPr>
        <ns0:t>SSE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智能导购；生产环境演进</ns0:t>
      </ns0:r>
    </ns0:p>
    <ns0:p ns2:paraId="2F18A36A" ns2:textId="19694E54" ns0:rsidR="004A5B0A" ns0:rsidRPr="004A5B0A" ns0:rsidRDefault="00000000" ns0:rsidP="004A5B0A">
      <ns0:pPr>
        <ns0:spacing ns0:after="60" ns0:line="300" ns0:lineRule="auto"/>
        <ns0:ind ns0:firstLine="420"/>
        <ns0:rPr>
          <ns0:lang ns0:eastAsia="zh-CN"/>
        </ns0:rPr>
      </ns0:pPr>
      <ns0:r>
        <ns0:rPr>
          <ns0:rFonts ns0:ascii="Times New Roman" ns0:hAnsi="Times New Roman" ns0:eastAsia="宋体"/>
          <ns0:sz ns0:val="24"/>
          <ns0:lang ns0:eastAsia="zh-CN"/>
        </ns0:rPr>
        <ns0:br ns0:type="page"/>
      </ns0:r>
      <ns0:bookmarkStart ns0:id="0" ns0:name="_Toc1076"/>
      <ns0:bookmarkEnd ns0:id="0"/>
    </ns0:p>
    <ns0:sdt>
      <ns0:sdtPr>
        <ns0:rPr>
          <ns0:rFonts ns0:ascii="Times New Roman" ns0:eastAsia="宋体" ns0:hAnsi="Times New Roman" ns0:cstheme="minorBidi"/>
          <ns0:color ns0:val="auto"/>
          <ns0:sz ns0:val="24"/>
          <ns0:szCs ns0:val="22"/>
          <ns0:lang ns0:val="zh-CN" ns0:eastAsia="en-US"/>
        </ns0:rPr>
        <ns0:id ns0:val="-1970581312"/>
        <ns0:docPartObj>
          <ns0:docPartGallery ns0:val="Table of Contents"/>
          <ns0:docPartUnique/>
        </ns0:docPartObj>
      </ns0:sdtPr>
      <ns0:sdtEndPr>
        <ns0:rPr>
          <ns0:b/>
          <ns0:bCs/>
        </ns0:rPr>
      </ns0:sdtEndPr>
      <ns0:sdtContent>
        <ns0:p ns2:paraId="28997B6F" ns2:textId="6FD0B6A4" ns0:rsidR="004A5B0A" ns0:rsidRDefault="004A5B0A">
          <ns0:pPr>
            <ns0:pStyle ns0:val="TOC"/>
          </ns0:pPr>
          <ns0:r>
            <ns0:rPr>
              <ns0:lang ns0:val="zh-CN"/>
            </ns0:rPr>
            <ns0:t>目</ns0:t>
          </ns0:r>
          <ns0:r>
            <ns0:rPr>
              <ns0:rFonts ns0:ascii="微软雅黑" ns0:eastAsia="微软雅黑" ns0:hAnsi="微软雅黑" ns0:cs="微软雅黑" ns0:hint="eastAsia"/>
              <ns0:lang ns0:val="zh-CN"/>
            </ns0:rPr>
            <ns0:t>录</ns0:t>
          </ns0:r>
        </ns0:p>
        <ns0:p ns2:paraId="6354812C" ns2:textId="059A6ACF" ns0:rsidR="004A5B0A" ns0:rsidRDefault="004A5B0A">
          <ns0:pPr>
            <ns0:pStyle ns0:val="TOC1"/>
            <ns0:tabs>
              <ns0:tab ns0:val="right" ns0:leader="dot" ns0:pos="9169"/>
            </ns0:tabs>
            <ns0:rPr>
              <ns0:rFonts ns0:asciiTheme="minorHAnsi" ns0:eastAsiaTheme="minorEastAsia" ns0:hAnsiTheme="minorHAnsi" ns0:cstheme="minorBidi"/>
              <ns0:noProof/>
              <ns0:kern ns0:val="2"/>
              <ns0:sz ns0:val="22"/>
              <ns2:ligatures ns2:val="standardContextual"/>
            </ns0:rPr>
          </ns0:pPr>
          <ns0:r>
            <ns0:fldChar ns0:fldCharType="begin"/>
          </ns0:r>
          <ns0:r>
            <ns0:instrText xml:space="preserve"> TOC \o "1-3" \h \z \u </ns0:instrText>
          </ns0:r>
          <ns0:r>
            <ns0:fldChar ns0:fldCharType="separate"/>
          </ns0:r>
          <ns0:hyperlink ns0:anchor="_Toc234330889" ns0:history="1">
            <ns0:r ns0:rsidRPr="00920D9D">
              <ns0:rPr>
                <ns0:rStyle ns0:val="affd"/>
                <ns0:noProof/>
              </ns0:rPr>
              <ns0:t>一、业务背景与范围界定</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_Toc234330889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4</ns0:t>
            </ns0:r>
            <ns0:r>
              <ns0:rPr>
                <ns0:rFonts ns0:hint="eastAsia"/>
                <ns0:noProof/>
                <ns0:webHidden/>
              </ns0:rPr>
              <ns0:fldChar ns0:fldCharType="end"/>
            </ns0:r>
          </ns0:hyperlink>
        </ns0:p>
        <ns0:p ns2:paraId="3BEC6D2C" ns2:textId="7100913C"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890" ns0:history="1">
            <ns0:r ns0:rsidRPr="00920D9D">
              <ns0:rPr>
                <ns0:rStyle ns0:val="affd"/>
                <ns0:noProof/>
              </ns0:rPr>
              <ns0:t xml:space="preserve">1.1 </ns0:t>
            </ns0:r>
            <ns0:r ns0:rsidRPr="00920D9D">
              <ns0:rPr>
                <ns0:rStyle ns0:val="affd"/>
                <ns0:noProof/>
              </ns0:rPr>
              <ns0:t>业务背景</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_Toc234330890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4</ns0:t>
            </ns0:r>
            <ns0:r>
              <ns0:rPr>
                <ns0:rFonts ns0:hint="eastAsia"/>
                <ns0:noProof/>
                <ns0:webHidden/>
              </ns0:rPr>
              <ns0:fldChar ns0:fldCharType="end"/>
            </ns0:r>
          </ns0:hyperlink>
        </ns0:p>
        <ns0:p ns2:paraId="7824F1F2" ns2:textId="0A3145AF"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891" ns0:history="1">
            <ns0:r ns0:rsidRPr="00920D9D">
              <ns0:rPr>
                <ns0:rStyle ns0:val="affd"/>
                <ns0:noProof/>
              </ns0:rPr>
              <ns0:t xml:space="preserve">1.2 </ns0:t>
            </ns0:r>
            <ns0:r ns0:rsidRPr="00920D9D">
              <ns0:rPr>
                <ns0:rStyle ns0:val="affd"/>
                <ns0:noProof/>
              </ns0:rPr>
              <ns0:t>题目选择与范围界定</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_Toc234330891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5</ns0:t>
            </ns0:r>
            <ns0:r>
              <ns0:rPr>
                <ns0:rFonts ns0:hint="eastAsia"/>
                <ns0:noProof/>
                <ns0:webHidden/>
              </ns0:rPr>
              <ns0:fldChar ns0:fldCharType="end"/>
            </ns0:r>
          </ns0:hyperlink>
        </ns0:p>
        <ns0:p ns2:paraId="3C62BD43" ns2:textId="1A2F33D7"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892" ns0:history="1">
            <ns0:r ns0:rsidRPr="00920D9D">
              <ns0:rPr>
                <ns0:rStyle ns0:val="affd"/>
                <ns0:noProof/>
              </ns0:rPr>
              <ns0:t xml:space="preserve">1.3 </ns0:t>
            </ns0:r>
            <ns0:r ns0:rsidRPr="00920D9D">
              <ns0:rPr>
                <ns0:rStyle ns0:val="affd"/>
                <ns0:noProof/>
              </ns0:rPr>
              <ns0:t>业务目标</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_Toc234330892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5</ns0:t>
            </ns0:r>
            <ns0:r>
              <ns0:rPr>
                <ns0:rFonts ns0:hint="eastAsia"/>
                <ns0:noProof/>
                <ns0:webHidden/>
              </ns0:rPr>
              <ns0:fldChar ns0:fldCharType="end"/>
            </ns0:r>
          </ns0:hyperlink>
        </ns0:p>
        <ns0:p ns2:paraId="33037FFE" ns2:textId="19127B0E"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893" ns0:history="1">
            <ns0:r ns0:rsidRPr="00920D9D">
              <ns0:rPr>
                <ns0:rStyle ns0:val="affd"/>
                <ns0:noProof/>
              </ns0:rPr>
              <ns0:t xml:space="preserve">1.4 </ns0:t>
            </ns0:r>
            <ns0:r ns0:rsidRPr="00920D9D">
              <ns0:rPr>
                <ns0:rStyle ns0:val="affd"/>
                <ns0:noProof/>
              </ns0:rPr>
              <ns0:t>核心业务流程概述</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_Toc234330893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6</ns0:t>
            </ns0:r>
            <ns0:r>
              <ns0:rPr>
                <ns0:rFonts ns0:hint="eastAsia"/>
                <ns0:noProof/>
                <ns0:webHidden/>
              </ns0:rPr>
              <ns0:fldChar ns0:fldCharType="end"/>
            </ns0:r>
          </ns0:hyperlink>
        </ns0:p>
        <ns0:p ns2:paraId="28520625" ns2:textId="3D079EDF"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894" ns0:history="1">
            <ns0:r ns0:rsidRPr="00920D9D">
              <ns0:rPr>
                <ns0:rStyle ns0:val="affd"/>
                <ns0:noProof/>
              </ns0:rPr>
              <ns0:t xml:space="preserve">1.5 </ns0:t>
            </ns0:r>
            <ns0:r ns0:rsidRPr="00920D9D">
              <ns0:rPr>
                <ns0:rStyle ns0:val="affd"/>
                <ns0:noProof/>
              </ns0:rPr>
              <ns0:t>报告结构说明</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_Toc234330894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7</ns0:t>
            </ns0:r>
            <ns0:r>
              <ns0:rPr>
                <ns0:rFonts ns0:hint="eastAsia"/>
                <ns0:noProof/>
                <ns0:webHidden/>
              </ns0:rPr>
              <ns0:fldChar ns0:fldCharType="end"/>
            </ns0:r>
          </ns0:hyperlink>
        </ns0:p>
        <ns0:p ns2:paraId="6DC28F3B" ns2:textId="438797F5"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895" ns0:history="1">
            <ns0:r ns0:rsidRPr="00920D9D">
              <ns0:rPr>
                <ns0:rStyle ns0:val="affd"/>
                <ns0:noProof/>
              </ns0:rPr>
              <ns0:t xml:space="preserve">1.6 MVP </ns0:t>
            </ns0:r>
            <ns0:r ns0:rsidRPr="00920D9D">
              <ns0:rPr>
                <ns0:rStyle ns0:val="affd"/>
                <ns0:noProof/>
              </ns0:rPr>
              <ns0:t>范围与需求分析</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_Toc234330895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7</ns0:t>
            </ns0:r>
            <ns0:r>
              <ns0:rPr>
                <ns0:rFonts ns0:hint="eastAsia"/>
                <ns0:noProof/>
                <ns0:webHidden/>
              </ns0:rPr>
              <ns0:fldChar ns0:fldCharType="end"/>
            </ns0:r>
          </ns0:hyperlink>
        </ns0:p>
        <ns0:p ns2:paraId="5BFDC9CF" ns2:textId="1F821A86" ns0:rsidR="004A5B0A" ns0:rsidRDefault="004A5B0A">
          <ns0:pPr>
            <ns0:pStyle ns0:val="TOC3"/>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896" ns0:history="1">
            <ns0:r ns0:rsidRPr="00920D9D">
              <ns0:rPr>
                <ns0:rStyle ns0:val="affd"/>
                <ns0:noProof/>
              </ns0:rPr>
              <ns0:t xml:space="preserve">1.6.1 </ns0:t>
            </ns0:r>
            <ns0:r ns0:rsidRPr="00920D9D">
              <ns0:rPr>
                <ns0:rStyle ns0:val="affd"/>
                <ns0:noProof/>
              </ns0:rPr>
              <ns0:t>课程任务要求分析</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_Toc234330896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7</ns0:t>
            </ns0:r>
            <ns0:r>
              <ns0:rPr>
                <ns0:rFonts ns0:hint="eastAsia"/>
                <ns0:noProof/>
                <ns0:webHidden/>
              </ns0:rPr>
              <ns0:fldChar ns0:fldCharType="end"/>
            </ns0:r>
          </ns0:hyperlink>
        </ns0:p>
        <ns0:p ns2:paraId="3234024F" ns2:textId="068D84FB" ns0:rsidR="004A5B0A" ns0:rsidRDefault="004A5B0A">
          <ns0:pPr>
            <ns0:pStyle ns0:val="TOC3"/>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897" ns0:history="1">
            <ns0:r ns0:rsidRPr="00920D9D">
              <ns0:rPr>
                <ns0:rStyle ns0:val="affd"/>
                <ns0:noProof/>
              </ns0:rPr>
              <ns0:t xml:space="preserve">1.6.2 </ns0:t>
            </ns0:r>
            <ns0:r ns0:rsidRPr="00920D9D">
              <ns0:rPr>
                <ns0:rStyle ns0:val="affd"/>
                <ns0:noProof/>
              </ns0:rPr>
              <ns0:t>用户与权限需求</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_Toc234330897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8</ns0:t>
            </ns0:r>
            <ns0:r>
              <ns0:rPr>
                <ns0:rFonts ns0:hint="eastAsia"/>
                <ns0:noProof/>
                <ns0:webHidden/>
              </ns0:rPr>
              <ns0:fldChar ns0:fldCharType="end"/>
            </ns0:r>
          </ns0:hyperlink>
        </ns0:p>
        <ns0:p ns2:paraId="1049710F" ns2:textId="0E346C36" ns0:rsidR="004A5B0A" ns0:rsidRDefault="004A5B0A">
          <ns0:pPr>
            <ns0:pStyle ns0:val="TOC3"/>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898" ns0:history="1">
            <ns0:r ns0:rsidRPr="00920D9D">
              <ns0:rPr>
                <ns0:rStyle ns0:val="affd"/>
                <ns0:noProof/>
              </ns0:rPr>
              <ns0:t xml:space="preserve">1.6.3 </ns0:t>
            </ns0:r>
            <ns0:r ns0:rsidRPr="00920D9D">
              <ns0:rPr>
                <ns0:rStyle ns0:val="affd"/>
                <ns0:noProof/>
              </ns0:rPr>
              <ns0:t>商品与库存管理需求</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_Toc234330898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9</ns0:t>
            </ns0:r>
            <ns0:r>
              <ns0:rPr>
                <ns0:rFonts ns0:hint="eastAsia"/>
                <ns0:noProof/>
                <ns0:webHidden/>
              </ns0:rPr>
              <ns0:fldChar ns0:fldCharType="end"/>
            </ns0:r>
          </ns0:hyperlink>
        </ns0:p>
        <ns0:p ns2:paraId="6C83168D" ns2:textId="7603FCA1" ns0:rsidR="004A5B0A" ns0:rsidRDefault="004A5B0A">
          <ns0:pPr>
            <ns0:pStyle ns0:val="TOC3"/>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899" ns0:history="1">
            <ns0:r ns0:rsidRPr="00920D9D">
              <ns0:rPr>
                <ns0:rStyle ns0:val="affd"/>
                <ns0:noProof/>
              </ns0:rPr>
              <ns0:t xml:space="preserve">1.6.4 </ns0:t>
            </ns0:r>
            <ns0:r ns0:rsidRPr="00920D9D">
              <ns0:rPr>
                <ns0:rStyle ns0:val="affd"/>
                <ns0:noProof/>
              </ns0:rPr>
              <ns0:t>秒杀活动与订单管理需求</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_Toc234330899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9</ns0:t>
            </ns0:r>
            <ns0:r>
              <ns0:rPr>
                <ns0:rFonts ns0:hint="eastAsia"/>
                <ns0:noProof/>
                <ns0:webHidden/>
              </ns0:rPr>
              <ns0:fldChar ns0:fldCharType="end"/>
            </ns0:r>
          </ns0:hyperlink>
        </ns0:p>
        <ns0:p ns2:paraId="7C0511B6" ns2:textId="189693CB" ns0:rsidR="004A5B0A" ns0:rsidRDefault="004A5B0A">
          <ns0:pPr>
            <ns0:pStyle ns0:val="TOC3"/>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00" ns0:history="1">
            <ns0:r ns0:rsidRPr="00920D9D">
              <ns0:rPr>
                <ns0:rStyle ns0:val="affd"/>
                <ns0:noProof/>
              </ns0:rPr>
              <ns0:t xml:space="preserve">1.6.5 </ns0:t>
            </ns0:r>
            <ns0:r ns0:rsidRPr="00920D9D">
              <ns0:rPr>
                <ns0:rStyle ns0:val="affd"/>
                <ns0:noProof/>
              </ns0:rPr>
              <ns0:t>实时推送需求</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_Toc234330900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10</ns0:t>
            </ns0:r>
            <ns0:r>
              <ns0:rPr>
                <ns0:rFonts ns0:hint="eastAsia"/>
                <ns0:noProof/>
                <ns0:webHidden/>
              </ns0:rPr>
              <ns0:fldChar ns0:fldCharType="end"/>
            </ns0:r>
          </ns0:hyperlink>
        </ns0:p>
        <ns0:p ns2:paraId="698561EF" ns2:textId="05D7ED5B" ns0:rsidR="004A5B0A" ns0:rsidRDefault="004A5B0A">
          <ns0:pPr>
            <ns0:pStyle ns0:val="TOC3"/>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01" ns0:history="1">
            <ns0:r ns0:rsidRPr="00920D9D">
              <ns0:rPr>
                <ns0:rStyle ns0:val="affd"/>
                <ns0:noProof/>
              </ns0:rPr>
              <ns0:t xml:space="preserve">1.6.6 AI </ns0:t>
            </ns0:r>
            <ns0:r ns0:rsidRPr="00920D9D">
              <ns0:rPr>
                <ns0:rStyle ns0:val="affd"/>
                <ns0:noProof/>
              </ns0:rPr>
              <ns0:t>智能导购需求</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_Toc234330901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10</ns0:t>
            </ns0:r>
            <ns0:r>
              <ns0:rPr>
                <ns0:rFonts ns0:hint="eastAsia"/>
                <ns0:noProof/>
                <ns0:webHidden/>
              </ns0:rPr>
              <ns0:fldChar ns0:fldCharType="end"/>
            </ns0:r>
          </ns0:hyperlink>
        </ns0:p>
        <ns0:p ns2:paraId="3D0B008A" ns2:textId="329C2E0D" ns0:rsidR="004A5B0A" ns0:rsidRDefault="004A5B0A">
          <ns0:pPr>
            <ns0:pStyle ns0:val="TOC3"/>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02" ns0:history="1">
            <ns0:r ns0:rsidRPr="00920D9D">
              <ns0:rPr>
                <ns0:rStyle ns0:val="affd"/>
                <ns0:noProof/>
              </ns0:rPr>
              <ns0:t xml:space="preserve">1.6.7 </ns0:t>
            </ns0:r>
            <ns0:r ns0:rsidRPr="00920D9D">
              <ns0:rPr>
                <ns0:rStyle ns0:val="affd"/>
                <ns0:noProof/>
              </ns0:rPr>
              <ns0:t>非功能性需求分析</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_Toc234330902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12</ns0:t>
            </ns0:r>
            <ns0:r>
              <ns0:rPr>
                <ns0:rFonts ns0:hint="eastAsia"/>
                <ns0:noProof/>
                <ns0:webHidden/>
              </ns0:rPr>
              <ns0:fldChar ns0:fldCharType="end"/>
            </ns0:r>
          </ns0:hyperlink>
        </ns0:p>
        <ns0:p ns2:paraId="6A208B7E" ns2:textId="7CE810EC" ns0:rsidR="004A5B0A" ns0:rsidRDefault="004A5B0A">
          <ns0:pPr>
            <ns0:pStyle ns0:val="TOC1"/>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03" ns0:history="1">
            <ns0:r ns0:rsidRPr="00920D9D">
              <ns0:rPr>
                <ns0:rStyle ns0:val="affd"/>
                <ns0:noProof/>
              </ns0:rPr>
              <ns0:t>二、本地原型系统架构与数据流</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_Toc234330903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12</ns0:t>
            </ns0:r>
            <ns0:r>
              <ns0:rPr>
                <ns0:rFonts ns0:hint="eastAsia"/>
                <ns0:noProof/>
                <ns0:webHidden/>
              </ns0:rPr>
              <ns0:fldChar ns0:fldCharType="end"/>
            </ns0:r>
          </ns0:hyperlink>
        </ns0:p>
        <ns0:p ns2:paraId="7D94470C" ns2:textId="7FEE3DFF"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04" ns0:history="1">
            <ns0:r ns0:rsidRPr="00920D9D">
              <ns0:rPr>
                <ns0:rStyle ns0:val="affd"/>
                <ns0:noProof/>
              </ns0:rPr>
              <ns0:t xml:space="preserve">2.1 </ns0:t>
            </ns0:r>
            <ns0:r ns0:rsidRPr="00920D9D">
              <ns0:rPr>
                <ns0:rStyle ns0:val="affd"/>
                <ns0:noProof/>
              </ns0:rPr>
              <ns0:t>组件</ns0:t>
            </ns0:r>
            <ns0:r ns0:rsidRPr="00920D9D">
              <ns0:rPr>
                <ns0:rStyle ns0:val="affd"/>
                <ns0:noProof/>
              </ns0:rPr>
              <ns0:t>/</ns0:t>
            </ns0:r>
            <ns0:r ns0:rsidRPr="00920D9D">
              <ns0:rPr>
                <ns0:rStyle ns0:val="affd"/>
                <ns0:noProof/>
              </ns0:rPr>
              <ns0:t>微服务清单与职责</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_Toc234330904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12</ns0:t>
            </ns0:r>
            <ns0:r>
              <ns0:rPr>
                <ns0:rFonts ns0:hint="eastAsia"/>
                <ns0:noProof/>
                <ns0:webHidden/>
              </ns0:rPr>
              <ns0:fldChar ns0:fldCharType="end"/>
            </ns0:r>
          </ns0:hyperlink>
        </ns0:p>
        <ns0:p ns2:paraId="3C76953D" ns2:textId="6F050B4C"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05" ns0:history="1">
            <ns0:r ns0:rsidRPr="00920D9D">
              <ns0:rPr>
                <ns0:rStyle ns0:val="affd"/>
                <ns0:noProof/>
              </ns0:rPr>
              <ns0:t xml:space="preserve">2.2 </ns0:t>
            </ns0:r>
            <ns0:r ns0:rsidRPr="00920D9D">
              <ns0:rPr>
                <ns0:rStyle ns0:val="affd"/>
                <ns0:noProof/>
              </ns0:rPr>
              <ns0:t>架构与部署图</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_Toc234330905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14</ns0:t>
            </ns0:r>
            <ns0:r>
              <ns0:rPr>
                <ns0:rFonts ns0:hint="eastAsia"/>
                <ns0:noProof/>
                <ns0:webHidden/>
              </ns0:rPr>
              <ns0:fldChar ns0:fldCharType="end"/>
            </ns0:r>
          </ns0:hyperlink>
        </ns0:p>
        <ns0:p ns2:paraId="2C4824FF" ns2:textId="2A221F12"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06" ns0:history="1">
            <ns0:r ns0:rsidRPr="00920D9D">
              <ns0:rPr>
                <ns0:rStyle ns0:val="affd"/>
                <ns0:noProof/>
              </ns0:rPr>
              <ns0:t xml:space="preserve">2.3 </ns0:t>
            </ns0:r>
            <ns0:r ns0:rsidRPr="00920D9D">
              <ns0:rPr>
                <ns0:rStyle ns0:val="affd"/>
                <ns0:noProof/>
              </ns0:rPr>
              <ns0:t>服务拆分与职责划分</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_Toc234330906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15</ns0:t>
            </ns0:r>
            <ns0:r>
              <ns0:rPr>
                <ns0:rFonts ns0:hint="eastAsia"/>
                <ns0:noProof/>
                <ns0:webHidden/>
              </ns0:rPr>
              <ns0:fldChar ns0:fldCharType="end"/>
            </ns0:r>
          </ns0:hyperlink>
        </ns0:p>
        <ns0:p ns2:paraId="66C00A53" ns2:textId="23004764"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07" ns0:history="1">
            <ns0:r ns0:rsidRPr="00920D9D">
              <ns0:rPr>
                <ns0:rStyle ns0:val="affd"/>
                <ns0:noProof/>
              </ns0:rPr>
              <ns0:t xml:space="preserve">2.4 </ns0:t>
            </ns0:r>
            <ns0:r ns0:rsidRPr="00920D9D">
              <ns0:rPr>
                <ns0:rStyle ns0:val="affd"/>
                <ns0:noProof/>
              </ns0:rPr>
              <ns0:t>统一入口与安全网关策略</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_Toc234330907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15</ns0:t>
            </ns0:r>
            <ns0:r>
              <ns0:rPr>
                <ns0:rFonts ns0:hint="eastAsia"/>
                <ns0:noProof/>
                <ns0:webHidden/>
              </ns0:rPr>
              <ns0:fldChar ns0:fldCharType="end"/>
            </ns0:r>
          </ns0:hyperlink>
        </ns0:p>
        <ns0:p ns2:paraId="7058FB20" ns2:textId="39B7386C"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08" ns0:history="1">
            <ns0:r ns0:rsidRPr="00920D9D">
              <ns0:rPr>
                <ns0:rStyle ns0:val="affd"/>
                <ns0:noProof/>
              </ns0:rPr>
              <ns0:t xml:space="preserve">2.5 </ns0:t>
            </ns0:r>
            <ns0:r ns0:rsidRPr="00920D9D">
              <ns0:rPr>
                <ns0:rStyle ns0:val="affd"/>
                <ns0:noProof/>
              </ns0:rPr>
              <ns0:t>核心流程与数据流</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_Toc234330908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16</ns0:t>
            </ns0:r>
            <ns0:r>
              <ns0:rPr>
                <ns0:rFonts ns0:hint="eastAsia"/>
                <ns0:noProof/>
                <ns0:webHidden/>
              </ns0:rPr>
              <ns0:fldChar ns0:fldCharType="end"/>
            </ns0:r>
          </ns0:hyperlink>
        </ns0:p>
        <ns0:p ns2:paraId="20A6E6D3" ns2:textId="1EE60171"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09" ns0:history="1">
            <ns0:r ns0:rsidRPr="00920D9D">
              <ns0:rPr>
                <ns0:rStyle ns0:val="affd"/>
                <ns0:noProof/>
              </ns0:rPr>
              <ns0:t xml:space="preserve">2.6 </ns0:t>
            </ns0:r>
            <ns0:r ns0:rsidRPr="00920D9D">
              <ns0:rPr>
                <ns0:rStyle ns0:val="affd"/>
                <ns0:noProof/>
              </ns0:rPr>
              <ns0:t>本地部署拓扑</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_Toc234330909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17</ns0:t>
            </ns0:r>
            <ns0:r>
              <ns0:rPr>
                <ns0:rFonts ns0:hint="eastAsia"/>
                <ns0:noProof/>
                <ns0:webHidden/>
              </ns0:rPr>
              <ns0:fldChar ns0:fldCharType="end"/>
            </ns0:r>
          </ns0:hyperlink>
        </ns0:p>
        <ns0:p ns2:paraId="3DF1EB38" ns2:textId="2DFC506B"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10" ns0:history="1">
            <ns0:r ns0:rsidRPr="00920D9D">
              <ns0:rPr>
                <ns0:rStyle ns0:val="affd"/>
                <ns0:noProof/>
              </ns0:rPr>
              <ns0:t xml:space="preserve">2.7 </ns0:t>
            </ns0:r>
            <ns0:r ns0:rsidRPr="00920D9D">
              <ns0:rPr>
                <ns0:rStyle ns0:val="affd"/>
                <ns0:noProof/>
              </ns0:rPr>
              <ns0:t>接口契约与统一规范</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_Toc234330910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17</ns0:t>
            </ns0:r>
            <ns0:r>
              <ns0:rPr>
                <ns0:rFonts ns0:hint="eastAsia"/>
                <ns0:noProof/>
                <ns0:webHidden/>
              </ns0:rPr>
              <ns0:fldChar ns0:fldCharType="end"/>
            </ns0:r>
          </ns0:hyperlink>
        </ns0:p>
        <ns0:p ns2:paraId="04D99086" ns2:textId="5051824E" ns0:rsidR="004A5B0A" ns0:rsidRDefault="004A5B0A">
          <ns0:pPr>
            <ns0:pStyle ns0:val="TOC3"/>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11" ns0:history="1">
            <ns0:r ns0:rsidRPr="00920D9D">
              <ns0:rPr>
                <ns0:rStyle ns0:val="affd"/>
                <ns0:noProof/>
              </ns0:rPr>
              <ns0:t xml:space="preserve">2.7.1 RESTful </ns0:t>
            </ns0:r>
            <ns0:r ns0:rsidRPr="00920D9D">
              <ns0:rPr>
                <ns0:rStyle ns0:val="affd"/>
                <ns0:noProof/>
              </ns0:rPr>
              <ns0:t>接口设计规范</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_Toc234330911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18</ns0:t>
            </ns0:r>
            <ns0:r>
              <ns0:rPr>
                <ns0:rFonts ns0:hint="eastAsia"/>
                <ns0:noProof/>
                <ns0:webHidden/>
              </ns0:rPr>
              <ns0:fldChar ns0:fldCharType="end"/>
            </ns0:r>
          </ns0:hyperlink>
        </ns0:p>
        <ns0:p ns2:paraId="298A1B9B" ns2:textId="54D9E858" ns0:rsidR="004A5B0A" ns0:rsidRDefault="004A5B0A">
          <ns0:pPr>
            <ns0:pStyle ns0:val="TOC3"/>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12" ns0:history="1">
            <ns0:r ns0:rsidRPr="00920D9D">
              <ns0:rPr>
                <ns0:rStyle ns0:val="affd"/>
                <ns0:noProof/>
              </ns0:rPr>
              <ns0:t xml:space="preserve">2.7.2 </ns0:t>
            </ns0:r>
            <ns0:r ns0:rsidRPr="00920D9D">
              <ns0:rPr>
                <ns0:rStyle ns0:val="affd"/>
                <ns0:noProof/>
              </ns0:rPr>
              <ns0:t>统一响应格式设计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_Toc234330912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18</ns0:t>
            </ns0:r>
            <ns0:r>
              <ns0:rPr>
                <ns0:rFonts ns0:hint="eastAsia"/>
                <ns0:noProof/>
                <ns0:webHidden/>
              </ns0:rPr>
              <ns0:fldChar ns0:fldCharType="end"/>
            </ns0:r>
          </ns0:hyperlink>
        </ns0:p>
        <ns0:p ns2:paraId="3251C241" ns2:textId="685643DE" ns0:rsidR="004A5B0A" ns0:rsidRDefault="004A5B0A">
          <ns0:pPr>
            <ns0:pStyle ns0:val="TOC3"/>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13" ns0:history="1">
            <ns0:r ns0:rsidRPr="00920D9D">
              <ns0:rPr>
                <ns0:rStyle ns0:val="affd"/>
                <ns0:noProof/>
              </ns0:rPr>
              <ns0:t xml:space="preserve">2.7.3 </ns0:t>
            </ns0:r>
            <ns0:r ns0:rsidRPr="00920D9D">
              <ns0:rPr>
                <ns0:rStyle ns0:val="affd"/>
                <ns0:noProof/>
              </ns0:rPr>
              <ns0:t>错误码设计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_Toc234330913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20</ns0:t>
            </ns0:r>
            <ns0:r>
              <ns0:rPr>
                <ns0:rFonts ns0:hint="eastAsia"/>
                <ns0:noProof/>
                <ns0:webHidden/>
              </ns0:rPr>
              <ns0:fldChar ns0:fldCharType="end"/>
            </ns0:r>
          </ns0:hyperlink>
        </ns0:p>
        <ns0:p ns2:paraId="05961341" ns2:textId="71348CA4" ns0:rsidR="004A5B0A" ns0:rsidRDefault="004A5B0A">
          <ns0:pPr>
            <ns0:pStyle ns0:val="TOC3"/>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14" ns0:history="1">
            <ns0:r ns0:rsidRPr="00920D9D">
              <ns0:rPr>
                <ns0:rStyle ns0:val="affd"/>
                <ns0:noProof/>
              </ns0:rPr>
              <ns0:t xml:space="preserve">2.7.4 JWT </ns0:t>
            </ns0:r>
            <ns0:r ns0:rsidRPr="00920D9D">
              <ns0:rPr>
                <ns0:rStyle ns0:val="affd"/>
                <ns0:noProof/>
              </ns0:rPr>
              <ns0:t>认证机制设计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_Toc234330914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20</ns0:t>
            </ns0:r>
            <ns0:r>
              <ns0:rPr>
                <ns0:rFonts ns0:hint="eastAsia"/>
                <ns0:noProof/>
                <ns0:webHidden/>
              </ns0:rPr>
              <ns0:fldChar ns0:fldCharType="end"/>
            </ns0:r>
          </ns0:hyperlink>
        </ns0:p>
        <ns0:p ns2:paraId="696D5DB5" ns2:textId="2B24B5B8" ns0:rsidR="004A5B0A" ns0:rsidRDefault="004A5B0A">
          <ns0:pPr>
            <ns0:pStyle ns0:val="TOC3"/>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15" ns0:history="1">
            <ns0:r ns0:rsidRPr="00920D9D">
              <ns0:rPr>
                <ns0:rStyle ns0:val="affd"/>
                <ns0:noProof/>
              </ns0:rPr>
              <ns0:t xml:space="preserve">2.7.5 </ns0:t>
            </ns0:r>
            <ns0:r ns0:rsidRPr="00920D9D">
              <ns0:rPr>
                <ns0:rStyle ns0:val="affd"/>
                <ns0:noProof/>
              </ns0:rPr>
              <ns0:t>角色权限控制设计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_Toc234330915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21</ns0:t>
            </ns0:r>
            <ns0:r>
              <ns0:rPr>
                <ns0:rFonts ns0:hint="eastAsia"/>
                <ns0:noProof/>
                <ns0:webHidden/>
              </ns0:rPr>
              <ns0:fldChar ns0:fldCharType="end"/>
            </ns0:r>
          </ns0:hyperlink>
        </ns0:p>
        <ns0:p ns2:paraId="23B0D254" ns2:textId="79AB2E46" ns0:rsidR="004A5B0A" ns0:rsidRDefault="004A5B0A">
          <ns0:pPr>
            <ns0:pStyle ns0:val="TOC3"/>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16" ns0:history="1">
            <ns0:r ns0:rsidRPr="00920D9D">
              <ns0:rPr>
                <ns0:rStyle ns0:val="affd"/>
                <ns0:noProof/>
              </ns0:rPr>
              <ns0:t xml:space="preserve">2.7.6 </ns0:t>
            </ns0:r>
            <ns0:r ns0:rsidRPr="00920D9D">
              <ns0:rPr>
                <ns0:rStyle ns0:val="affd"/>
                <ns0:noProof/>
              </ns0:rPr>
              <ns0:t>核心接口清单</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_Toc234330916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22</ns0:t>
            </ns0:r>
            <ns0:r>
              <ns0:rPr>
                <ns0:rFonts ns0:hint="eastAsia"/>
                <ns0:noProof/>
                <ns0:webHidden/>
              </ns0:rPr>
              <ns0:fldChar ns0:fldCharType="end"/>
            </ns0:r>
          </ns0:hyperlink>
        </ns0:p>
        <ns0:p ns2:paraId="5181B7BB" ns2:textId="2906061F" ns0:rsidR="004A5B0A" ns0:rsidRDefault="004A5B0A">
          <ns0:pPr>
            <ns0:pStyle ns0:val="TOC1"/>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17" ns0:history="1">
            <ns0:r ns0:rsidRPr="00920D9D">
              <ns0:rPr>
                <ns0:rStyle ns0:val="affd"/>
                <ns0:noProof/>
              </ns0:rPr>
              <ns0:t>三、数据库设计与持久化策略</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_Toc234330917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23</ns0:t>
            </ns0:r>
            <ns0:r>
              <ns0:rPr>
                <ns0:rFonts ns0:hint="eastAsia"/>
                <ns0:noProof/>
                <ns0:webHidden/>
              </ns0:rPr>
              <ns0:fldChar ns0:fldCharType="end"/>
            </ns0:r>
          </ns0:hyperlink>
        </ns0:p>
        <ns0:p ns2:paraId="78726B41" ns2:textId="285DD36D"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18" ns0:history="1">
            <ns0:r ns0:rsidRPr="00920D9D">
              <ns0:rPr>
                <ns0:rStyle ns0:val="affd"/>
                <ns0:noProof/>
              </ns0:rPr>
              <ns0:t xml:space="preserve">3.1 </ns0:t>
            </ns0:r>
            <ns0:r ns0:rsidRPr="00920D9D">
              <ns0:rPr>
                <ns0:rStyle ns0:val="affd"/>
                <ns0:noProof/>
              </ns0:rPr>
              <ns0:t>数据库设计原则</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_Toc234330918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23</ns0:t>
            </ns0:r>
            <ns0:r>
              <ns0:rPr>
                <ns0:rFonts ns0:hint="eastAsia"/>
                <ns0:noProof/>
                <ns0:webHidden/>
              </ns0:rPr>
              <ns0:fldChar ns0:fldCharType="end"/>
            </ns0:r>
          </ns0:hyperlink>
        </ns0:p>
        <ns0:p ns2:paraId="58899326" ns2:textId="293265C1"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19" ns0:history="1">
            <ns0:r ns0:rsidRPr="00920D9D">
              <ns0:rPr>
                <ns0:rStyle ns0:val="affd"/>
                <ns0:noProof/>
              </ns0:rPr>
              <ns0:t xml:space="preserve">3.2 </ns0:t>
            </ns0:r>
            <ns0:r ns0:rsidRPr="00920D9D">
              <ns0:rPr>
                <ns0:rStyle ns0:val="affd"/>
                <ns0:noProof/>
              </ns0:rPr>
              <ns0:t>数据库</ns0:t>
            </ns0:r>
            <ns0:r ns0:rsidRPr="00920D9D">
              <ns0:rPr>
                <ns0:rStyle ns0:val="affd"/>
                <ns0:noProof/>
              </ns0:rPr>
              <ns0:t xml:space="preserve"> ER </ns0:t>
            </ns0:r>
            <ns0:r ns0:rsidRPr="00920D9D">
              <ns0:rPr>
                <ns0:rStyle ns0:val="affd"/>
                <ns0:noProof/>
              </ns0:rPr>
              <ns0:t>设计图</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_Toc234330919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23</ns0:t>
            </ns0:r>
            <ns0:r>
              <ns0:rPr>
                <ns0:rFonts ns0:hint="eastAsia"/>
                <ns0:noProof/>
                <ns0:webHidden/>
              </ns0:rPr>
              <ns0:fldChar ns0:fldCharType="end"/>
            </ns0:r>
          </ns0:hyperlink>
        </ns0:p>
        <ns0:p ns2:paraId="30DF006F" ns2:textId="12FAF49F"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20" ns0:history="1">
            <ns0:r ns0:rsidRPr="00920D9D">
              <ns0:rPr>
                <ns0:rStyle ns0:val="affd"/>
                <ns0:noProof/>
              </ns0:rPr>
              <ns0:t xml:space="preserve">3.3 </ns0:t>
            </ns0:r>
            <ns0:r ns0:rsidRPr="00920D9D">
              <ns0:rPr>
                <ns0:rStyle ns0:val="affd"/>
                <ns0:noProof/>
              </ns0:rPr>
              <ns0:t>用户表设计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_Toc234330920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24</ns0:t>
            </ns0:r>
            <ns0:r>
              <ns0:rPr>
                <ns0:rFonts ns0:hint="eastAsia"/>
                <ns0:noProof/>
                <ns0:webHidden/>
              </ns0:rPr>
              <ns0:fldChar ns0:fldCharType="end"/>
            </ns0:r>
          </ns0:hyperlink>
        </ns0:p>
        <ns0:p ns2:paraId="76205DD0" ns2:textId="1BBAFE89"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21" ns0:history="1">
            <ns0:r ns0:rsidRPr="00920D9D">
              <ns0:rPr>
                <ns0:rStyle ns0:val="affd"/>
                <ns0:noProof/>
              </ns0:rPr>
              <ns0:t xml:space="preserve">3.4 </ns0:t>
            </ns0:r>
            <ns0:r ns0:rsidRPr="00920D9D">
              <ns0:rPr>
                <ns0:rStyle ns0:val="affd"/>
                <ns0:noProof/>
              </ns0:rPr>
              <ns0:t>商品与库存表设计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_Toc234330921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25</ns0:t>
            </ns0:r>
            <ns0:r>
              <ns0:rPr>
                <ns0:rFonts ns0:hint="eastAsia"/>
                <ns0:noProof/>
                <ns0:webHidden/>
              </ns0:rPr>
              <ns0:fldChar ns0:fldCharType="end"/>
            </ns0:r>
          </ns0:hyperlink>
        </ns0:p>
        <ns0:p ns2:paraId="52BBFD4E" ns2:textId="3A843C96"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22" ns0:history="1">
            <ns0:r ns0:rsidRPr="00920D9D">
              <ns0:rPr>
                <ns0:rStyle ns0:val="affd"/>
                <ns0:noProof/>
              </ns0:rPr>
              <ns0:t xml:space="preserve">3.5 </ns0:t>
            </ns0:r>
            <ns0:r ns0:rsidRPr="00920D9D">
              <ns0:rPr>
                <ns0:rStyle ns0:val="affd"/>
                <ns0:noProof/>
              </ns0:rPr>
              <ns0:t>秒杀活动表设计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_Toc234330922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25</ns0:t>
            </ns0:r>
            <ns0:r>
              <ns0:rPr>
                <ns0:rFonts ns0:hint="eastAsia"/>
                <ns0:noProof/>
                <ns0:webHidden/>
              </ns0:rPr>
              <ns0:fldChar ns0:fldCharType="end"/>
            </ns0:r>
          </ns0:hyperlink>
        </ns0:p>
        <ns0:p ns2:paraId="10F18636" ns2:textId="08C30E5E"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23" ns0:history="1">
            <ns0:r ns0:rsidRPr="00920D9D">
              <ns0:rPr>
                <ns0:rStyle ns0:val="affd"/>
                <ns0:noProof/>
              </ns0:rPr>
              <ns0:t xml:space="preserve">3.6 </ns0:t>
            </ns0:r>
            <ns0:r ns0:rsidRPr="00920D9D">
              <ns0:rPr>
                <ns0:rStyle ns0:val="affd"/>
                <ns0:noProof/>
              </ns0:rPr>
              <ns0:t>订单与订单明细表设计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_Toc234330923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26</ns0:t>
            </ns0:r>
            <ns0:r>
              <ns0:rPr>
                <ns0:rFonts ns0:hint="eastAsia"/>
                <ns0:noProof/>
                <ns0:webHidden/>
              </ns0:rPr>
              <ns0:fldChar ns0:fldCharType="end"/>
            </ns0:r>
          </ns0:hyperlink>
        </ns0:p>
        <ns0:p ns2:paraId="1CB6762C" ns2:textId="44933361"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24" ns0:history="1">
            <ns0:r ns0:rsidRPr="00920D9D">
              <ns0:rPr>
                <ns0:rStyle ns0:val="affd"/>
                <ns0:noProof/>
              </ns0:rPr>
              <ns0:t xml:space="preserve">3.7 MQ </ns0:t>
            </ns0:r>
            <ns0:r ns0:rsidRPr="00920D9D">
              <ns0:rPr>
                <ns0:rStyle ns0:val="affd"/>
                <ns0:noProof/>
              </ns0:rPr>
              <ns0:t>消息日志表设计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_Toc234330924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26</ns0:t>
            </ns0:r>
            <ns0:r>
              <ns0:rPr>
                <ns0:rFonts ns0:hint="eastAsia"/>
                <ns0:noProof/>
                <ns0:webHidden/>
              </ns0:rPr>
              <ns0:fldChar ns0:fldCharType="end"/>
            </ns0:r>
          </ns0:hyperlink>
        </ns0:p>
        <ns0:p ns2:paraId="1EE04470" ns2:textId="172B04B7"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25" ns0:history="1">
            <ns0:r ns0:rsidRPr="00920D9D">
              <ns0:rPr>
                <ns0:rStyle ns0:val="affd"/>
                <ns0:noProof/>
              </ns0:rPr>
              <ns0:t xml:space="preserve">3.8 AI </ns0:t>
            </ns0:r>
            <ns0:r ns0:rsidRPr="00920D9D">
              <ns0:rPr>
                <ns0:rStyle ns0:val="affd"/>
                <ns0:noProof/>
              </ns0:rPr>
              <ns0:t>咨询日志表设计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_Toc234330925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27</ns0:t>
            </ns0:r>
            <ns0:r>
              <ns0:rPr>
                <ns0:rFonts ns0:hint="eastAsia"/>
                <ns0:noProof/>
                <ns0:webHidden/>
              </ns0:rPr>
              <ns0:fldChar ns0:fldCharType="end"/>
            </ns0:r>
          </ns0:hyperlink>
        </ns0:p>
        <ns0:p ns2:paraId="1CAE36FC" ns2:textId="5D15E44B"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26" ns0:history="1">
            <ns0:r ns0:rsidRPr="00920D9D">
              <ns0:rPr>
                <ns0:rStyle ns0:val="affd"/>
                <ns0:noProof/>
              </ns0:rPr>
              <ns0:t xml:space="preserve">3.9 </ns0:t>
            </ns0:r>
            <ns0:r ns0:rsidRPr="00920D9D">
              <ns0:rPr>
                <ns0:rStyle ns0:val="affd"/>
                <ns0:noProof/>
              </ns0:rPr>
              <ns0:t>主键、外键与唯一索引设计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_Toc234330926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27</ns0:t>
            </ns0:r>
            <ns0:r>
              <ns0:rPr>
                <ns0:rFonts ns0:hint="eastAsia"/>
                <ns0:noProof/>
                <ns0:webHidden/>
              </ns0:rPr>
              <ns0:fldChar ns0:fldCharType="end"/>
            </ns0:r>
          </ns0:hyperlink>
        </ns0:p>
        <ns0:p ns2:paraId="62802129" ns2:textId="64D2193A"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27" ns0:history="1">
            <ns0:r ns0:rsidRPr="00920D9D">
              <ns0:rPr>
                <ns0:rStyle ns0:val="affd"/>
                <ns0:noProof/>
              </ns0:rPr>
              <ns0:t xml:space="preserve">3.10 </ns0:t>
            </ns0:r>
            <ns0:r ns0:rsidRPr="00920D9D">
              <ns0:rPr>
                <ns0:rStyle ns0:val="affd"/>
                <ns0:noProof/>
              </ns0:rPr>
              <ns0:t>状态枚举设计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_Toc234330927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29</ns0:t>
            </ns0:r>
            <ns0:r>
              <ns0:rPr>
                <ns0:rFonts ns0:hint="eastAsia"/>
                <ns0:noProof/>
                <ns0:webHidden/>
              </ns0:rPr>
              <ns0:fldChar ns0:fldCharType="end"/>
            </ns0:r>
          </ns0:hyperlink>
        </ns0:p>
        <ns0:p ns2:paraId="688503E6" ns2:textId="1419DA97" ns0:rsidR="004A5B0A" ns0:rsidRDefault="004A5B0A">
          <ns0:pPr>
            <ns0:pStyle ns0:val="TOC1"/>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28" ns0:history="1">
            <ns0:r ns0:rsidRPr="00920D9D">
              <ns0:rPr>
                <ns0:rStyle ns0:val="affd"/>
                <ns0:noProof/>
              </ns0:rPr>
              <ns0:t>四、缓存、消息与并发控制策略</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_Toc234330928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29</ns0:t>
            </ns0:r>
            <ns0:r>
              <ns0:rPr>
                <ns0:rFonts ns0:hint="eastAsia"/>
                <ns0:noProof/>
                <ns0:webHidden/>
              </ns0:rPr>
              <ns0:fldChar ns0:fldCharType="end"/>
            </ns0:r>
          </ns0:hyperlink>
        </ns0:p>
        <ns0:p ns2:paraId="51F37EDF" ns2:textId="3C6E1C7A"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29" ns0:history="1">
            <ns0:r ns0:rsidRPr="00920D9D">
              <ns0:rPr>
                <ns0:rStyle ns0:val="affd"/>
                <ns0:noProof/>
              </ns0:rPr>
              <ns0:t xml:space="preserve">4.1 </ns0:t>
            </ns0:r>
            <ns0:r ns0:rsidRPr="00920D9D">
              <ns0:rPr>
                <ns0:rStyle ns0:val="affd"/>
                <ns0:noProof/>
              </ns0:rPr>
              <ns0:t>秒杀业务流程概述</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_Toc234330929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29</ns0:t>
            </ns0:r>
            <ns0:r>
              <ns0:rPr>
                <ns0:rFonts ns0:hint="eastAsia"/>
                <ns0:noProof/>
                <ns0:webHidden/>
              </ns0:rPr>
              <ns0:fldChar ns0:fldCharType="end"/>
            </ns0:r>
          </ns0:hyperlink>
        </ns0:p>
        <ns0:p ns2:paraId="05571592" ns2:textId="378DF58C"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30" ns0:history="1">
            <ns0:r ns0:rsidRPr="00920D9D">
              <ns0:rPr>
                <ns0:rStyle ns0:val="affd"/>
                <ns0:noProof/>
              </ns0:rPr>
              <ns0:t xml:space="preserve">4.2 </ns0:t>
            </ns0:r>
            <ns0:r ns0:rsidRPr="00920D9D">
              <ns0:rPr>
                <ns0:rStyle ns0:val="affd"/>
                <ns0:noProof/>
              </ns0:rPr>
              <ns0:t>秒杀核心流程时序图</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_Toc234330930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31</ns0:t>
            </ns0:r>
            <ns0:r>
              <ns0:rPr>
                <ns0:rFonts ns0:hint="eastAsia"/>
                <ns0:noProof/>
                <ns0:webHidden/>
              </ns0:rPr>
              <ns0:fldChar ns0:fldCharType="end"/>
            </ns0:r>
          </ns0:hyperlink>
        </ns0:p>
        <ns0:p ns2:paraId="78E32C5F" ns2:textId="327C8E7F"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31" ns0:history="1">
            <ns0:r ns0:rsidRPr="00920D9D">
              <ns0:rPr>
                <ns0:rStyle ns0:val="affd"/>
                <ns0:noProof/>
              </ns0:rPr>
              <ns0:t xml:space="preserve">4.3 Redis </ns0:t>
            </ns0:r>
            <ns0:r ns0:rsidRPr="00920D9D">
              <ns0:rPr>
                <ns0:rStyle ns0:val="affd"/>
                <ns0:noProof/>
              </ns0:rPr>
              <ns0:t>库存预热设计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_Toc234330931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31</ns0:t>
            </ns0:r>
            <ns0:r>
              <ns0:rPr>
                <ns0:rFonts ns0:hint="eastAsia"/>
                <ns0:noProof/>
                <ns0:webHidden/>
              </ns0:rPr>
              <ns0:fldChar ns0:fldCharType="end"/>
            </ns0:r>
          </ns0:hyperlink>
        </ns0:p>
        <ns0:p ns2:paraId="3E2A2A67" ns2:textId="37BDF24F"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32" ns0:history="1">
            <ns0:r ns0:rsidRPr="00920D9D">
              <ns0:rPr>
                <ns0:rStyle ns0:val="affd"/>
                <ns0:noProof/>
              </ns0:rPr>
              <ns0:t xml:space="preserve">4.4 Redis Key </ns0:t>
            </ns0:r>
            <ns0:r ns0:rsidRPr="00920D9D">
              <ns0:rPr>
                <ns0:rStyle ns0:val="affd"/>
                <ns0:noProof/>
              </ns0:rPr>
              <ns0:t>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_Toc234330932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33</ns0:t>
            </ns0:r>
            <ns0:r>
              <ns0:rPr>
                <ns0:rFonts ns0:hint="eastAsia"/>
                <ns0:noProof/>
                <ns0:webHidden/>
              </ns0:rPr>
              <ns0:fldChar ns0:fldCharType="end"/>
            </ns0:r>
          </ns0:hyperlink>
        </ns0:p>
        <ns0:p ns2:paraId="72A98EDA" ns2:textId="2A4E7A15"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33" ns0:history="1">
            <ns0:r ns0:rsidRPr="00920D9D">
              <ns0:rPr>
                <ns0:rStyle ns0:val="affd"/>
                <ns0:noProof/>
              </ns0:rPr>
              <ns0:t xml:space="preserve">4.5 Lua </ns0:t>
            </ns0:r>
            <ns0:r ns0:rsidRPr="00920D9D">
              <ns0:rPr>
                <ns0:rStyle ns0:val="affd"/>
                <ns0:noProof/>
              </ns0:rPr>
              <ns0:t>脚本原子扣减设计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_Toc234330933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33</ns0:t>
            </ns0:r>
            <ns0:r>
              <ns0:rPr>
                <ns0:rFonts ns0:hint="eastAsia"/>
                <ns0:noProof/>
                <ns0:webHidden/>
              </ns0:rPr>
              <ns0:fldChar ns0:fldCharType="end"/>
            </ns0:r>
          </ns0:hyperlink>
        </ns0:p>
        <ns0:p ns2:paraId="6DDA2E70" ns2:textId="7CAF0351"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34" ns0:history="1">
            <ns0:r ns0:rsidRPr="00920D9D">
              <ns0:rPr>
                <ns0:rStyle ns0:val="affd"/>
                <ns0:noProof/>
              </ns0:rPr>
              <ns0:t xml:space="preserve">4.6 </ns0:t>
            </ns0:r>
            <ns0:r ns0:rsidRPr="00920D9D">
              <ns0:rPr>
                <ns0:rStyle ns0:val="affd"/>
                <ns0:noProof/>
              </ns0:rPr>
              <ns0:t>防超卖机制设计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_Toc234330934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34</ns0:t>
            </ns0:r>
            <ns0:r>
              <ns0:rPr>
                <ns0:rFonts ns0:hint="eastAsia"/>
                <ns0:noProof/>
                <ns0:webHidden/>
              </ns0:rPr>
              <ns0:fldChar ns0:fldCharType="end"/>
            </ns0:r>
          </ns0:hyperlink>
        </ns0:p>
        <ns0:p ns2:paraId="66347898" ns2:textId="0344A4D4"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35" ns0:history="1">
            <ns0:r ns0:rsidRPr="00920D9D">
              <ns0:rPr>
                <ns0:rStyle ns0:val="affd"/>
                <ns0:noProof/>
              </ns0:rPr>
              <ns0:t xml:space="preserve">4.7 </ns0:t>
            </ns0:r>
            <ns0:r ns0:rsidRPr="00920D9D">
              <ns0:rPr>
                <ns0:rStyle ns0:val="affd"/>
                <ns0:noProof/>
              </ns0:rPr>
              <ns0:t>防重复抢购机制设计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_Toc234330935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34</ns0:t>
            </ns0:r>
            <ns0:r>
              <ns0:rPr>
                <ns0:rFonts ns0:hint="eastAsia"/>
                <ns0:noProof/>
                <ns0:webHidden/>
              </ns0:rPr>
              <ns0:fldChar ns0:fldCharType="end"/>
            </ns0:r>
          </ns0:hyperlink>
        </ns0:p>
        <ns0:p ns2:paraId="06034D71" ns2:textId="2F719F8B"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36" ns0:history="1">
            <ns0:r ns0:rsidRPr="00920D9D">
              <ns0:rPr>
                <ns0:rStyle ns0:val="affd"/>
                <ns0:noProof/>
              </ns0:rPr>
              <ns0:t xml:space="preserve">4.8 </ns0:t>
            </ns0:r>
            <ns0:r ns0:rsidRPr="00920D9D">
              <ns0:rPr>
                <ns0:rStyle ns0:val="affd"/>
                <ns0:noProof/>
              </ns0:rPr>
              <ns0:t>秒杀结果状态设计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_Toc234330936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34</ns0:t>
            </ns0:r>
            <ns0:r>
              <ns0:rPr>
                <ns0:rFonts ns0:hint="eastAsia"/>
                <ns0:noProof/>
                <ns0:webHidden/>
              </ns0:rPr>
              <ns0:fldChar ns0:fldCharType="end"/>
            </ns0:r>
          </ns0:hyperlink>
        </ns0:p>
        <ns0:p ns2:paraId="47BEA2F2" ns2:textId="362AEB4D"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37" ns0:history="1">
            <ns0:r ns0:rsidRPr="00920D9D">
              <ns0:rPr>
                <ns0:rStyle ns0:val="affd"/>
                <ns0:noProof/>
              </ns0:rPr>
              <ns0:t xml:space="preserve">4.9 </ns0:t>
            </ns0:r>
            <ns0:r ns0:rsidRPr="00920D9D">
              <ns0:rPr>
                <ns0:rStyle ns0:val="affd"/>
                <ns0:noProof/>
              </ns0:rPr>
              <ns0:t>异常场景处理设计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_Toc234330937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35</ns0:t>
            </ns0:r>
            <ns0:r>
              <ns0:rPr>
                <ns0:rFonts ns0:hint="eastAsia"/>
                <ns0:noProof/>
                <ns0:webHidden/>
              </ns0:rPr>
              <ns0:fldChar ns0:fldCharType="end"/>
            </ns0:r>
          </ns0:hyperlink>
        </ns0:p>
        <ns0:p ns2:paraId="777DEEE9" ns2:textId="1A426166"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38" ns0:history="1">
            <ns0:r ns0:rsidRPr="00920D9D">
              <ns0:rPr>
                <ns0:rStyle ns0:val="affd"/>
                <ns0:noProof/>
              </ns0:rPr>
              <ns0:t xml:space="preserve">4.10 MQ </ns0:t>
            </ns0:r>
            <ns0:r ns0:rsidRPr="00920D9D">
              <ns0:rPr>
                <ns0:rStyle ns0:val="affd"/>
                <ns0:noProof/>
              </ns0:rPr>
              <ns0:t>异步订单削峰设计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_Toc234330938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36</ns0:t>
            </ns0:r>
            <ns0:r>
              <ns0:rPr>
                <ns0:rFonts ns0:hint="eastAsia"/>
                <ns0:noProof/>
                <ns0:webHidden/>
              </ns0:rPr>
              <ns0:fldChar ns0:fldCharType="end"/>
            </ns0:r>
          </ns0:hyperlink>
        </ns0:p>
        <ns0:p ns2:paraId="3543480C" ns2:textId="1A7A6790" ns0:rsidR="004A5B0A" ns0:rsidRDefault="004A5B0A">
          <ns0:pPr>
            <ns0:pStyle ns0:val="TOC3"/>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39" ns0:history="1">
            <ns0:r ns0:rsidRPr="00920D9D">
              <ns0:rPr>
                <ns0:rStyle ns0:val="affd"/>
                <ns0:noProof/>
              </ns0:rPr>
              <ns0:t xml:space="preserve">4.10.1 </ns0:t>
            </ns0:r>
            <ns0:r ns0:rsidRPr="00920D9D">
              <ns0:rPr>
                <ns0:rStyle ns0:val="affd"/>
                <ns0:noProof/>
              </ns0:rPr>
              <ns0:t>异步下单设计思想</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_Toc234330939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36</ns0:t>
            </ns0:r>
            <ns0:r>
              <ns0:rPr>
                <ns0:rFonts ns0:hint="eastAsia"/>
                <ns0:noProof/>
                <ns0:webHidden/>
              </ns0:rPr>
              <ns0:fldChar ns0:fldCharType="end"/>
            </ns0:r>
          </ns0:hyperlink>
        </ns0:p>
        <ns0:p ns2:paraId="712FC14F" ns2:textId="118A9BD0" ns0:rsidR="004A5B0A" ns0:rsidRDefault="004A5B0A">
          <ns0:pPr>
            <ns0:pStyle ns0:val="TOC3"/>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40" ns0:history="1">
            <ns0:r ns0:rsidRPr="00920D9D">
              <ns0:rPr>
                <ns0:rStyle ns0:val="affd"/>
                <ns0:noProof/>
              </ns0:rPr>
              <ns0:t xml:space="preserve">4.10.2 RabbitMQ </ns0:t>
            </ns0:r>
            <ns0:r ns0:rsidRPr="00920D9D">
              <ns0:rPr>
                <ns0:rStyle ns0:val="affd"/>
                <ns0:noProof/>
              </ns0:rPr>
              <ns0:t>消息拓扑设计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_Toc234330940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37</ns0:t>
            </ns0:r>
            <ns0:r>
              <ns0:rPr>
                <ns0:rFonts ns0:hint="eastAsia"/>
                <ns0:noProof/>
                <ns0:webHidden/>
              </ns0:rPr>
              <ns0:fldChar ns0:fldCharType="end"/>
            </ns0:r>
          </ns0:hyperlink>
        </ns0:p>
        <ns0:p ns2:paraId="5017E271" ns2:textId="3CA5C3F1" ns0:rsidR="004A5B0A" ns0:rsidRDefault="004A5B0A">
          <ns0:pPr>
            <ns0:pStyle ns0:val="TOC3"/>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41" ns0:history="1">
            <ns0:r ns0:rsidRPr="00920D9D">
              <ns0:rPr>
                <ns0:rStyle ns0:val="affd"/>
                <ns0:noProof/>
              </ns0:rPr>
              <ns0:t xml:space="preserve">4.10.3 </ns0:t>
            </ns0:r>
            <ns0:r ns0:rsidRPr="00920D9D">
              <ns0:rPr>
                <ns0:rStyle ns0:val="affd"/>
                <ns0:noProof/>
              </ns0:rPr>
              <ns0:t>订单创建消息体设计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_Toc234330941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37</ns0:t>
            </ns0:r>
            <ns0:r>
              <ns0:rPr>
                <ns0:rFonts ns0:hint="eastAsia"/>
                <ns0:noProof/>
                <ns0:webHidden/>
              </ns0:rPr>
              <ns0:fldChar ns0:fldCharType="end"/>
            </ns0:r>
          </ns0:hyperlink>
        </ns0:p>
        <ns0:p ns2:paraId="3F56F4DF" ns2:textId="3DCC1711" ns0:rsidR="004A5B0A" ns0:rsidRDefault="004A5B0A">
          <ns0:pPr>
            <ns0:pStyle ns0:val="TOC3"/>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42" ns0:history="1">
            <ns0:r ns0:rsidRPr="00920D9D">
              <ns0:rPr>
                <ns0:rStyle ns0:val="affd"/>
                <ns0:noProof/>
              </ns0:rPr>
              <ns0:t xml:space="preserve">4.10.4 </ns0:t>
            </ns0:r>
            <ns0:r ns0:rsidRPr="00920D9D">
              <ns0:rPr>
                <ns0:rStyle ns0:val="affd"/>
                <ns0:noProof/>
              </ns0:rPr>
              <ns0:t>订单服务消费流程设计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_Toc234330942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38</ns0:t>
            </ns0:r>
            <ns0:r>
              <ns0:rPr>
                <ns0:rFonts ns0:hint="eastAsia"/>
                <ns0:noProof/>
                <ns0:webHidden/>
              </ns0:rPr>
              <ns0:fldChar ns0:fldCharType="end"/>
            </ns0:r>
          </ns0:hyperlink>
        </ns0:p>
        <ns0:p ns2:paraId="05FCF777" ns2:textId="156CB7D5" ns0:rsidR="004A5B0A" ns0:rsidRDefault="004A5B0A">
          <ns0:pPr>
            <ns0:pStyle ns0:val="TOC3"/>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43" ns0:history="1">
            <ns0:r ns0:rsidRPr="00920D9D">
              <ns0:rPr>
                <ns0:rStyle ns0:val="affd"/>
                <ns0:noProof/>
              </ns0:rPr>
              <ns0:t xml:space="preserve">4.10.5 </ns0:t>
            </ns0:r>
            <ns0:r ns0:rsidRPr="00920D9D">
              <ns0:rPr>
                <ns0:rStyle ns0:val="affd"/>
                <ns0:noProof/>
              </ns0:rPr>
              <ns0:t>消费幂等设计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_Toc234330943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38</ns0:t>
            </ns0:r>
            <ns0:r>
              <ns0:rPr>
                <ns0:rFonts ns0:hint="eastAsia"/>
                <ns0:noProof/>
                <ns0:webHidden/>
              </ns0:rPr>
              <ns0:fldChar ns0:fldCharType="end"/>
            </ns0:r>
          </ns0:hyperlink>
        </ns0:p>
        <ns0:p ns2:paraId="54AE4BA6" ns2:textId="3AE89A3A" ns0:rsidR="004A5B0A" ns0:rsidRDefault="004A5B0A">
          <ns0:pPr>
            <ns0:pStyle ns0:val="TOC3"/>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44" ns0:history="1">
            <ns0:r ns0:rsidRPr="00920D9D">
              <ns0:rPr>
                <ns0:rStyle ns0:val="affd"/>
                <ns0:noProof/>
              </ns0:rPr>
              <ns0:t xml:space="preserve">4.10.6 </ns0:t>
            </ns0:r>
            <ns0:r ns0:rsidRPr="00920D9D">
              <ns0:rPr>
                <ns0:rStyle ns0:val="affd"/>
                <ns0:noProof/>
              </ns0:rPr>
              <ns0:t>消息确认、重试与死信队列设计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_Toc234330944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39</ns0:t>
            </ns0:r>
            <ns0:r>
              <ns0:rPr>
                <ns0:rFonts ns0:hint="eastAsia"/>
                <ns0:noProof/>
                <ns0:webHidden/>
              </ns0:rPr>
              <ns0:fldChar ns0:fldCharType="end"/>
            </ns0:r>
          </ns0:hyperlink>
        </ns0:p>
        <ns0:p ns2:paraId="3D98FAB8" ns2:textId="053383EC" ns0:rsidR="004A5B0A" ns0:rsidRDefault="004A5B0A">
          <ns0:pPr>
            <ns0:pStyle ns0:val="TOC3"/>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45" ns0:history="1">
            <ns0:r ns0:rsidRPr="00920D9D">
              <ns0:rPr>
                <ns0:rStyle ns0:val="affd"/>
                <ns0:noProof/>
              </ns0:rPr>
              <ns0:t xml:space="preserve">4.10.7 Redis </ns0:t>
            </ns0:r>
            <ns0:r ns0:rsidRPr="00920D9D">
              <ns0:rPr>
                <ns0:rStyle ns0:val="affd"/>
                <ns0:noProof/>
              </ns0:rPr>
              <ns0:t>扣减成功但</ns0:t>
            </ns0:r>
            <ns0:r ns0:rsidRPr="00920D9D">
              <ns0:rPr>
                <ns0:rStyle ns0:val="affd"/>
                <ns0:noProof/>
              </ns0:rPr>
              <ns0:t xml:space="preserve"> MQ </ns0:t>
            </ns0:r>
            <ns0:r ns0:rsidRPr="00920D9D">
              <ns0:rPr>
                <ns0:rStyle ns0:val="affd"/>
                <ns0:noProof/>
              </ns0:rPr>
              <ns0:t>投递失败的处理</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_Toc234330945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39</ns0:t>
            </ns0:r>
            <ns0:r>
              <ns0:rPr>
                <ns0:rFonts ns0:hint="eastAsia"/>
                <ns0:noProof/>
                <ns0:webHidden/>
              </ns0:rPr>
              <ns0:fldChar ns0:fldCharType="end"/>
            </ns0:r>
          </ns0:hyperlink>
        </ns0:p>
        <ns0:p ns2:paraId="30D72F66" ns2:textId="7A285B0B" ns0:rsidR="004A5B0A" ns0:rsidRDefault="004A5B0A">
          <ns0:pPr>
            <ns0:pStyle ns0:val="TOC1"/>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46" ns0:history="1">
            <ns0:r ns0:rsidRPr="00920D9D">
              <ns0:rPr>
                <ns0:rStyle ns0:val="affd"/>
                <ns0:noProof/>
              </ns0:rPr>
              <ns0:t>五、</ns0:t>
            </ns0:r>
            <ns0:r ns0:rsidRPr="00920D9D">
              <ns0:rPr>
                <ns0:rStyle ns0:val="affd"/>
                <ns0:noProof/>
              </ns0:rPr>
              <ns0:t xml:space="preserve">AI/LLM </ns0:t>
            </ns0:r>
            <ns0:r ns0:rsidRPr="00920D9D">
              <ns0:rPr>
                <ns0:rStyle ns0:val="affd"/>
                <ns0:noProof/>
              </ns0:rPr>
              <ns0:t>集成设计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_Toc234330946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40</ns0:t>
            </ns0:r>
            <ns0:r>
              <ns0:rPr>
                <ns0:rFonts ns0:hint="eastAsia"/>
                <ns0:noProof/>
                <ns0:webHidden/>
              </ns0:rPr>
              <ns0:fldChar ns0:fldCharType="end"/>
            </ns0:r>
          </ns0:hyperlink>
        </ns0:p>
        <ns0:p ns2:paraId="4A422BA1" ns2:textId="331A979B"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47" ns0:history="1">
            <ns0:r ns0:rsidRPr="00920D9D">
              <ns0:rPr>
                <ns0:rStyle ns0:val="affd"/>
                <ns0:noProof/>
              </ns0:rPr>
              <ns0:t xml:space="preserve">5.1 AI </ns0:t>
            </ns0:r>
            <ns0:r ns0:rsidRPr="00920D9D">
              <ns0:rPr>
                <ns0:rStyle ns0:val="affd"/>
                <ns0:noProof/>
              </ns0:rPr>
              <ns0:t>智能导购业务场景</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_Toc234330947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40</ns0:t>
            </ns0:r>
            <ns0:r>
              <ns0:rPr>
                <ns0:rFonts ns0:hint="eastAsia"/>
                <ns0:noProof/>
                <ns0:webHidden/>
              </ns0:rPr>
              <ns0:fldChar ns0:fldCharType="end"/>
            </ns0:r>
          </ns0:hyperlink>
        </ns0:p>
        <ns0:p ns2:paraId="67909594" ns2:textId="3CA994AB"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48" ns0:history="1">
            <ns0:r ns0:rsidRPr="00920D9D">
              <ns0:rPr>
                <ns0:rStyle ns0:val="affd"/>
                <ns0:noProof/>
              </ns0:rPr>
              <ns0:t xml:space="preserve">5.2 AI </ns0:t>
            </ns0:r>
            <ns0:r ns0:rsidRPr="00920D9D">
              <ns0:rPr>
                <ns0:rStyle ns0:val="affd"/>
                <ns0:noProof/>
              </ns0:rPr>
              <ns0:t>咨询接口设计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_Toc234330948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41</ns0:t>
            </ns0:r>
            <ns0:r>
              <ns0:rPr>
                <ns0:rFonts ns0:hint="eastAsia"/>
                <ns0:noProof/>
                <ns0:webHidden/>
              </ns0:rPr>
              <ns0:fldChar ns0:fldCharType="end"/>
            </ns0:r>
          </ns0:hyperlink>
        </ns0:p>
        <ns0:p ns2:paraId="30C743A8" ns2:textId="6A93FA2E"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49" ns0:history="1">
            <ns0:r ns0:rsidRPr="00920D9D">
              <ns0:rPr>
                <ns0:rStyle ns0:val="affd"/>
                <ns0:noProof/>
              </ns0:rPr>
              <ns0:t xml:space="preserve">5.3 </ns0:t>
            </ns0:r>
            <ns0:r ns0:rsidRPr="00920D9D">
              <ns0:rPr>
                <ns0:rStyle ns0:val="affd"/>
                <ns0:noProof/>
              </ns0:rPr>
              <ns0:t>商品上下文构造方法</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_Toc234330949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42</ns0:t>
            </ns0:r>
            <ns0:r>
              <ns0:rPr>
                <ns0:rFonts ns0:hint="eastAsia"/>
                <ns0:noProof/>
                <ns0:webHidden/>
              </ns0:rPr>
              <ns0:fldChar ns0:fldCharType="end"/>
            </ns0:r>
          </ns0:hyperlink>
        </ns0:p>
        <ns0:p ns2:paraId="677B454B" ns2:textId="5542EBE0"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50" ns0:history="1">
            <ns0:r ns0:rsidRPr="00920D9D">
              <ns0:rPr>
                <ns0:rStyle ns0:val="affd"/>
                <ns0:noProof/>
              </ns0:rPr>
              <ns0:t xml:space="preserve">5.4 Prompt </ns0:t>
            </ns0:r>
            <ns0:r ns0:rsidRPr="00920D9D">
              <ns0:rPr>
                <ns0:rStyle ns0:val="affd"/>
                <ns0:noProof/>
              </ns0:rPr>
              <ns0:t>设计思路</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_Toc234330950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42</ns0:t>
            </ns0:r>
            <ns0:r>
              <ns0:rPr>
                <ns0:rFonts ns0:hint="eastAsia"/>
                <ns0:noProof/>
                <ns0:webHidden/>
              </ns0:rPr>
              <ns0:fldChar ns0:fldCharType="end"/>
            </ns0:r>
          </ns0:hyperlink>
        </ns0:p>
        <ns0:p ns2:paraId="7F1E3019" ns2:textId="0C19FA73"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51" ns0:history="1">
            <ns0:r ns0:rsidRPr="00920D9D">
              <ns0:rPr>
                <ns0:rStyle ns0:val="affd"/>
                <ns0:noProof/>
              </ns0:rPr>
              <ns0:t xml:space="preserve">5.5 LLM API </ns0:t>
            </ns0:r>
            <ns0:r ns0:rsidRPr="00920D9D">
              <ns0:rPr>
                <ns0:rStyle ns0:val="affd"/>
                <ns0:noProof/>
              </ns0:rPr>
              <ns0:t>调用流程</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_Toc234330951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42</ns0:t>
            </ns0:r>
            <ns0:r>
              <ns0:rPr>
                <ns0:rFonts ns0:hint="eastAsia"/>
                <ns0:noProof/>
                <ns0:webHidden/>
              </ns0:rPr>
              <ns0:fldChar ns0:fldCharType="end"/>
            </ns0:r>
          </ns0:hyperlink>
        </ns0:p>
        <ns0:p ns2:paraId="442837D4" ns2:textId="1C16D8E4"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52" ns0:history="1">
            <ns0:r ns0:rsidRPr="00920D9D">
              <ns0:rPr>
                <ns0:rStyle ns0:val="affd"/>
                <ns0:noProof/>
              </ns0:rPr>
              <ns0:t xml:space="preserve">5.6 AI </ns0:t>
            </ns0:r>
            <ns0:r ns0:rsidRPr="00920D9D">
              <ns0:rPr>
                <ns0:rStyle ns0:val="affd"/>
                <ns0:noProof/>
              </ns0:rPr>
              <ns0:t>问答缓存设计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_Toc234330952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43</ns0:t>
            </ns0:r>
            <ns0:r>
              <ns0:rPr>
                <ns0:rFonts ns0:hint="eastAsia"/>
                <ns0:noProof/>
                <ns0:webHidden/>
              </ns0:rPr>
              <ns0:fldChar ns0:fldCharType="end"/>
            </ns0:r>
          </ns0:hyperlink>
        </ns0:p>
        <ns0:p ns2:paraId="55F28686" ns2:textId="02C2C84A"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53" ns0:history="1">
            <ns0:r ns0:rsidRPr="00920D9D">
              <ns0:rPr>
                <ns0:rStyle ns0:val="affd"/>
                <ns0:noProof/>
              </ns0:rPr>
              <ns0:t xml:space="preserve">5.7 </ns0:t>
            </ns0:r>
            <ns0:r ns0:rsidRPr="00920D9D">
              <ns0:rPr>
                <ns0:rStyle ns0:val="affd"/>
                <ns0:noProof/>
              </ns0:rPr>
              <ns0:t>超时、失败与降级机制</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_Toc234330953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44</ns0:t>
            </ns0:r>
            <ns0:r>
              <ns0:rPr>
                <ns0:rFonts ns0:hint="eastAsia"/>
                <ns0:noProof/>
                <ns0:webHidden/>
              </ns0:rPr>
              <ns0:fldChar ns0:fldCharType="end"/>
            </ns0:r>
          </ns0:hyperlink>
        </ns0:p>
        <ns0:p ns2:paraId="541F9998" ns2:textId="2A88CE27"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54" ns0:history="1">
            <ns0:r ns0:rsidRPr="00920D9D">
              <ns0:rPr>
                <ns0:rStyle ns0:val="affd"/>
                <ns0:noProof/>
              </ns0:rPr>
              <ns0:t xml:space="preserve">5.8 AI </ns0:t>
            </ns0:r>
            <ns0:r ns0:rsidRPr="00920D9D">
              <ns0:rPr>
                <ns0:rStyle ns0:val="affd"/>
                <ns0:noProof/>
              </ns0:rPr>
              <ns0:t>服务安全与配置管理</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_Toc234330954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45</ns0:t>
            </ns0:r>
            <ns0:r>
              <ns0:rPr>
                <ns0:rFonts ns0:hint="eastAsia"/>
                <ns0:noProof/>
                <ns0:webHidden/>
              </ns0:rPr>
              <ns0:fldChar ns0:fldCharType="end"/>
            </ns0:r>
          </ns0:hyperlink>
        </ns0:p>
        <ns0:p ns2:paraId="5B545108" ns2:textId="49A18587" ns0:rsidR="004A5B0A" ns0:rsidRDefault="004A5B0A">
          <ns0:pPr>
            <ns0:pStyle ns0:val="TOC1"/>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55" ns0:history="1">
            <ns0:r ns0:rsidRPr="00920D9D">
              <ns0:rPr>
                <ns0:rStyle ns0:val="affd"/>
                <ns0:noProof/>
              </ns0:rPr>
              <ns0:t>六、实时通信设计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_Toc234330955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45</ns0:t>
            </ns0:r>
            <ns0:r>
              <ns0:rPr>
                <ns0:rFonts ns0:hint="eastAsia"/>
                <ns0:noProof/>
                <ns0:webHidden/>
              </ns0:rPr>
              <ns0:fldChar ns0:fldCharType="end"/>
            </ns0:r>
          </ns0:hyperlink>
        </ns0:p>
        <ns0:p ns2:paraId="4CB58090" ns2:textId="26F71A41"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56" ns0:history="1">
            <ns0:r ns0:rsidRPr="00920D9D">
              <ns0:rPr>
                <ns0:rStyle ns0:val="affd"/>
                <ns0:noProof/>
              </ns0:rPr>
              <ns0:t xml:space="preserve">6.1 </ns0:t>
            </ns0:r>
            <ns0:r ns0:rsidRPr="00920D9D">
              <ns0:rPr>
                <ns0:rStyle ns0:val="affd"/>
                <ns0:noProof/>
              </ns0:rPr>
              <ns0:t>实时推送业务场景</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_Toc234330956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45</ns0:t>
            </ns0:r>
            <ns0:r>
              <ns0:rPr>
                <ns0:rFonts ns0:hint="eastAsia"/>
                <ns0:noProof/>
                <ns0:webHidden/>
              </ns0:rPr>
              <ns0:fldChar ns0:fldCharType="end"/>
            </ns0:r>
          </ns0:hyperlink>
        </ns0:p>
        <ns0:p ns2:paraId="6A11FA4A" ns2:textId="34101112"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57" ns0:history="1">
            <ns0:r ns0:rsidRPr="00920D9D">
              <ns0:rPr>
                <ns0:rStyle ns0:val="affd"/>
                <ns0:noProof/>
              </ns0:rPr>
              <ns0:t xml:space="preserve">6.2 SSE </ns0:t>
            </ns0:r>
            <ns0:r ns0:rsidRPr="00920D9D">
              <ns0:rPr>
                <ns0:rStyle ns0:val="affd"/>
                <ns0:noProof/>
              </ns0:rPr>
              <ns0:t>技术选型说明</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_Toc234330957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46</ns0:t>
            </ns0:r>
            <ns0:r>
              <ns0:rPr>
                <ns0:rFonts ns0:hint="eastAsia"/>
                <ns0:noProof/>
                <ns0:webHidden/>
              </ns0:rPr>
              <ns0:fldChar ns0:fldCharType="end"/>
            </ns0:r>
          </ns0:hyperlink>
        </ns0:p>
        <ns0:p ns2:paraId="4EBBCAE3" ns2:textId="2915A289"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58" ns0:history="1">
            <ns0:r ns0:rsidRPr="00920D9D">
              <ns0:rPr>
                <ns0:rStyle ns0:val="affd"/>
                <ns0:noProof/>
              </ns0:rPr>
              <ns0:t xml:space="preserve">6.3 </ns0:t>
            </ns0:r>
            <ns0:r ns0:rsidRPr="00920D9D">
              <ns0:rPr>
                <ns0:rStyle ns0:val="affd"/>
                <ns0:noProof/>
              </ns0:rPr>
              <ns0:t>推送连接接口设计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_Toc234330958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46</ns0:t>
            </ns0:r>
            <ns0:r>
              <ns0:rPr>
                <ns0:rFonts ns0:hint="eastAsia"/>
                <ns0:noProof/>
                <ns0:webHidden/>
              </ns0:rPr>
              <ns0:fldChar ns0:fldCharType="end"/>
            </ns0:r>
          </ns0:hyperlink>
        </ns0:p>
        <ns0:p ns2:paraId="156356C9" ns2:textId="0021854D"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59" ns0:history="1">
            <ns0:r ns0:rsidRPr="00920D9D">
              <ns0:rPr>
                <ns0:rStyle ns0:val="affd"/>
                <ns0:noProof/>
              </ns0:rPr>
              <ns0:t xml:space="preserve">6.4 </ns0:t>
            </ns0:r>
            <ns0:r ns0:rsidRPr="00920D9D">
              <ns0:rPr>
                <ns0:rStyle ns0:val="affd"/>
                <ns0:noProof/>
              </ns0:rPr>
              <ns0:t>订单创建事件格式设计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_Toc234330959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47</ns0:t>
            </ns0:r>
            <ns0:r>
              <ns0:rPr>
                <ns0:rFonts ns0:hint="eastAsia"/>
                <ns0:noProof/>
                <ns0:webHidden/>
              </ns0:rPr>
              <ns0:fldChar ns0:fldCharType="end"/>
            </ns0:r>
          </ns0:hyperlink>
        </ns0:p>
        <ns0:p ns2:paraId="1F051B36" ns2:textId="1FA22D48"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60" ns0:history="1">
            <ns0:r ns0:rsidRPr="00920D9D">
              <ns0:rPr>
                <ns0:rStyle ns0:val="affd"/>
                <ns0:noProof/>
              </ns0:rPr>
              <ns0:t xml:space="preserve">6.5 </ns0:t>
            </ns0:r>
            <ns0:r ns0:rsidRPr="00920D9D">
              <ns0:rPr>
                <ns0:rStyle ns0:val="affd"/>
                <ns0:noProof/>
              </ns0:rPr>
              <ns0:t>用户级推送隔离设计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_Toc234330960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47</ns0:t>
            </ns0:r>
            <ns0:r>
              <ns0:rPr>
                <ns0:rFonts ns0:hint="eastAsia"/>
                <ns0:noProof/>
                <ns0:webHidden/>
              </ns0:rPr>
              <ns0:fldChar ns0:fldCharType="end"/>
            </ns0:r>
          </ns0:hyperlink>
        </ns0:p>
        <ns0:p ns2:paraId="21F1B751" ns2:textId="16D1F39C"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61" ns0:history="1">
            <ns0:r ns0:rsidRPr="00920D9D">
              <ns0:rPr>
                <ns0:rStyle ns0:val="affd"/>
                <ns0:noProof/>
              </ns0:rPr>
              <ns0:t xml:space="preserve">6.6 </ns0:t>
            </ns0:r>
            <ns0:r ns0:rsidRPr="00920D9D">
              <ns0:rPr>
                <ns0:rStyle ns0:val="affd"/>
                <ns0:noProof/>
              </ns0:rPr>
              <ns0:t>推送失败处理机制</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_Toc234330961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48</ns0:t>
            </ns0:r>
            <ns0:r>
              <ns0:rPr>
                <ns0:rFonts ns0:hint="eastAsia"/>
                <ns0:noProof/>
                <ns0:webHidden/>
              </ns0:rPr>
              <ns0:fldChar ns0:fldCharType="end"/>
            </ns0:r>
          </ns0:hyperlink>
        </ns0:p>
        <ns0:p ns2:paraId="511269F4" ns2:textId="0A4D9384" ns0:rsidR="004A5B0A" ns0:rsidRDefault="004A5B0A">
          <ns0:pPr>
            <ns0:pStyle ns0:val="TOC1"/>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62" ns0:history="1">
            <ns0:r ns0:rsidRPr="00920D9D">
              <ns0:rPr>
                <ns0:rStyle ns0:val="affd"/>
                <ns0:noProof/>
              </ns0:rPr>
              <ns0:t>七、技术选型依据与权衡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_Toc234330962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48</ns0:t>
            </ns0:r>
            <ns0:r>
              <ns0:rPr>
                <ns0:rFonts ns0:hint="eastAsia"/>
                <ns0:noProof/>
                <ns0:webHidden/>
              </ns0:rPr>
              <ns0:fldChar ns0:fldCharType="end"/>
            </ns0:r>
          </ns0:hyperlink>
        </ns0:p>
        <ns0:p ns2:paraId="4A779313" ns2:textId="50BB31B8"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63" ns0:history="1">
            <ns0:r ns0:rsidRPr="00920D9D">
              <ns0:rPr>
                <ns0:rStyle ns0:val="affd"/>
                <ns0:noProof/>
              </ns0:rPr>
              <ns0:t xml:space="preserve">7.1 Gateway </ns0:t>
            </ns0:r>
            <ns0:r ns0:rsidRPr="00920D9D">
              <ns0:rPr>
                <ns0:rStyle ns0:val="affd"/>
                <ns0:noProof/>
              </ns0:rPr>
              <ns0:t>技术选型依据</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_Toc234330963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48</ns0:t>
            </ns0:r>
            <ns0:r>
              <ns0:rPr>
                <ns0:rFonts ns0:hint="eastAsia"/>
                <ns0:noProof/>
                <ns0:webHidden/>
              </ns0:rPr>
              <ns0:fldChar ns0:fldCharType="end"/>
            </ns0:r>
          </ns0:hyperlink>
        </ns0:p>
        <ns0:p ns2:paraId="68522D25" ns2:textId="202127EF"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64" ns0:history="1">
            <ns0:r ns0:rsidRPr="00920D9D">
              <ns0:rPr>
                <ns0:rStyle ns0:val="affd"/>
                <ns0:noProof/>
              </ns0:rPr>
              <ns0:t xml:space="preserve">7.2 MySQL </ns0:t>
            </ns0:r>
            <ns0:r ns0:rsidRPr="00920D9D">
              <ns0:rPr>
                <ns0:rStyle ns0:val="affd"/>
                <ns0:noProof/>
              </ns0:rPr>
              <ns0:t>技术选型依据</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_Toc234330964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50</ns0:t>
            </ns0:r>
            <ns0:r>
              <ns0:rPr>
                <ns0:rFonts ns0:hint="eastAsia"/>
                <ns0:noProof/>
                <ns0:webHidden/>
              </ns0:rPr>
              <ns0:fldChar ns0:fldCharType="end"/>
            </ns0:r>
          </ns0:hyperlink>
        </ns0:p>
        <ns0:p ns2:paraId="339ADE33" ns2:textId="00B1FA24"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65" ns0:history="1">
            <ns0:r ns0:rsidRPr="00920D9D">
              <ns0:rPr>
                <ns0:rStyle ns0:val="affd"/>
                <ns0:noProof/>
              </ns0:rPr>
              <ns0:t xml:space="preserve">7.3 Redis </ns0:t>
            </ns0:r>
            <ns0:r ns0:rsidRPr="00920D9D">
              <ns0:rPr>
                <ns0:rStyle ns0:val="affd"/>
                <ns0:noProof/>
              </ns0:rPr>
              <ns0:t>技术选型依据</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_Toc234330965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50</ns0:t>
            </ns0:r>
            <ns0:r>
              <ns0:rPr>
                <ns0:rFonts ns0:hint="eastAsia"/>
                <ns0:noProof/>
                <ns0:webHidden/>
              </ns0:rPr>
              <ns0:fldChar ns0:fldCharType="end"/>
            </ns0:r>
          </ns0:hyperlink>
        </ns0:p>
        <ns0:p ns2:paraId="574B2ABC" ns2:textId="19BC026E"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66" ns0:history="1">
            <ns0:r ns0:rsidRPr="00920D9D">
              <ns0:rPr>
                <ns0:rStyle ns0:val="affd"/>
                <ns0:noProof/>
              </ns0:rPr>
              <ns0:t xml:space="preserve">7.4 RabbitMQ </ns0:t>
            </ns0:r>
            <ns0:r ns0:rsidRPr="00920D9D">
              <ns0:rPr>
                <ns0:rStyle ns0:val="affd"/>
                <ns0:noProof/>
              </ns0:rPr>
              <ns0:t>技术选型依据</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_Toc234330966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50</ns0:t>
            </ns0:r>
            <ns0:r>
              <ns0:rPr>
                <ns0:rFonts ns0:hint="eastAsia"/>
                <ns0:noProof/>
                <ns0:webHidden/>
              </ns0:rPr>
              <ns0:fldChar ns0:fldCharType="end"/>
            </ns0:r>
          </ns0:hyperlink>
        </ns0:p>
        <ns0:p ns2:paraId="79B350D3" ns2:textId="4D97B384"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67" ns0:history="1">
            <ns0:r ns0:rsidRPr="00920D9D">
              <ns0:rPr>
                <ns0:rStyle ns0:val="affd"/>
                <ns0:noProof/>
              </ns0:rPr>
              <ns0:t xml:space="preserve">7.5 SSE </ns0:t>
            </ns0:r>
            <ns0:r ns0:rsidRPr="00920D9D">
              <ns0:rPr>
                <ns0:rStyle ns0:val="affd"/>
                <ns0:noProof/>
              </ns0:rPr>
              <ns0:t>技术选型依据</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_Toc234330967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52</ns0:t>
            </ns0:r>
            <ns0:r>
              <ns0:rPr>
                <ns0:rFonts ns0:hint="eastAsia"/>
                <ns0:noProof/>
                <ns0:webHidden/>
              </ns0:rPr>
              <ns0:fldChar ns0:fldCharType="end"/>
            </ns0:r>
          </ns0:hyperlink>
        </ns0:p>
        <ns0:p ns2:paraId="6F30A962" ns2:textId="49787F86"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68" ns0:history="1">
            <ns0:r ns0:rsidRPr="00920D9D">
              <ns0:rPr>
                <ns0:rStyle ns0:val="affd"/>
                <ns0:noProof/>
              </ns0:rPr>
              <ns0:t xml:space="preserve">7.6 LLM API </ns0:t>
            </ns0:r>
            <ns0:r ns0:rsidRPr="00920D9D">
              <ns0:rPr>
                <ns0:rStyle ns0:val="affd"/>
                <ns0:noProof/>
              </ns0:rPr>
              <ns0:t>集成方案选型依据</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_Toc234330968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52</ns0:t>
            </ns0:r>
            <ns0:r>
              <ns0:rPr>
                <ns0:rFonts ns0:hint="eastAsia"/>
                <ns0:noProof/>
                <ns0:webHidden/>
              </ns0:rPr>
              <ns0:fldChar ns0:fldCharType="end"/>
            </ns0:r>
          </ns0:hyperlink>
        </ns0:p>
        <ns0:p ns2:paraId="38DF02D2" ns2:textId="42BDEAFA"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69" ns0:history="1">
            <ns0:r ns0:rsidRPr="00920D9D">
              <ns0:rPr>
                <ns0:rStyle ns0:val="affd"/>
                <ns0:noProof/>
              </ns0:rPr>
              <ns0:t xml:space="preserve">7.7 </ns0:t>
            </ns0:r>
            <ns0:r ns0:rsidRPr="00920D9D">
              <ns0:rPr>
                <ns0:rStyle ns0:val="affd"/>
                <ns0:noProof/>
              </ns0:rPr>
              <ns0:t>本项目技术选型总结</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_Toc234330969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52</ns0:t>
            </ns0:r>
            <ns0:r>
              <ns0:rPr>
                <ns0:rFonts ns0:hint="eastAsia"/>
                <ns0:noProof/>
                <ns0:webHidden/>
              </ns0:rPr>
              <ns0:fldChar ns0:fldCharType="end"/>
            </ns0:r>
          </ns0:hyperlink>
        </ns0:p>
        <ns0:p ns2:paraId="5E7C139F" ns2:textId="25A7E087" ns0:rsidR="004A5B0A" ns0:rsidRDefault="004A5B0A">
          <ns0:pPr>
            <ns0:pStyle ns0:val="TOC1"/>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70" ns0:history="1">
            <ns0:r ns0:rsidRPr="00920D9D">
              <ns0:rPr>
                <ns0:rStyle ns0:val="affd"/>
                <ns0:noProof/>
              </ns0:rPr>
              <ns0:t>八、测试</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_Toc234330970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53</ns0:t>
            </ns0:r>
            <ns0:r>
              <ns0:rPr>
                <ns0:rFonts ns0:hint="eastAsia"/>
                <ns0:noProof/>
                <ns0:webHidden/>
              </ns0:rPr>
              <ns0:fldChar ns0:fldCharType="end"/>
            </ns0:r>
          </ns0:hyperlink>
        </ns0:p>
        <ns0:p ns2:paraId="590992BA" ns2:textId="7D6B9586"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71" ns0:history="1">
            <ns0:r ns0:rsidRPr="00920D9D">
              <ns0:rPr>
                <ns0:rStyle ns0:val="affd"/>
                <ns0:noProof/>
              </ns0:rPr>
              <ns0:t xml:space="preserve">8.1 </ns0:t>
            </ns0:r>
            <ns0:r ns0:rsidRPr="00920D9D">
              <ns0:rPr>
                <ns0:rStyle ns0:val="affd"/>
                <ns0:noProof/>
              </ns0:rPr>
              <ns0:t>测试环境说明</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_Toc234330971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53</ns0:t>
            </ns0:r>
            <ns0:r>
              <ns0:rPr>
                <ns0:rFonts ns0:hint="eastAsia"/>
                <ns0:noProof/>
                <ns0:webHidden/>
              </ns0:rPr>
              <ns0:fldChar ns0:fldCharType="end"/>
            </ns0:r>
          </ns0:hyperlink>
        </ns0:p>
        <ns0:p ns2:paraId="5F4ECCD9" ns2:textId="70C94F17"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72" ns0:history="1">
            <ns0:r ns0:rsidRPr="00920D9D">
              <ns0:rPr>
                <ns0:rStyle ns0:val="affd"/>
                <ns0:noProof/>
              </ns0:rPr>
              <ns0:t xml:space="preserve">8.2 Postman/Apifox </ns0:t>
            </ns0:r>
            <ns0:r ns0:rsidRPr="00920D9D">
              <ns0:rPr>
                <ns0:rStyle ns0:val="affd"/>
                <ns0:noProof/>
              </ns0:rPr>
              <ns0:t>流程说明</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_Toc234330972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54</ns0:t>
            </ns0:r>
            <ns0:r>
              <ns0:rPr>
                <ns0:rFonts ns0:hint="eastAsia"/>
                <ns0:noProof/>
                <ns0:webHidden/>
              </ns0:rPr>
              <ns0:fldChar ns0:fldCharType="end"/>
            </ns0:r>
          </ns0:hyperlink>
        </ns0:p>
        <ns0:p ns2:paraId="6D159485" ns2:textId="7D10EBCC"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73" ns0:history="1">
            <ns0:r ns0:rsidRPr="00920D9D">
              <ns0:rPr>
                <ns0:rStyle ns0:val="affd"/>
                <ns0:noProof/>
              </ns0:rPr>
              <ns0:t xml:space="preserve">8.3 </ns0:t>
            </ns0:r>
            <ns0:r ns0:rsidRPr="00920D9D">
              <ns0:rPr>
                <ns0:rStyle ns0:val="affd"/>
                <ns0:noProof/>
              </ns0:rPr>
              <ns0:t>用户认证与权限测试</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_Toc234330973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55</ns0:t>
            </ns0:r>
            <ns0:r>
              <ns0:rPr>
                <ns0:rFonts ns0:hint="eastAsia"/>
                <ns0:noProof/>
                <ns0:webHidden/>
              </ns0:rPr>
              <ns0:fldChar ns0:fldCharType="end"/>
            </ns0:r>
          </ns0:hyperlink>
        </ns0:p>
        <ns0:p ns2:paraId="6FEF9D89" ns2:textId="7540E8BD"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74" ns0:history="1">
            <ns0:r ns0:rsidRPr="00920D9D">
              <ns0:rPr>
                <ns0:rStyle ns0:val="affd"/>
                <ns0:noProof/>
              </ns0:rPr>
              <ns0:t xml:space="preserve">8.4 </ns0:t>
            </ns0:r>
            <ns0:r ns0:rsidRPr="00920D9D">
              <ns0:rPr>
                <ns0:rStyle ns0:val="affd"/>
                <ns0:noProof/>
              </ns0:rPr>
              <ns0:t>商品、库存与秒杀活动测试</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_Toc234330974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56</ns0:t>
            </ns0:r>
            <ns0:r>
              <ns0:rPr>
                <ns0:rFonts ns0:hint="eastAsia"/>
                <ns0:noProof/>
                <ns0:webHidden/>
              </ns0:rPr>
              <ns0:fldChar ns0:fldCharType="end"/>
            </ns0:r>
          </ns0:hyperlink>
        </ns0:p>
        <ns0:p ns2:paraId="567B8E46" ns2:textId="2E1987EE"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75" ns0:history="1">
            <ns0:r ns0:rsidRPr="00920D9D">
              <ns0:rPr>
                <ns0:rStyle ns0:val="affd"/>
                <ns0:noProof/>
              </ns0:rPr>
              <ns0:t xml:space="preserve">8.5 </ns0:t>
            </ns0:r>
            <ns0:r ns0:rsidRPr="00920D9D">
              <ns0:rPr>
                <ns0:rStyle ns0:val="affd"/>
                <ns0:noProof/>
              </ns0:rPr>
              <ns0:t>秒杀并发测试方案</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_Toc234330975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57</ns0:t>
            </ns0:r>
            <ns0:r>
              <ns0:rPr>
                <ns0:rFonts ns0:hint="eastAsia"/>
                <ns0:noProof/>
                <ns0:webHidden/>
              </ns0:rPr>
              <ns0:fldChar ns0:fldCharType="end"/>
            </ns0:r>
          </ns0:hyperlink>
        </ns0:p>
        <ns0:p ns2:paraId="5D0DF6DC" ns2:textId="6E57A492"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76" ns0:history="1">
            <ns0:r ns0:rsidRPr="00920D9D">
              <ns0:rPr>
                <ns0:rStyle ns0:val="affd"/>
                <ns0:noProof/>
              </ns0:rPr>
              <ns0:t xml:space="preserve">8.6 </ns0:t>
            </ns0:r>
            <ns0:r ns0:rsidRPr="00920D9D">
              <ns0:rPr>
                <ns0:rStyle ns0:val="affd"/>
                <ns0:noProof/>
              </ns0:rPr>
              <ns0:t>订单异步消费测试</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_Toc234330976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59</ns0:t>
            </ns0:r>
            <ns0:r>
              <ns0:rPr>
                <ns0:rFonts ns0:hint="eastAsia"/>
                <ns0:noProof/>
                <ns0:webHidden/>
              </ns0:rPr>
              <ns0:fldChar ns0:fldCharType="end"/>
            </ns0:r>
          </ns0:hyperlink>
        </ns0:p>
        <ns0:p ns2:paraId="7BC4312E" ns2:textId="55CC8B8D"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77" ns0:history="1">
            <ns0:r ns0:rsidRPr="00920D9D">
              <ns0:rPr>
                <ns0:rStyle ns0:val="affd"/>
                <ns0:noProof/>
              </ns0:rPr>
              <ns0:t xml:space="preserve">8.7 </ns0:t>
            </ns0:r>
            <ns0:r ns0:rsidRPr="00920D9D">
              <ns0:rPr>
                <ns0:rStyle ns0:val="affd"/>
                <ns0:noProof/>
              </ns0:rPr>
              <ns0:t>实时推送测试</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_Toc234330977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62</ns0:t>
            </ns0:r>
            <ns0:r>
              <ns0:rPr>
                <ns0:rFonts ns0:hint="eastAsia"/>
                <ns0:noProof/>
                <ns0:webHidden/>
              </ns0:rPr>
              <ns0:fldChar ns0:fldCharType="end"/>
            </ns0:r>
          </ns0:hyperlink>
        </ns0:p>
        <ns0:p ns2:paraId="309FBB0E" ns2:textId="16602F4F"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78" ns0:history="1">
            <ns0:r ns0:rsidRPr="00920D9D">
              <ns0:rPr>
                <ns0:rStyle ns0:val="affd"/>
                <ns0:noProof/>
              </ns0:rPr>
              <ns0:t xml:space="preserve">8.8 AI </ns0:t>
            </ns0:r>
            <ns0:r ns0:rsidRPr="00920D9D">
              <ns0:rPr>
                <ns0:rStyle ns0:val="affd"/>
                <ns0:noProof/>
              </ns0:rPr>
              <ns0:t>智能导购测试</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_Toc234330978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62</ns0:t>
            </ns0:r>
            <ns0:r>
              <ns0:rPr>
                <ns0:rFonts ns0:hint="eastAsia"/>
                <ns0:noProof/>
                <ns0:webHidden/>
              </ns0:rPr>
              <ns0:fldChar ns0:fldCharType="end"/>
            </ns0:r>
          </ns0:hyperlink>
        </ns0:p>
        <ns0:p ns2:paraId="7AD7DFF9" ns2:textId="3BAC04CA"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79" ns0:history="1">
            <ns0:r ns0:rsidRPr="00920D9D">
              <ns0:rPr>
                <ns0:rStyle ns0:val="affd"/>
                <ns0:noProof/>
              </ns0:rPr>
              <ns0:t xml:space="preserve">8.9 </ns0:t>
            </ns0:r>
            <ns0:r ns0:rsidRPr="00920D9D">
              <ns0:rPr>
                <ns0:rStyle ns0:val="affd"/>
                <ns0:noProof/>
              </ns0:rPr>
              <ns0:t>测试结果分析</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_Toc234330979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63</ns0:t>
            </ns0:r>
            <ns0:r>
              <ns0:rPr>
                <ns0:rFonts ns0:hint="eastAsia"/>
                <ns0:noProof/>
                <ns0:webHidden/>
              </ns0:rPr>
              <ns0:fldChar ns0:fldCharType="end"/>
            </ns0:r>
          </ns0:hyperlink>
        </ns0:p>
        <ns0:p ns2:paraId="46B85622" ns2:textId="34010A08" ns0:rsidR="004A5B0A" ns0:rsidRDefault="004A5B0A">
          <ns0:pPr>
            <ns0:pStyle ns0:val="TOC1"/>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80" ns0:history="1">
            <ns0:r ns0:rsidRPr="00920D9D">
              <ns0:rPr>
                <ns0:rStyle ns0:val="affd"/>
                <ns0:noProof/>
              </ns0:rPr>
              <ns0:t>九、生产环境演进方案</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_Toc234330980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64</ns0:t>
            </ns0:r>
            <ns0:r>
              <ns0:rPr>
                <ns0:rFonts ns0:hint="eastAsia"/>
                <ns0:noProof/>
                <ns0:webHidden/>
              </ns0:rPr>
              <ns0:fldChar ns0:fldCharType="end"/>
            </ns0:r>
          </ns0:hyperlink>
        </ns0:p>
        <ns0:p ns2:paraId="28CD27CD" ns2:textId="12CEB79E"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81" ns0:history="1">
            <ns0:r ns0:rsidRPr="00920D9D">
              <ns0:rPr>
                <ns0:rStyle ns0:val="affd"/>
                <ns0:noProof/>
              </ns0:rPr>
              <ns0:t xml:space="preserve">9.1 </ns0:t>
            </ns0:r>
            <ns0:r ns0:rsidRPr="00920D9D">
              <ns0:rPr>
                <ns0:rStyle ns0:val="affd"/>
                <ns0:noProof/>
              </ns0:rPr>
              <ns0:t>本地原型与生产环境差异分析</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_Toc234330981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64</ns0:t>
            </ns0:r>
            <ns0:r>
              <ns0:rPr>
                <ns0:rFonts ns0:hint="eastAsia"/>
                <ns0:noProof/>
                <ns0:webHidden/>
              </ns0:rPr>
              <ns0:fldChar ns0:fldCharType="end"/>
            </ns0:r>
          </ns0:hyperlink>
        </ns0:p>
        <ns0:p ns2:paraId="617CA7F5" ns2:textId="468CC360"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82" ns0:history="1">
            <ns0:r ns0:rsidRPr="00920D9D">
              <ns0:rPr>
                <ns0:rStyle ns0:val="affd"/>
                <ns0:noProof/>
              </ns0:rPr>
              <ns0:t xml:space="preserve">9.2 </ns0:t>
            </ns0:r>
            <ns0:r ns0:rsidRPr="00920D9D">
              <ns0:rPr>
                <ns0:rStyle ns0:val="affd"/>
                <ns0:noProof/>
              </ns0:rPr>
              <ns0:t>生产环境总体架构设计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_Toc234330982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65</ns0:t>
            </ns0:r>
            <ns0:r>
              <ns0:rPr>
                <ns0:rFonts ns0:hint="eastAsia"/>
                <ns0:noProof/>
                <ns0:webHidden/>
              </ns0:rPr>
              <ns0:fldChar ns0:fldCharType="end"/>
            </ns0:r>
          </ns0:hyperlink>
        </ns0:p>
        <ns0:p ns2:paraId="06443C99" ns2:textId="4EA48BCE"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83" ns0:history="1">
            <ns0:r ns0:rsidRPr="00920D9D">
              <ns0:rPr>
                <ns0:rStyle ns0:val="affd"/>
                <ns0:noProof/>
              </ns0:rPr>
              <ns0:t xml:space="preserve">9.3 Gateway </ns0:t>
            </ns0:r>
            <ns0:r ns0:rsidRPr="00920D9D">
              <ns0:rPr>
                <ns0:rStyle ns0:val="affd"/>
                <ns0:noProof/>
              </ns0:rPr>
              <ns0:t>集群与负载均衡设计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_Toc234330983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66</ns0:t>
            </ns0:r>
            <ns0:r>
              <ns0:rPr>
                <ns0:rFonts ns0:hint="eastAsia"/>
                <ns0:noProof/>
                <ns0:webHidden/>
              </ns0:rPr>
              <ns0:fldChar ns0:fldCharType="end"/>
            </ns0:r>
          </ns0:hyperlink>
        </ns0:p>
        <ns0:p ns2:paraId="02D55DDA" ns2:textId="65C6FDEA"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84" ns0:history="1">
            <ns0:r ns0:rsidRPr="00920D9D">
              <ns0:rPr>
                <ns0:rStyle ns0:val="affd"/>
                <ns0:noProof/>
              </ns0:rPr>
              <ns0:t xml:space="preserve">9.4 </ns0:t>
            </ns0:r>
            <ns0:r ns0:rsidRPr="00920D9D">
              <ns0:rPr>
                <ns0:rStyle ns0:val="affd"/>
                <ns0:noProof/>
              </ns0:rPr>
              <ns0:t>微服务多实例部署方案</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_Toc234330984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67</ns0:t>
            </ns0:r>
            <ns0:r>
              <ns0:rPr>
                <ns0:rFonts ns0:hint="eastAsia"/>
                <ns0:noProof/>
                <ns0:webHidden/>
              </ns0:rPr>
              <ns0:fldChar ns0:fldCharType="end"/>
            </ns0:r>
          </ns0:hyperlink>
        </ns0:p>
        <ns0:p ns2:paraId="4E7E2460" ns2:textId="3105D316"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85" ns0:history="1">
            <ns0:r ns0:rsidRPr="00920D9D">
              <ns0:rPr>
                <ns0:rStyle ns0:val="affd"/>
                <ns0:noProof/>
              </ns0:rPr>
              <ns0:t xml:space="preserve">9.5 MySQL </ns0:t>
            </ns0:r>
            <ns0:r ns0:rsidRPr="00920D9D">
              <ns0:rPr>
                <ns0:rStyle ns0:val="affd"/>
                <ns0:noProof/>
              </ns0:rPr>
              <ns0:t>主从复制、读写分离与备份恢复</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_Toc234330985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67</ns0:t>
            </ns0:r>
            <ns0:r>
              <ns0:rPr>
                <ns0:rFonts ns0:hint="eastAsia"/>
                <ns0:noProof/>
                <ns0:webHidden/>
              </ns0:rPr>
              <ns0:fldChar ns0:fldCharType="end"/>
            </ns0:r>
          </ns0:hyperlink>
        </ns0:p>
        <ns0:p ns2:paraId="584648D9" ns2:textId="0B77A959"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86" ns0:history="1">
            <ns0:r ns0:rsidRPr="00920D9D">
              <ns0:rPr>
                <ns0:rStyle ns0:val="affd"/>
                <ns0:noProof/>
              </ns0:rPr>
              <ns0:t xml:space="preserve">9.6 Redis Sentinel / Cluster </ns0:t>
            </ns0:r>
            <ns0:r ns0:rsidRPr="00920D9D">
              <ns0:rPr>
                <ns0:rStyle ns0:val="affd"/>
                <ns0:noProof/>
              </ns0:rPr>
              <ns0:t>高可用方案</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_Toc234330986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69</ns0:t>
            </ns0:r>
            <ns0:r>
              <ns0:rPr>
                <ns0:rFonts ns0:hint="eastAsia"/>
                <ns0:noProof/>
                <ns0:webHidden/>
              </ns0:rPr>
              <ns0:fldChar ns0:fldCharType="end"/>
            </ns0:r>
          </ns0:hyperlink>
        </ns0:p>
        <ns0:p ns2:paraId="1B6592BD" ns2:textId="43B22A36"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87" ns0:history="1">
            <ns0:r ns0:rsidRPr="00920D9D">
              <ns0:rPr>
                <ns0:rStyle ns0:val="affd"/>
                <ns0:noProof/>
              </ns0:rPr>
              <ns0:t xml:space="preserve">9.7 RabbitMQ </ns0:t>
            </ns0:r>
            <ns0:r ns0:rsidRPr="00920D9D">
              <ns0:rPr>
                <ns0:rStyle ns0:val="affd"/>
                <ns0:noProof/>
              </ns0:rPr>
              <ns0:t>集群、持久化与死信队列方案</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_Toc234330987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69</ns0:t>
            </ns0:r>
            <ns0:r>
              <ns0:rPr>
                <ns0:rFonts ns0:hint="eastAsia"/>
                <ns0:noProof/>
                <ns0:webHidden/>
              </ns0:rPr>
              <ns0:fldChar ns0:fldCharType="end"/>
            </ns0:r>
          </ns0:hyperlink>
        </ns0:p>
        <ns0:p ns2:paraId="22BB1156" ns2:textId="148A13FD"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88" ns0:history="1">
            <ns0:r ns0:rsidRPr="00920D9D">
              <ns0:rPr>
                <ns0:rStyle ns0:val="affd"/>
                <ns0:noProof/>
              </ns0:rPr>
              <ns0:t xml:space="preserve">9.8 </ns0:t>
            </ns0:r>
            <ns0:r ns0:rsidRPr="00920D9D">
              <ns0:rPr>
                <ns0:rStyle ns0:val="affd"/>
                <ns0:noProof/>
              </ns0:rPr>
              <ns0:t>秒杀高并发扩容策略</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_Toc234330988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69</ns0:t>
            </ns0:r>
            <ns0:r>
              <ns0:rPr>
                <ns0:rFonts ns0:hint="eastAsia"/>
                <ns0:noProof/>
                <ns0:webHidden/>
              </ns0:rPr>
              <ns0:fldChar ns0:fldCharType="end"/>
            </ns0:r>
          </ns0:hyperlink>
        </ns0:p>
        <ns0:p ns2:paraId="7D94DE50" ns2:textId="3D6A9991"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89" ns0:history="1">
            <ns0:r ns0:rsidRPr="00920D9D">
              <ns0:rPr>
                <ns0:rStyle ns0:val="affd"/>
                <ns0:noProof/>
              </ns0:rPr>
              <ns0:t xml:space="preserve">9.9 Redis </ns0:t>
            </ns0:r>
            <ns0:r ns0:rsidRPr="00920D9D">
              <ns0:rPr>
                <ns0:rStyle ns0:val="affd"/>
                <ns0:noProof/>
              </ns0:rPr>
              <ns0:t>热点库存分片方案</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_Toc234330989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70</ns0:t>
            </ns0:r>
            <ns0:r>
              <ns0:rPr>
                <ns0:rFonts ns0:hint="eastAsia"/>
                <ns0:noProof/>
                <ns0:webHidden/>
              </ns0:rPr>
              <ns0:fldChar ns0:fldCharType="end"/>
            </ns0:r>
          </ns0:hyperlink>
        </ns0:p>
        <ns0:p ns2:paraId="5321AD9B" ns2:textId="2CDC2CC8"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90" ns0:history="1">
            <ns0:r ns0:rsidRPr="00920D9D">
              <ns0:rPr>
                <ns0:rStyle ns0:val="affd"/>
                <ns0:noProof/>
              </ns0:rPr>
              <ns0:t xml:space="preserve">9.10 </ns0:t>
            </ns0:r>
            <ns0:r ns0:rsidRPr="00920D9D">
              <ns0:rPr>
                <ns0:rStyle ns0:val="affd"/>
                <ns0:noProof/>
              </ns0:rPr>
              <ns0:t>消息可靠性与最终一致性补偿方案</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_Toc234330990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70</ns0:t>
            </ns0:r>
            <ns0:r>
              <ns0:rPr>
                <ns0:rFonts ns0:hint="eastAsia"/>
                <ns0:noProof/>
                <ns0:webHidden/>
              </ns0:rPr>
              <ns0:fldChar ns0:fldCharType="end"/>
            </ns0:r>
          </ns0:hyperlink>
        </ns0:p>
        <ns0:p ns2:paraId="4E0DE79A" ns2:textId="69666728"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91" ns0:history="1">
            <ns0:r ns0:rsidRPr="00920D9D">
              <ns0:rPr>
                <ns0:rStyle ns0:val="affd"/>
                <ns0:noProof/>
              </ns0:rPr>
              <ns0:t xml:space="preserve">9.11 AI </ns0:t>
            </ns0:r>
            <ns0:r ns0:rsidRPr="00920D9D">
              <ns0:rPr>
                <ns0:rStyle ns0:val="affd"/>
                <ns0:noProof/>
              </ns0:rPr>
              <ns0:t>调用缓存、限流与排队机制</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_Toc234330991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72</ns0:t>
            </ns0:r>
            <ns0:r>
              <ns0:rPr>
                <ns0:rFonts ns0:hint="eastAsia"/>
                <ns0:noProof/>
                <ns0:webHidden/>
              </ns0:rPr>
              <ns0:fldChar ns0:fldCharType="end"/>
            </ns0:r>
          </ns0:hyperlink>
        </ns0:p>
        <ns0:p ns2:paraId="067AE60D" ns2:textId="7701654B"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92" ns0:history="1">
            <ns0:r ns0:rsidRPr="00920D9D">
              <ns0:rPr>
                <ns0:rStyle ns0:val="affd"/>
                <ns0:noProof/>
              </ns0:rPr>
              <ns0:t xml:space="preserve">9.12 AI </ns0:t>
            </ns0:r>
            <ns0:r ns0:rsidRPr="00920D9D">
              <ns0:rPr>
                <ns0:rStyle ns0:val="affd"/>
                <ns0:noProof/>
              </ns0:rPr>
              <ns0:t>调用超时降级与服务隔离方案</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_Toc234330992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72</ns0:t>
            </ns0:r>
            <ns0:r>
              <ns0:rPr>
                <ns0:rFonts ns0:hint="eastAsia"/>
                <ns0:noProof/>
                <ns0:webHidden/>
              </ns0:rPr>
              <ns0:fldChar ns0:fldCharType="end"/>
            </ns0:r>
          </ns0:hyperlink>
        </ns0:p>
        <ns0:p ns2:paraId="33D831CD" ns2:textId="5E3088B2"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93" ns0:history="1">
            <ns0:r ns0:rsidRPr="00920D9D">
              <ns0:rPr>
                <ns0:rStyle ns0:val="affd"/>
                <ns0:noProof/>
              </ns0:rPr>
              <ns0:t xml:space="preserve">9.13 </ns0:t>
            </ns0:r>
            <ns0:r ns0:rsidRPr="00920D9D">
              <ns0:rPr>
                <ns0:rStyle ns0:val="affd"/>
                <ns0:noProof/>
              </ns0:rPr>
              <ns0:t>日志、监控、链路追踪与告警设计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_Toc234330993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74</ns0:t>
            </ns0:r>
            <ns0:r>
              <ns0:rPr>
                <ns0:rFonts ns0:hint="eastAsia"/>
                <ns0:noProof/>
                <ns0:webHidden/>
              </ns0:rPr>
              <ns0:fldChar ns0:fldCharType="end"/>
            </ns0:r>
          </ns0:hyperlink>
        </ns0:p>
        <ns0:p ns2:paraId="07FB5E57" ns2:textId="19919DA1" ns0:rsidR="004A5B0A" ns0:rsidRDefault="004A5B0A">
          <ns0:pPr>
            <ns0:pStyle ns0:val="TOC1"/>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94" ns0:history="1">
            <ns0:r ns0:rsidRPr="00920D9D">
              <ns0:rPr>
                <ns0:rStyle ns0:val="affd"/>
                <ns0:noProof/>
              </ns0:rPr>
              <ns0:t>十、</ns0:t>
            </ns0:r>
            <ns0:r ns0:rsidRPr="00920D9D">
              <ns0:rPr>
                <ns0:rStyle ns0:val="affd"/>
                <ns0:noProof/>
              </ns0:rPr>
              <ns0:t xml:space="preserve">AI </ns0:t>
            </ns0:r>
            <ns0:r ns0:rsidRPr="00920D9D">
              <ns0:rPr>
                <ns0:rStyle ns0:val="affd"/>
                <ns0:noProof/>
              </ns0:rPr>
              <ns0:t>辅助设计开发总结</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_Toc234330994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74</ns0:t>
            </ns0:r>
            <ns0:r>
              <ns0:rPr>
                <ns0:rFonts ns0:hint="eastAsia"/>
                <ns0:noProof/>
                <ns0:webHidden/>
              </ns0:rPr>
              <ns0:fldChar ns0:fldCharType="end"/>
            </ns0:r>
          </ns0:hyperlink>
        </ns0:p>
        <ns0:p ns2:paraId="515EF36A" ns2:textId="27F08C95" ns0:rsidR="004A5B0A" ns0:rsidRDefault="004A5B0A">
          <ns0:pPr>
            <ns0:pStyle ns0:val="TOC1"/>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95" ns0:history="1">
            <ns0:r ns0:rsidRPr="00920D9D">
              <ns0:rPr>
                <ns0:rStyle ns0:val="affd"/>
                <ns0:rFonts ns0:ascii="黑体" ns0:hAnsi="黑体"/>
                <ns0:noProof/>
              </ns0:rPr>
              <ns0:t>10.1 李捷个人 AI 辅助开发总结反思</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_Toc234330995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74</ns0:t>
            </ns0:r>
            <ns0:r>
              <ns0:rPr>
                <ns0:rFonts ns0:hint="eastAsia"/>
                <ns0:noProof/>
                <ns0:webHidden/>
              </ns0:rPr>
              <ns0:fldChar ns0:fldCharType="end"/>
            </ns0:r>
          </ns0:hyperlink>
        </ns0:p>
        <ns0:p ns2:paraId="42AD121C" ns2:textId="151E0C13"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96" ns0:history="1">
            <ns0:r ns0:rsidRPr="00920D9D">
              <ns0:rPr>
                <ns0:rStyle ns0:val="affd"/>
                <ns0:rFonts ns0:ascii="黑体" ns0:hAnsi="黑体"/>
                <ns0:noProof/>
              </ns0:rPr>
              <ns0:t xml:space="preserve">10.1.1 AI Coding </ns0:t>
            </ns0:r>
            <ns0:r ns0:rsidRPr="00920D9D">
              <ns0:rPr>
                <ns0:rStyle ns0:val="affd"/>
                <ns0:rFonts ns0:ascii="黑体" ns0:hAnsi="黑体"/>
                <ns0:noProof/>
              </ns0:rPr>
              <ns0:t>工具及</ns0:t>
            </ns0:r>
            <ns0:r ns0:rsidRPr="00920D9D">
              <ns0:rPr>
                <ns0:rStyle ns0:val="affd"/>
                <ns0:rFonts ns0:ascii="黑体" ns0:hAnsi="黑体"/>
                <ns0:noProof/>
              </ns0:rPr>
              <ns0:t xml:space="preserve"> AI </ns0:t>
            </ns0:r>
            <ns0:r ns0:rsidRPr="00920D9D">
              <ns0:rPr>
                <ns0:rStyle ns0:val="affd"/>
                <ns0:rFonts ns0:ascii="黑体" ns0:hAnsi="黑体"/>
                <ns0:noProof/>
              </ns0:rPr>
              <ns0:t>工作模式</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_Toc234330996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75</ns0:t>
            </ns0:r>
            <ns0:r>
              <ns0:rPr>
                <ns0:rFonts ns0:hint="eastAsia"/>
                <ns0:noProof/>
                <ns0:webHidden/>
              </ns0:rPr>
              <ns0:fldChar ns0:fldCharType="end"/>
            </ns0:r>
          </ns0:hyperlink>
        </ns0:p>
        <ns0:p ns2:paraId="049C8588" ns2:textId="7988FA0A"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97" ns0:history="1">
            <ns0:r ns0:rsidRPr="00920D9D">
              <ns0:rPr>
                <ns0:rStyle ns0:val="affd"/>
                <ns0:rFonts ns0:ascii="黑体" ns0:hAnsi="黑体"/>
                <ns0:noProof/>
              </ns0:rPr>
              <ns0:t xml:space="preserve">10.1.2 </ns0:t>
            </ns0:r>
            <ns0:r ns0:rsidRPr="00920D9D">
              <ns0:rPr>
                <ns0:rStyle ns0:val="affd"/>
                <ns0:rFonts ns0:ascii="黑体" ns0:hAnsi="黑体"/>
                <ns0:noProof/>
              </ns0:rPr>
              <ns0:t>核心场景的</ns0:t>
            </ns0:r>
            <ns0:r ns0:rsidRPr="00920D9D">
              <ns0:rPr>
                <ns0:rStyle ns0:val="affd"/>
                <ns0:rFonts ns0:ascii="黑体" ns0:hAnsi="黑体"/>
                <ns0:noProof/>
              </ns0:rPr>
              <ns0:t>“</ns0:t>
            </ns0:r>
            <ns0:r ns0:rsidRPr="00920D9D">
              <ns0:rPr>
                <ns0:rStyle ns0:val="affd"/>
                <ns0:rFonts ns0:ascii="黑体" ns0:hAnsi="黑体"/>
                <ns0:noProof/>
              </ns0:rPr>
              <ns0:t>人机协作迭代</ns0:t>
            </ns0:r>
            <ns0:r ns0:rsidRPr="00920D9D">
              <ns0:rPr>
                <ns0:rStyle ns0:val="affd"/>
                <ns0:rFonts ns0:ascii="黑体" ns0:hAnsi="黑体"/>
                <ns0:noProof/>
              </ns0:rPr>
              <ns0:t>”</ns0:t>
            </ns0:r>
            <ns0:r ns0:rsidRPr="00920D9D">
              <ns0:rPr>
                <ns0:rStyle ns0:val="affd"/>
                <ns0:rFonts ns0:ascii="黑体" ns0:hAnsi="黑体"/>
                <ns0:noProof/>
              </ns0:rPr>
              <ns0:t>记录</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_Toc234330997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77</ns0:t>
            </ns0:r>
            <ns0:r>
              <ns0:rPr>
                <ns0:rFonts ns0:hint="eastAsia"/>
                <ns0:noProof/>
                <ns0:webHidden/>
              </ns0:rPr>
              <ns0:fldChar ns0:fldCharType="end"/>
            </ns0:r>
          </ns0:hyperlink>
        </ns0:p>
        <ns0:p ns2:paraId="03BB5F38" ns2:textId="29A88DA5"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98" ns0:history="1">
            <ns0:r ns0:rsidRPr="00920D9D">
              <ns0:rPr>
                <ns0:rStyle ns0:val="affd"/>
                <ns0:rFonts ns0:ascii="黑体" ns0:hAnsi="黑体"/>
                <ns0:noProof/>
              </ns0:rPr>
              <ns0:t xml:space="preserve">10.1.3 </ns0:t>
            </ns0:r>
            <ns0:r ns0:rsidRPr="00920D9D">
              <ns0:rPr>
                <ns0:rStyle ns0:val="affd"/>
                <ns0:rFonts ns0:ascii="黑体" ns0:hAnsi="黑体"/>
                <ns0:noProof/>
              </ns0:rPr>
              <ns0:t>个人反思</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_Toc234330998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79</ns0:t>
            </ns0:r>
            <ns0:r>
              <ns0:rPr>
                <ns0:rFonts ns0:hint="eastAsia"/>
                <ns0:noProof/>
                <ns0:webHidden/>
              </ns0:rPr>
              <ns0:fldChar ns0:fldCharType="end"/>
            </ns0:r>
          </ns0:hyperlink>
        </ns0:p>
        <ns0:p ns2:paraId="46408C49" ns2:textId="62F65321"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0999" ns0:history="1">
            <ns0:r ns0:rsidRPr="00920D9D">
              <ns0:rPr>
                <ns0:rStyle ns0:val="affd"/>
                <ns0:noProof/>
              </ns0:rPr>
              <ns0:t xml:space="preserve">10.3 </ns0:t>
            </ns0:r>
            <ns0:r ns0:rsidRPr="00920D9D">
              <ns0:rPr>
                <ns0:rStyle ns0:val="affd"/>
                <ns0:noProof/>
              </ns0:rPr>
              <ns0:t>项目完成情况总结</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_Toc234330999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80</ns0:t>
            </ns0:r>
            <ns0:r>
              <ns0:rPr>
                <ns0:rFonts ns0:hint="eastAsia"/>
                <ns0:noProof/>
                <ns0:webHidden/>
              </ns0:rPr>
              <ns0:fldChar ns0:fldCharType="end"/>
            </ns0:r>
          </ns0:hyperlink>
        </ns0:p>
        <ns0:p ns2:paraId="3552950D" ns2:textId="1408776F"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1000" ns0:history="1">
            <ns0:r ns0:rsidRPr="00920D9D">
              <ns0:rPr>
                <ns0:rStyle ns0:val="affd"/>
                <ns0:noProof/>
              </ns0:rPr>
              <ns0:t xml:space="preserve">10.4 </ns0:t>
            </ns0:r>
            <ns0:r ns0:rsidRPr="00920D9D">
              <ns0:rPr>
                <ns0:rStyle ns0:val="affd"/>
                <ns0:noProof/>
              </ns0:rPr>
              <ns0:t>系统优势总结</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_Toc234331000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81</ns0:t>
            </ns0:r>
            <ns0:r>
              <ns0:rPr>
                <ns0:rFonts ns0:hint="eastAsia"/>
                <ns0:noProof/>
                <ns0:webHidden/>
              </ns0:rPr>
              <ns0:fldChar ns0:fldCharType="end"/>
            </ns0:r>
          </ns0:hyperlink>
        </ns0:p>
        <ns0:p ns2:paraId="3C2CE6F8" ns2:textId="17168A6D"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1001" ns0:history="1">
            <ns0:r ns0:rsidRPr="00920D9D">
              <ns0:rPr>
                <ns0:rStyle ns0:val="affd"/>
                <ns0:noProof/>
              </ns0:rPr>
              <ns0:t xml:space="preserve">10.5 </ns0:t>
            </ns0:r>
            <ns0:r ns0:rsidRPr="00920D9D">
              <ns0:rPr>
                <ns0:rStyle ns0:val="affd"/>
                <ns0:noProof/>
              </ns0:rPr>
              <ns0:t>当前不足分析</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_Toc234331001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81</ns0:t>
            </ns0:r>
            <ns0:r>
              <ns0:rPr>
                <ns0:rFonts ns0:hint="eastAsia"/>
                <ns0:noProof/>
                <ns0:webHidden/>
              </ns0:rPr>
              <ns0:fldChar ns0:fldCharType="end"/>
            </ns0:r>
          </ns0:hyperlink>
        </ns0:p>
        <ns0:p ns2:paraId="21A58A5E" ns2:textId="0088D26E"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1002" ns0:history="1">
            <ns0:r ns0:rsidRPr="00920D9D">
              <ns0:rPr>
                <ns0:rStyle ns0:val="affd"/>
                <ns0:noProof/>
              </ns0:rPr>
              <ns0:t xml:space="preserve">10.6 </ns0:t>
            </ns0:r>
            <ns0:r ns0:rsidRPr="00920D9D">
              <ns0:rPr>
                <ns0:rStyle ns0:val="affd"/>
                <ns0:noProof/>
              </ns0:rPr>
              <ns0:t>后续改进方向</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_Toc234331002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82</ns0:t>
            </ns0:r>
            <ns0:r>
              <ns0:rPr>
                <ns0:rFonts ns0:hint="eastAsia"/>
                <ns0:noProof/>
                <ns0:webHidden/>
              </ns0:rPr>
              <ns0:fldChar ns0:fldCharType="end"/>
            </ns0:r>
          </ns0:hyperlink>
        </ns0:p>
        <ns0:p ns2:paraId="66B9FC8E" ns2:textId="64C6FF44" ns0:rsidR="004A5B0A" ns0:rsidRDefault="004A5B0A">
          <ns0:pPr>
            <ns0:pStyle ns0:val="TOC1"/>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1003" ns0:history="1">
            <ns0:r ns0:rsidRPr="00920D9D">
              <ns0:rPr>
                <ns0:rStyle ns0:val="affd"/>
                <ns0:noProof/>
              </ns0:rPr>
              <ns0:t>参考文献</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_Toc234331003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83</ns0:t>
            </ns0:r>
            <ns0:r>
              <ns0:rPr>
                <ns0:rFonts ns0:hint="eastAsia"/>
                <ns0:noProof/>
                <ns0:webHidden/>
              </ns0:rPr>
              <ns0:fldChar ns0:fldCharType="end"/>
            </ns0:r>
          </ns0:hyperlink>
        </ns0:p>
        <ns0:p ns2:paraId="081ACD93" ns2:textId="2C5ECDF6" ns0:rsidR="004A5B0A" ns0:rsidRDefault="004A5B0A">
          <ns0:pPr>
            <ns0:pStyle ns0:val="TOC1"/>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1004" ns0:history="1">
            <ns0:r ns0:rsidRPr="00920D9D">
              <ns0:rPr>
                <ns0:rStyle ns0:val="affd"/>
                <ns0:noProof/>
              </ns0:rPr>
              <ns0:t>附录</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_Toc234331004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84</ns0:t>
            </ns0:r>
            <ns0:r>
              <ns0:rPr>
                <ns0:rFonts ns0:hint="eastAsia"/>
                <ns0:noProof/>
                <ns0:webHidden/>
              </ns0:rPr>
              <ns0:fldChar ns0:fldCharType="end"/>
            </ns0:r>
          </ns0:hyperlink>
        </ns0:p>
        <ns0:p ns2:paraId="074D28CB" ns2:textId="20505E62"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1005" ns0:history="1">
            <ns0:r ns0:rsidRPr="00920D9D">
              <ns0:rPr>
                <ns0:rStyle ns0:val="affd"/>
                <ns0:noProof/>
              </ns0:rPr>
              <ns0:t>附录</ns0:t>
            </ns0:r>
            <ns0:r ns0:rsidRPr="00920D9D">
              <ns0:rPr>
                <ns0:rStyle ns0:val="affd"/>
                <ns0:noProof/>
              </ns0:rPr>
              <ns0:t xml:space="preserve"> A </ns0:t>
            </ns0:r>
            <ns0:r ns0:rsidRPr="00920D9D">
              <ns0:rPr>
                <ns0:rStyle ns0:val="affd"/>
                <ns0:noProof/>
              </ns0:rPr>
              <ns0:t>核心接口清单</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_Toc234331005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84</ns0:t>
            </ns0:r>
            <ns0:r>
              <ns0:rPr>
                <ns0:rFonts ns0:hint="eastAsia"/>
                <ns0:noProof/>
                <ns0:webHidden/>
              </ns0:rPr>
              <ns0:fldChar ns0:fldCharType="end"/>
            </ns0:r>
          </ns0:hyperlink>
        </ns0:p>
        <ns0:p ns2:paraId="3622A38D" ns2:textId="5BAD5081"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1006" ns0:history="1">
            <ns0:r ns0:rsidRPr="00920D9D">
              <ns0:rPr>
                <ns0:rStyle ns0:val="affd"/>
                <ns0:noProof/>
                <ns0:lang ns0:eastAsia="en-US"/>
              </ns0:rPr>
              <ns0:t>附录</ns0:t>
            </ns0:r>
            <ns0:r ns0:rsidRPr="00920D9D">
              <ns0:rPr>
                <ns0:rStyle ns0:val="affd"/>
                <ns0:noProof/>
                <ns0:lang ns0:eastAsia="en-US"/>
              </ns0:rPr>
              <ns0:t xml:space="preserve"> B Redis Key </ns0:t>
            </ns0:r>
            <ns0:r ns0:rsidRPr="00920D9D">
              <ns0:rPr>
                <ns0:rStyle ns0:val="affd"/>
                <ns0:noProof/>
                <ns0:lang ns0:eastAsia="en-US"/>
              </ns0:rPr>
              <ns0:t>清单</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_Toc234331006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85</ns0:t>
            </ns0:r>
            <ns0:r>
              <ns0:rPr>
                <ns0:rFonts ns0:hint="eastAsia"/>
                <ns0:noProof/>
                <ns0:webHidden/>
              </ns0:rPr>
              <ns0:fldChar ns0:fldCharType="end"/>
            </ns0:r>
          </ns0:hyperlink>
        </ns0:p>
        <ns0:p ns2:paraId="69E92DB7" ns2:textId="5E8DB181"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1007" ns0:history="1">
            <ns0:r ns0:rsidRPr="00920D9D">
              <ns0:rPr>
                <ns0:rStyle ns0:val="affd"/>
                <ns0:noProof/>
              </ns0:rPr>
              <ns0:t>附录</ns0:t>
            </ns0:r>
            <ns0:r ns0:rsidRPr="00920D9D">
              <ns0:rPr>
                <ns0:rStyle ns0:val="affd"/>
                <ns0:noProof/>
              </ns0:rPr>
              <ns0:t xml:space="preserve"> C RabbitMQ </ns0:t>
            </ns0:r>
            <ns0:r ns0:rsidRPr="00920D9D">
              <ns0:rPr>
                <ns0:rStyle ns0:val="affd"/>
                <ns0:noProof/>
              </ns0:rPr>
              <ns0:t>消息契约</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_Toc234331007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85</ns0:t>
            </ns0:r>
            <ns0:r>
              <ns0:rPr>
                <ns0:rFonts ns0:hint="eastAsia"/>
                <ns0:noProof/>
                <ns0:webHidden/>
              </ns0:rPr>
              <ns0:fldChar ns0:fldCharType="end"/>
            </ns0:r>
          </ns0:hyperlink>
        </ns0:p>
        <ns0:p ns2:paraId="318BA8FD" ns2:textId="29118698"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1008" ns0:history="1">
            <ns0:r ns0:rsidRPr="00920D9D">
              <ns0:rPr>
                <ns0:rStyle ns0:val="affd"/>
                <ns0:noProof/>
              </ns0:rPr>
              <ns0:t>附录</ns0:t>
            </ns0:r>
            <ns0:r ns0:rsidRPr="00920D9D">
              <ns0:rPr>
                <ns0:rStyle ns0:val="affd"/>
                <ns0:noProof/>
              </ns0:rPr>
              <ns0:t xml:space="preserve"> D Apifox </ns0:t>
            </ns0:r>
            <ns0:r ns0:rsidRPr="00920D9D">
              <ns0:rPr>
                <ns0:rStyle ns0:val="affd"/>
                <ns0:noProof/>
              </ns0:rPr>
              <ns0:t>测试流程说明</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_Toc234331008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86</ns0:t>
            </ns0:r>
            <ns0:r>
              <ns0:rPr>
                <ns0:rFonts ns0:hint="eastAsia"/>
                <ns0:noProof/>
                <ns0:webHidden/>
              </ns0:rPr>
              <ns0:fldChar ns0:fldCharType="end"/>
            </ns0:r>
          </ns0:hyperlink>
        </ns0:p>
        <ns0:p ns2:paraId="55DEADC7" ns2:textId="652FF6D1"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1009" ns0:history="1">
            <ns0:r ns0:rsidRPr="00920D9D">
              <ns0:rPr>
                <ns0:rStyle ns0:val="affd"/>
                <ns0:noProof/>
              </ns0:rPr>
              <ns0:t>附录</ns0:t>
            </ns0:r>
            <ns0:r ns0:rsidRPr="00920D9D">
              <ns0:rPr>
                <ns0:rStyle ns0:val="affd"/>
                <ns0:noProof/>
              </ns0:rPr>
              <ns0:t xml:space="preserve"> E </ns0:t>
            </ns0:r>
            <ns0:r ns0:rsidRPr="00920D9D">
              <ns0:rPr>
                <ns0:rStyle ns0:val="affd"/>
                <ns0:noProof/>
              </ns0:rPr>
              <ns0:t>项目启动与部署说明</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_Toc234331009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86</ns0:t>
            </ns0:r>
            <ns0:r>
              <ns0:rPr>
                <ns0:rFonts ns0:hint="eastAsia"/>
                <ns0:noProof/>
                <ns0:webHidden/>
              </ns0:rPr>
              <ns0:fldChar ns0:fldCharType="end"/>
            </ns0:r>
          </ns0:hyperlink>
        </ns0:p>
        <ns0:p ns2:paraId="5ABD8A27" ns2:textId="6E6DAF68" ns0:rsidR="004A5B0A" ns0:rsidRDefault="004A5B0A">
          <ns0:pPr>
            <ns0:pStyle ns0:val="TOC2"/>
            <ns0:tabs>
              <ns0:tab ns0:val="right" ns0:leader="dot" ns0:pos="9169"/>
            </ns0:tabs>
            <ns0:rPr>
              <ns0:rFonts ns0:asciiTheme="minorHAnsi" ns0:eastAsiaTheme="minorEastAsia" ns0:hAnsiTheme="minorHAnsi" ns0:cstheme="minorBidi"/>
              <ns0:noProof/>
              <ns0:kern ns0:val="2"/>
              <ns0:sz ns0:val="22"/>
              <ns2:ligatures ns2:val="standardContextual"/>
            </ns0:rPr>
          </ns0:pPr>
          <ns0:hyperlink ns0:anchor="_Toc234331010" ns0:history="1">
            <ns0:r ns0:rsidRPr="00920D9D">
              <ns0:rPr>
                <ns0:rStyle ns0:val="affd"/>
                <ns0:noProof/>
              </ns0:rPr>
              <ns0:t>附录</ns0:t>
            </ns0:r>
            <ns0:r ns0:rsidRPr="00920D9D">
              <ns0:rPr>
                <ns0:rStyle ns0:val="affd"/>
                <ns0:noProof/>
              </ns0:rPr>
              <ns0:t xml:space="preserve"> F </ns0:t>
            </ns0:r>
            <ns0:r ns0:rsidRPr="00920D9D">
              <ns0:rPr>
                <ns0:rStyle ns0:val="affd"/>
                <ns0:noProof/>
              </ns0:rPr>
              <ns0:t>关键表结构与约束补充</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_Toc234331010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87</ns0:t>
            </ns0:r>
            <ns0:r>
              <ns0:rPr>
                <ns0:rFonts ns0:hint="eastAsia"/>
                <ns0:noProof/>
                <ns0:webHidden/>
              </ns0:rPr>
              <ns0:fldChar ns0:fldCharType="end"/>
            </ns0:r>
          </ns0:hyperlink>
        </ns0:p>
        <ns0:p ns2:paraId="232106D3" ns2:textId="00EF1A4D" ns0:rsidR="004A5B0A" ns0:rsidRDefault="004A5B0A">
          <ns0:r>
            <ns0:rPr>
              <ns0:b/>
              <ns0:bCs/>
              <ns0:lang ns0:val="zh-CN"/>
            </ns0:rPr>
            <ns0:fldChar ns0:fldCharType="end"/>
          </ns0:r>
        </ns0:p>
      </ns0:sdtContent>
    </ns0:sdt>
    <ns0:p ns2:paraId="29FF5ADB" ns2:textId="2C9A1B5E" ns0:rsidR="00997984" ns0:rsidRDefault="00000000">
      <ns0:pPr>
        <ns0:pStyle ns0:val="1"/>
        <ns0:keepNext/>
        <ns0:pageBreakBefore/>
        <ns0:widowControl/>
        <ns0:spacing ns0:before="240" ns0:after="240" ns0:line="360" ns0:lineRule="auto"/>
        <ns0:jc ns0:val="left"/>
        <ns0:rPr>
          <ns0:b ns0:val="0"/>
        </ns0:rPr>
      </ns0:pPr>
      <ns0:bookmarkStart ns0:id="1" ns0:name="_Toc234330889"/>
      <ns0:r>
        <ns0:rPr>
          <ns0:rFonts ns0:ascii="黑体" ns0:hAnsi="黑体" ns0:eastAsia="黑体" ns0:cs="黑体"/>
          <ns0:sz ns0:val="30"/>
          <ns0:szCs ns0:val="30"/>
          <ns0:color ns0:val="000000"/>
          <ns0:b/>
          <ns0:bCs/>
        </ns0:rPr>
        <ns0:t>一、业务背景与范围界定</ns0:t>
      </ns0:r>
      <ns0:bookmarkEnd ns0:id="1"/>
    </ns0:p>
    <ns0:p ns2:paraId="444D5D2C" ns2:textId="77777777" ns0:rsidR="00997984" ns0:rsidRDefault="00000000">
      <ns0:pPr>
        <ns0:pStyle ns0:val="21"/>
        <ns0:keepNext/>
        <ns0:widowControl/>
        <ns0:spacing ns0:before="120" ns0:after="120" ns0:line="360" ns0:lineRule="auto"/>
        <ns0:jc ns0:val="left"/>
        <ns0:rPr>
          <ns0:b ns0:val="0"/>
        </ns0:rPr>
      </ns0:pPr>
      <ns0:bookmarkStart ns0:id="2" ns0:name="_Toc2570"/>
      <ns0:bookmarkStart ns0:id="3" ns0:name="_Toc234330890"/>
      <ns0:bookmarkEnd ns0:id="2"/>
      <ns0:r>
        <ns0:rPr>
          <ns0:rFonts ns0:ascii="黑体" ns0:hAnsi="黑体" ns0:eastAsia="黑体" ns0:cs="黑体"/>
          <ns0:sz ns0:val="24"/>
          <ns0:szCs ns0:val="24"/>
          <ns0:color ns0:val="000000"/>
          <ns0:b/>
          <ns0:bCs/>
        </ns0:rPr>
        <ns0:t xml:space="preserve">1.1 </ns0:t>
      </ns0:r>
      <ns0:r>
        <ns0:rPr>
          <ns0:rFonts ns0:ascii="黑体" ns0:hAnsi="黑体" ns0:eastAsia="黑体" ns0:cs="黑体"/>
          <ns0:sz ns0:val="24"/>
          <ns0:szCs ns0:val="24"/>
          <ns0:color ns0:val="000000"/>
          <ns0:b/>
          <ns0:bCs/>
        </ns0:rPr>
        <ns0:t>业务背景</ns0:t>
      </ns0:r>
      <ns0:bookmarkEnd ns0:id="3"/>
    </ns0:p>
    <ns0:p ns2:paraId="66FC441D" ns2:textId="77777777" ns0:rsidR="00997984" ns0:rsidRDefault="00000000">
      <ns0:pPr>
        <ns0:pStyle ns0:val="affc"/>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1 </ns0:t>
      </ns0:r>
      <ns0:r>
        <ns0:rPr>
          <ns0:rFonts ns0:ascii="宋体" ns0:hAnsi="宋体" ns0:eastAsia="宋体" ns0:cs="宋体"/>
          <ns0:sz ns0:val="24"/>
          <ns0:szCs ns0:val="24"/>
          <ns0:color ns0:val="000000"/>
        </ns0:rPr>
        <ns0:t>核心用户角色与用例清单</ns0:t>
      </ns0:r>
    </ns0:p>
    <ns0:tbl>
      <ns0:tblPr>
        <ns0:tblStyle ns0:val="af1"/>
        <ns0:tblW ns0:w="0" ns0:type="auto"/>
        <ns0:jc ns0:val="center"/>
        <ns0:tblLayout ns0:type="autofit"/>
        <ns0:tblLook ns0:val="04A0" ns0:firstRow="1" ns0:lastRow="0" ns0:firstColumn="1" ns0:lastColumn="0" ns0:noHBand="0" ns0:noVBand="1"/>
      </ns0:tblPr>
      <ns0:tblGrid>
        <ns0:gridCol ns0:w="3072"/>
        <ns0:gridCol ns0:w="3072"/>
        <ns0:gridCol ns0:w="3072"/>
      </ns0:tblGrid>
      <ns0:tr ns0:rsidR="00997984" ns2:paraId="71B66B95" ns2:textId="77777777">
        <ns0:trPr>
          <ns0:jc ns0:val="center"/>
        </ns0:trPr>
        <ns0:tc>
          <ns0:tcPr>
            <ns0:tcW ns0:w="3072" ns0:type="dxa"/>
            <ns0:shd ns0:val="clear" ns0:color="auto" ns0:fill="D9EAF7"/>
            <ns0:vAlign ns0:val="center"/>
          </ns0:tcPr>
          <ns0:p ns2:paraId="76CDF249"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角色</ns0:t>
            </ns0:r>
          </ns0:p>
        </ns0:tc>
        <ns0:tc>
          <ns0:tcPr>
            <ns0:tcW ns0:w="3072" ns0:type="dxa"/>
            <ns0:shd ns0:val="clear" ns0:color="auto" ns0:fill="D9EAF7"/>
            <ns0:vAlign ns0:val="center"/>
          </ns0:tcPr>
          <ns0:p ns2:paraId="55D4CDFC"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主要用例</ns0:t>
            </ns0:r>
          </ns0:p>
        </ns0:tc>
        <ns0:tc>
          <ns0:tcPr>
            <ns0:tcW ns0:w="3072" ns0:type="dxa"/>
            <ns0:shd ns0:val="clear" ns0:color="auto" ns0:fill="D9EAF7"/>
            <ns0:vAlign ns0:val="center"/>
          </ns0:tcPr>
          <ns0:p ns2:paraId="5FEF12F0"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权限边界</ns0:t>
            </ns0:r>
          </ns0:p>
        </ns0:tc>
      </ns0:tr>
      <ns0:tr ns0:rsidR="00997984" ns2:paraId="0857A6CD" ns2:textId="77777777">
        <ns0:trPr>
          <ns0:jc ns0:val="center"/>
        </ns0:trPr>
        <ns0:tc>
          <ns0:tcPr>
            <ns0:tcW ns0:w="3072" ns0:type="dxa"/>
            <ns0:vAlign ns0:val="center"/>
          </ns0:tcPr>
          <ns0:p ns2:paraId="7E4A30A1" ns2:textId="77777777" ns0:rsidR="00997984" ns0:rsidRDefault="00000000">
            <ns0:pPr>
              <ns0:spacing ns0:after="0" ns0:line="264" ns0:lineRule="auto"/>
            </ns0:pPr>
            <ns0:r>
              <ns0:rPr>
                <ns0:rFonts ns0:cs="宋体" ns0:ascii="宋体" ns0:hAnsi="宋体" ns0:eastAsia="宋体"/>
                <ns0:sz ns0:val="24"/>
                <ns0:szCs ns0:val="24"/>
                <ns0:color ns0:val="000000"/>
              </ns0:rPr>
              <ns0:t>普通用户</ns0:t>
            </ns0:r>
            <ns0:r>
              <ns0:rPr>
                <ns0:rFonts ns0:cs="宋体" ns0:ascii="宋体" ns0:hAnsi="宋体" ns0:eastAsia="宋体"/>
                <ns0:sz ns0:val="24"/>
                <ns0:szCs ns0:val="24"/>
                <ns0:color ns0:val="000000"/>
              </ns0:rPr>
              <ns0:t xml:space="preserve"> CUSTOMER</ns0:t>
            </ns0:r>
          </ns0:p>
        </ns0:tc>
        <ns0:tc>
          <ns0:tcPr>
            <ns0:tcW ns0:w="3072" ns0:type="dxa"/>
            <ns0:vAlign ns0:val="center"/>
          </ns0:tcPr>
          <ns0:p ns2:paraId="7F389A47"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注册、登录、浏览商品、参与秒杀、查询订单、接收</ns0:t>
            </ns0:r>
            <ns0:r>
              <ns0:rPr>
                <ns0:rFonts ns0:cs="宋体" ns0:ascii="宋体" ns0:hAnsi="宋体" ns0:eastAsia="宋体"/>
                <ns0:sz ns0:val="24"/>
                <ns0:lang ns0:eastAsia="zh-CN"/>
                <ns0:szCs ns0:val="24"/>
                <ns0:color ns0:val="000000"/>
              </ns0:rPr>
              <ns0:t xml:space="preserve"> SSE </ns0:t>
            </ns0:r>
            <ns0:r>
              <ns0:rPr>
                <ns0:rFonts ns0:cs="宋体" ns0:ascii="宋体" ns0:hAnsi="宋体" ns0:eastAsia="宋体"/>
                <ns0:sz ns0:val="24"/>
                <ns0:lang ns0:eastAsia="zh-CN"/>
                <ns0:szCs ns0:val="24"/>
                <ns0:color ns0:val="000000"/>
              </ns0:rPr>
              <ns0:t>推送、发起</ns0:t>
            </ns0:r>
            <ns0:r>
              <ns0:rPr>
                <ns0:rFonts ns0:cs="宋体" ns0:ascii="宋体" ns0:hAnsi="宋体" ns0:eastAsia="宋体"/>
                <ns0:sz ns0:val="24"/>
                <ns0:lang ns0:eastAsia="zh-CN"/>
                <ns0:szCs ns0:val="24"/>
                <ns0:color ns0:val="000000"/>
              </ns0:rPr>
              <ns0:t xml:space="preserve"> AI </ns0:t>
            </ns0:r>
            <ns0:r>
              <ns0:rPr>
                <ns0:rFonts ns0:cs="宋体" ns0:ascii="宋体" ns0:hAnsi="宋体" ns0:eastAsia="宋体"/>
                <ns0:sz ns0:val="24"/>
                <ns0:lang ns0:eastAsia="zh-CN"/>
                <ns0:szCs ns0:val="24"/>
                <ns0:color ns0:val="000000"/>
              </ns0:rPr>
              <ns0:t>咨询</ns0:t>
            </ns0:r>
          </ns0:p>
        </ns0:tc>
        <ns0:tc>
          <ns0:tcPr>
            <ns0:tcW ns0:w="3072" ns0:type="dxa"/>
            <ns0:vAlign ns0:val="center"/>
          </ns0:tcPr>
          <ns0:p ns2:paraId="3983977F"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只能访问个人数据，不能创建商品、设置库存或创建活动</ns0:t>
            </ns0:r>
          </ns0:p>
        </ns0:tc>
      </ns0:tr>
      <ns0:tr ns0:rsidR="00997984" ns2:paraId="1F452794" ns2:textId="77777777">
        <ns0:trPr>
          <ns0:jc ns0:val="center"/>
        </ns0:trPr>
        <ns0:tc>
          <ns0:tcPr>
            <ns0:tcW ns0:w="3072" ns0:type="dxa"/>
            <ns0:vAlign ns0:val="center"/>
          </ns0:tcPr>
          <ns0:p ns2:paraId="25A6BAC6"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管理员</ns0:t>
            </ns0:r>
            <ns0:r>
              <ns0:rPr>
                <ns0:rFonts ns0:cs="宋体" ns0:ascii="宋体" ns0:hAnsi="宋体" ns0:eastAsia="宋体"/>
                <ns0:sz ns0:val="24"/>
                <ns0:szCs ns0:val="24"/>
                <ns0:color ns0:val="000000"/>
              </ns0:rPr>
              <ns0:t xml:space="preserve"> ADMIN</ns0:t>
            </ns0:r>
          </ns0:p>
        </ns0:tc>
        <ns0:tc>
          <ns0:tcPr>
            <ns0:tcW ns0:w="3072" ns0:type="dxa"/>
            <ns0:vAlign ns0:val="center"/>
          </ns0:tcPr>
          <ns0:p ns2:paraId="08580F88"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登录后台、创建商品、设置库存、创建秒杀活动、查看订单管理接口</ns0:t>
            </ns0:r>
          </ns0:p>
        </ns0:tc>
        <ns0:tc>
          <ns0:tcPr>
            <ns0:tcW ns0:w="3072" ns0:type="dxa"/>
            <ns0:vAlign ns0:val="center"/>
          </ns0:tcPr>
          <ns0:p ns2:paraId="35588077"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具备管理接口权限，但仍需携带</ns0:t>
            </ns0:r>
            <ns0:r>
              <ns0:rPr>
                <ns0:rFonts ns0:cs="宋体" ns0:ascii="宋体" ns0:hAnsi="宋体" ns0:eastAsia="宋体"/>
                <ns0:sz ns0:val="24"/>
                <ns0:lang ns0:eastAsia="zh-CN"/>
                <ns0:szCs ns0:val="24"/>
                <ns0:color ns0:val="000000"/>
              </ns0:rPr>
              <ns0:t xml:space="preserve"> JWT </ns0:t>
            </ns0:r>
            <ns0:r>
              <ns0:rPr>
                <ns0:rFonts ns0:cs="宋体" ns0:ascii="宋体" ns0:hAnsi="宋体" ns0:eastAsia="宋体"/>
                <ns0:sz ns0:val="24"/>
                <ns0:lang ns0:eastAsia="zh-CN"/>
                <ns0:szCs ns0:val="24"/>
                <ns0:color ns0:val="000000"/>
              </ns0:rPr>
              <ns0:t>通过</ns0:t>
            </ns0:r>
            <ns0:r>
              <ns0:rPr>
                <ns0:rFonts ns0:cs="宋体" ns0:ascii="宋体" ns0:hAnsi="宋体" ns0:eastAsia="宋体"/>
                <ns0:sz ns0:val="24"/>
                <ns0:lang ns0:eastAsia="zh-CN"/>
                <ns0:szCs ns0:val="24"/>
                <ns0:color ns0:val="000000"/>
              </ns0:rPr>
              <ns0:t xml:space="preserve"> Gateway</ns0:t>
            </ns0:r>
          </ns0:p>
        </ns0:tc>
      </ns0:tr>
      <ns0:tr ns0:rsidR="00997984" ns2:paraId="022BD97F" ns2:textId="77777777">
        <ns0:trPr>
          <ns0:jc ns0:val="center"/>
        </ns0:trPr>
        <ns0:tc>
          <ns0:tcPr>
            <ns0:tcW ns0:w="3072" ns0:type="dxa"/>
            <ns0:vAlign ns0:val="center"/>
          </ns0:tcPr>
          <ns0:p ns2:paraId="3B0C2425"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系统内部服务</ns0:t>
            </ns0:r>
          </ns0:p>
        </ns0:tc>
        <ns0:tc>
          <ns0:tcPr>
            <ns0:tcW ns0:w="3072" ns0:type="dxa"/>
            <ns0:vAlign ns0:val="center"/>
          </ns0:tcPr>
          <ns0:p ns2:paraId="5BD36EF0"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订单服务消费</ns0:t>
            </ns0:r>
            <ns0:r>
              <ns0:rPr>
                <ns0:rFonts ns0:cs="宋体" ns0:ascii="宋体" ns0:hAnsi="宋体" ns0:eastAsia="宋体"/>
                <ns0:sz ns0:val="24"/>
                <ns0:lang ns0:eastAsia="zh-CN"/>
                <ns0:szCs ns0:val="24"/>
                <ns0:color ns0:val="000000"/>
              </ns0:rPr>
              <ns0:t xml:space="preserve"> MQ</ns0:t>
            </ns0:r>
            <ns0:r>
              <ns0:rPr>
                <ns0:rFonts ns0:cs="宋体" ns0:ascii="宋体" ns0:hAnsi="宋体" ns0:eastAsia="宋体"/>
                <ns0:sz ns0:val="24"/>
                <ns0:lang ns0:eastAsia="zh-CN"/>
                <ns0:szCs ns0:val="24"/>
                <ns0:color ns0:val="000000"/>
              </ns0:rPr>
              <ns0:t>、推送服务接收订单事件、</ns0:t>
            </ns0:r>
            <ns0:r>
              <ns0:rPr>
                <ns0:rFonts ns0:cs="宋体" ns0:ascii="宋体" ns0:hAnsi="宋体" ns0:eastAsia="宋体"/>
                <ns0:sz ns0:val="24"/>
                <ns0:lang ns0:eastAsia="zh-CN"/>
                <ns0:szCs ns0:val="24"/>
                <ns0:color ns0:val="000000"/>
              </ns0:rPr>
              <ns0:t xml:space="preserve">AI </ns0:t>
            </ns0:r>
            <ns0:r>
              <ns0:rPr>
                <ns0:rFonts ns0:cs="宋体" ns0:ascii="宋体" ns0:hAnsi="宋体" ns0:eastAsia="宋体"/>
                <ns0:sz ns0:val="24"/>
                <ns0:lang ns0:eastAsia="zh-CN"/>
                <ns0:szCs ns0:val="24"/>
                <ns0:color ns0:val="000000"/>
              </ns0:rPr>
              <ns0:t>服务查询商品上下文</ns0:t>
            </ns0:r>
          </ns0:p>
        </ns0:tc>
        <ns0:tc>
          <ns0:tcPr>
            <ns0:tcW ns0:w="3072" ns0:type="dxa"/>
            <ns0:vAlign ns0:val="center"/>
          </ns0:tcPr>
          <ns0:p ns2:paraId="5953E2AD"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仅服务间调用，不直接暴露给客户端</ns0:t>
            </ns0:r>
          </ns0:p>
        </ns0:tc>
      </ns0:tr>
    </ns0:tbl>
    <ns0:p ns2:paraId="67439E06" ns2:textId="77777777" ns0:rsidR="00997984" ns0:rsidRDefault="00000000">
      <ns0:pPr>
        <ns0:spacing ns0:after="60" ns0:line="300" ns0:lineRule="auto"/>
        <ns0:ind ns0:firstLine="420"/>
        <ns0:jc ns0:val="both"/>
        <ns0:rPr>
          <ns0:lang ns0:eastAsia="zh-CN"/>
        </ns0:rPr>
      </ns0:pPr>
      <ns0:r>
        <ns0:t>本地原型的 MVP 范围聚焦“可验收主链路”：认证授权、商品库存、秒杀活动、Redis 原子扣减、MQ 异步订单、订单待支付与支付状态、SSE 推送、AI 咨询、Swagger/OpenAPI、Apifox/Postman 流程和浏览器演示页。非目标范围仍包括真实第三方支付结算、复杂营销规则、多端正式前端和真实云上弹性伸缩；但本轮已经补充了本地可复现的异常恢复与生产化增强演示，用于说明 Redis、MQ 和订单状态在故障场景下的恢复思路。</ns0:t>
      </ns0:r>
    </ns0:p>
    <ns0:p ns2:paraId="28123190"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在现代</ns0:t>
      </ns0:r>
      <ns0:r>
        <ns0:rPr>
          <ns0:rFonts ns0:ascii="宋体" ns0:hAnsi="宋体" ns0:eastAsia="宋体" ns0:cs="宋体"/>
          <ns0:sz ns0:val="24"/>
          <ns0:szCs ns0:val="24"/>
          <ns0:color ns0:val="000000"/>
        </ns0:rPr>
        <ns0:t xml:space="preserve"> Web </ns0:t>
      </ns0:r>
      <ns0:r>
        <ns0:rPr>
          <ns0:rFonts ns0:ascii="宋体" ns0:hAnsi="宋体" ns0:eastAsia="宋体" ns0:cs="宋体"/>
          <ns0:sz ns0:val="24"/>
          <ns0:szCs ns0:val="24"/>
          <ns0:color ns0:val="000000"/>
        </ns0:rPr>
        <ns0:t>后端系统中，电商平台通常需要同时面对用户认证、商品管理、库存管理、订单创建、实时通知和智能咨询等多类业务需求。其中，秒杀业务具有请求瞬时集中、库存数量有限、用户竞争激烈和订单写入压力突增等特点，是检验后端系统高并发处理能力的重要场景。如果系统仍采用普通下单方式，即用户请求直接访问数据库并同步扣减库存，则在高并发条件下容易出现数据库行锁竞争严重、接口响应时间上升、订单重复创建甚至库存超卖等问题。</ns0:t>
      </ns0:r>
    </ns0:p>
    <ns0:p ns2:paraId="5D042293"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与此同时，随着大语言模型服务逐渐进入业务系统，传统电商后台也开始从单纯的数据查询系统演进为具备智能导购能力的交互式系统。用户不仅希望查看商品详情，还希望围绕商品特点、价格、适用场景等问题获得自然语言形式的购买建议。然而，第三方大语言模型</ns0:t>
      </ns0:r>
      <ns0:r>
        <ns0:rPr>
          <ns0:rFonts ns0:ascii="宋体" ns0:hAnsi="宋体" ns0:eastAsia="宋体" ns0:cs="宋体"/>
          <ns0:sz ns0:val="24"/>
          <ns0:szCs ns0:val="24"/>
          <ns0:color ns0:val="000000"/>
        </ns0:rPr>
        <ns0:t xml:space="preserve"> API </ns0:t>
      </ns0:r>
      <ns0:r>
        <ns0:rPr>
          <ns0:rFonts ns0:ascii="宋体" ns0:hAnsi="宋体" ns0:eastAsia="宋体" ns0:cs="宋体"/>
          <ns0:sz ns0:val="24"/>
          <ns0:szCs ns0:val="24"/>
          <ns0:color ns0:val="000000"/>
        </ns0:rPr>
        <ns0:t>通常存在响应时间较长、调用成本较高、并发额度有限和外部依赖不稳定等问题，因此</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调用链路也需要配套缓存、限流、超时和降级机制，不能简单地同步直连模型服务。</ns0:t>
      </ns0:r>
    </ns0:p>
    <ns0:p ns2:paraId="02AF4343"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基于上述背景，本项目以</ns0:t>
      </ns0: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驱动的高并发秒杀与智能电商后台系统</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为主题，构建一个以微服务为基础的本地原型系统。项目通过</ns0:t>
      </ns0:r>
      <ns0:r>
        <ns0:rPr>
          <ns0:rFonts ns0:ascii="宋体" ns0:hAnsi="宋体" ns0:eastAsia="宋体" ns0:cs="宋体"/>
          <ns0:sz ns0:val="24"/>
          <ns0:szCs ns0:val="24"/>
          <ns0:color ns0:val="000000"/>
        </ns0:rPr>
        <ns0:t xml:space="preserve"> Gateway</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Redis</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RabbitMQ</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MySQL</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SSE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LLM API </ns0:t>
      </ns0:r>
      <ns0:r>
        <ns0:rPr>
          <ns0:rFonts ns0:ascii="宋体" ns0:hAnsi="宋体" ns0:eastAsia="宋体" ns0:cs="宋体"/>
          <ns0:sz ns0:val="24"/>
          <ns0:szCs ns0:val="24"/>
          <ns0:color ns0:val="000000"/>
        </ns0:rPr>
        <ns0:t>等技术组合，模拟真实电商后台中的高并发秒杀、异步订单创建、实时订单结果推送和</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商品咨询等关键链路，重点体现现代后端系统在高并发、高可用和智能化方向上的架构设计思路。</ns0:t>
      </ns0:r>
    </ns0:p>
    <ns0:p ns2:paraId="18B41D5C" ns2:textId="77777777" ns0:rsidR="00997984" ns0:rsidRDefault="00000000">
      <ns0:pPr>
        <ns0:pStyle ns0:val="21"/>
        <ns0:keepNext/>
        <ns0:widowControl/>
        <ns0:spacing ns0:before="120" ns0:after="120" ns0:line="360" ns0:lineRule="auto"/>
        <ns0:jc ns0:val="left"/>
        <ns0:rPr>
          <ns0:b ns0:val="0"/>
        </ns0:rPr>
      </ns0:pPr>
      <ns0:bookmarkStart ns0:id="4" ns0:name="_Toc8952"/>
      <ns0:bookmarkStart ns0:id="5" ns0:name="_Toc234330891"/>
      <ns0:bookmarkEnd ns0:id="4"/>
      <ns0:r>
        <ns0:rPr>
          <ns0:rFonts ns0:ascii="黑体" ns0:hAnsi="黑体" ns0:eastAsia="黑体" ns0:cs="黑体"/>
          <ns0:sz ns0:val="24"/>
          <ns0:szCs ns0:val="24"/>
          <ns0:color ns0:val="000000"/>
          <ns0:b/>
          <ns0:bCs/>
        </ns0:rPr>
        <ns0:t xml:space="preserve">1.2 </ns0:t>
      </ns0:r>
      <ns0:r>
        <ns0:rPr>
          <ns0:rFonts ns0:ascii="黑体" ns0:hAnsi="黑体" ns0:eastAsia="黑体" ns0:cs="黑体"/>
          <ns0:sz ns0:val="24"/>
          <ns0:szCs ns0:val="24"/>
          <ns0:color ns0:val="000000"/>
          <ns0:b/>
          <ns0:bCs/>
        </ns0:rPr>
        <ns0:t>题目选择与范围界定</ns0:t>
      </ns0:r>
      <ns0:bookmarkEnd ns0:id="5"/>
    </ns0:p>
    <ns0:p ns2:paraId="50D718DB"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本项目选择课程指导书中的题目一，即</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驱动的</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高并发秒杀与智能电商</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后台系统。该题目既包含用户注册登录、商品管理、库存管理、订单查询等基础支撑功能，也包含统一入口控制、高并发防超卖、异步订单削峰、实时结果推送和</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智能导购等核心架构功能，能够较全面地覆盖本课程对现代</ns0:t>
      </ns0:r>
      <ns0:r>
        <ns0:rPr>
          <ns0:rFonts ns0:ascii="宋体" ns0:hAnsi="宋体" ns0:eastAsia="宋体" ns0:cs="宋体"/>
          <ns0:sz ns0:val="24"/>
          <ns0:szCs ns0:val="24"/>
          <ns0:color ns0:val="000000"/>
        </ns0:rPr>
        <ns0:t xml:space="preserve"> Web </ns0:t>
      </ns0:r>
      <ns0:r>
        <ns0:rPr>
          <ns0:rFonts ns0:ascii="宋体" ns0:hAnsi="宋体" ns0:eastAsia="宋体" ns0:cs="宋体"/>
          <ns0:sz ns0:val="24"/>
          <ns0:szCs ns0:val="24"/>
          <ns0:color ns0:val="000000"/>
        </ns0:rPr>
        <ns0:t>后端开发技术的考查要求。</ns0:t>
      </ns0:r>
    </ns0:p>
    <ns0:p ns2:paraId="66E17082"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从课程目标来看，本项目的重点并不在于实现完整电商平台的所有业务闭环，而在于通过一个聚焦的电商秒杀场景说明后端系统如何处理高并发请求、如何利用缓存和消息队列降低数据库压力、如何通过统一网关收敛认证与权限逻辑、如何通过实时通信提升用户反馈体验，以及如何在业务系统中合理接入大语言模型能力。</ns0:t>
      </ns0:r>
    </ns0:p>
    <ns0:p ns2:paraId="71A61B17" ns2:textId="77777777" ns0:rsidR="00997984" ns0:rsidRDefault="00000000">
      <ns0:pPr>
        <ns0:pStyle ns0:val="a8"/>
        <ns0:widowControl/>
        <ns0:spacing ns0:line="300" ns0:lineRule="auto" ns0:after="60"/>
        <ns0:rPr>
          <ns0:rFonts ns0:cs="Times New Roman"/>
        </ns0:rPr>
      </ns0:pPr>
      <ns0:r>
        <ns0:t>因此，本项目将业务范围限定在“可演示、可解释、可验收”的核心主链路内。系统重点实现管理员创建商品和秒杀活动、普通用户登录并参与秒杀、Redis 原子扣减库存、RabbitMQ 异步创建订单、MySQL 保存最终订单、订单待支付与支付状态更新、SSE 推送订单结果、AI 服务提供商品咨询等功能。真实支付渠道、复杂营销体系和正式多端商城前端不在当前范围内。</ns0:t>
      </ns0:r>
    </ns0:p>
    <ns0:p ns2:paraId="0C6A48D4" ns2:textId="77777777" ns0:rsidR="00997984" ns0:rsidRDefault="00000000">
      <ns0:pPr>
        <ns0:pStyle ns0:val="21"/>
        <ns0:keepNext/>
        <ns0:widowControl/>
        <ns0:spacing ns0:before="120" ns0:after="120" ns0:line="360" ns0:lineRule="auto"/>
        <ns0:jc ns0:val="left"/>
        <ns0:rPr>
          <ns0:b ns0:val="0"/>
        </ns0:rPr>
      </ns0:pPr>
      <ns0:bookmarkStart ns0:id="6" ns0:name="_Toc11024"/>
      <ns0:bookmarkStart ns0:id="7" ns0:name="_Toc234330892"/>
      <ns0:bookmarkEnd ns0:id="6"/>
      <ns0:r>
        <ns0:rPr>
          <ns0:rFonts ns0:ascii="黑体" ns0:hAnsi="黑体" ns0:eastAsia="黑体" ns0:cs="黑体"/>
          <ns0:sz ns0:val="24"/>
          <ns0:szCs ns0:val="24"/>
          <ns0:color ns0:val="000000"/>
          <ns0:b/>
          <ns0:bCs/>
        </ns0:rPr>
        <ns0:t xml:space="preserve">1.3 </ns0:t>
      </ns0:r>
      <ns0:r>
        <ns0:rPr>
          <ns0:rFonts ns0:ascii="黑体" ns0:hAnsi="黑体" ns0:eastAsia="黑体" ns0:cs="黑体"/>
          <ns0:sz ns0:val="24"/>
          <ns0:szCs ns0:val="24"/>
          <ns0:color ns0:val="000000"/>
          <ns0:b/>
          <ns0:bCs/>
        </ns0:rPr>
        <ns0:t>业务目标</ns0:t>
      </ns0:r>
      <ns0:bookmarkEnd ns0:id="7"/>
    </ns0:p>
    <ns0:p ns2:paraId="6478B013"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本项目的总体目标是设计并实现一个面向课程验收的高并发秒杀与智能电商后台原型系统，在本地环境中验证微服务拆分、统一网关入口、缓存防超卖、消息队列削峰、实时推送和</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咨询等关键能力。</ns0:t>
      </ns0:r>
    </ns0:p>
    <ns0:p ns2:paraId="0507B88D" ns2:textId="77777777" ns0:rsidR="00997984" ns0:rsidRDefault="00000000">
      <ns0:pPr>
        <ns0:pStyle ns0:val="a8"/>
        <ns0:widowControl/>
        <ns0:spacing ns0:line="300" ns0:lineRule="auto" ns0:after="60"/>
        <ns0:rPr>
          <ns0:rFonts ns0:cs="Times New Roman"/>
        </ns0:rPr>
      </ns0:pPr>
      <ns0:r>
        <ns0:t>在功能层面，系统需要支持用户注册、登录、角色识别和 JWT 鉴权；支持管理员创建商品、设置库存和创建秒杀活动；支持普通用户查询商品、参与秒杀、查询秒杀结果、查看订单和支付待支付订单；支持订单创建成功后向用户实时推送结果；支持用户围绕商品信息发起 AI 咨询，并在大语言模型不可用时返回明确的降级结果。</ns0:t>
      </ns0:r>
    </ns0:p>
    <ns0:p ns2:paraId="143F9F10"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在架构层面，系统需要体现微服务拆分思想。所有客户端请求统一经过</ns0:t>
      </ns0:r>
      <ns0:r>
        <ns0:rPr>
          <ns0:rFonts ns0:ascii="宋体" ns0:hAnsi="宋体" ns0:eastAsia="宋体" ns0:cs="宋体"/>
          <ns0:sz ns0:val="24"/>
          <ns0:szCs ns0:val="24"/>
          <ns0:color ns0:val="000000"/>
        </ns0:rPr>
        <ns0:t xml:space="preserve"> Gateway</ns0:t>
      </ns0:r>
      <ns0:r>
        <ns0:rPr>
          <ns0:rFonts ns0:ascii="宋体" ns0:hAnsi="宋体" ns0:eastAsia="宋体" ns0:cs="宋体"/>
          <ns0:sz ns0:val="24"/>
          <ns0:szCs ns0:val="24"/>
          <ns0:color ns0:val="000000"/>
        </ns0:rPr>
        <ns0:t>，由</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负责路由转发、</ns0:t>
      </ns0:r>
      <ns0:r>
        <ns0:rPr>
          <ns0:rFonts ns0:ascii="宋体" ns0:hAnsi="宋体" ns0:eastAsia="宋体" ns0:cs="宋体"/>
          <ns0:sz ns0:val="24"/>
          <ns0:szCs ns0:val="24"/>
          <ns0:color ns0:val="000000"/>
        </ns0:rPr>
        <ns0:t xml:space="preserve">JWT </ns0:t>
      </ns0:r>
      <ns0:r>
        <ns0:rPr>
          <ns0:rFonts ns0:ascii="宋体" ns0:hAnsi="宋体" ns0:eastAsia="宋体" ns0:cs="宋体"/>
          <ns0:sz ns0:val="24"/>
          <ns0:szCs ns0:val="24"/>
          <ns0:color ns0:val="000000"/>
        </ns0:rPr>
        <ns0:t>校验、角色权限判断和基础请求治理。业务服务按照职责拆分为用户服务、商品秒杀服务、订单服务、推送服务和</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服务。系统通过</ns0:t>
      </ns0:r>
      <ns0:r>
        <ns0:rPr>
          <ns0:rFonts ns0:ascii="宋体" ns0:hAnsi="宋体" ns0:eastAsia="宋体" ns0:cs="宋体"/>
          <ns0:sz ns0:val="24"/>
          <ns0:szCs ns0:val="24"/>
          <ns0:color ns0:val="000000"/>
        </ns0:rPr>
        <ns0:t xml:space="preserve"> MySQL </ns0:t>
      </ns0:r>
      <ns0:r>
        <ns0:rPr>
          <ns0:rFonts ns0:ascii="宋体" ns0:hAnsi="宋体" ns0:eastAsia="宋体" ns0:cs="宋体"/>
          <ns0:sz ns0:val="24"/>
          <ns0:szCs ns0:val="24"/>
          <ns0:color ns0:val="000000"/>
        </ns0:rPr>
        <ns0:t>保存最终业务事实，通过</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处理秒杀过程中的高频状态，通过</ns0:t>
      </ns0:r>
      <ns0:r>
        <ns0:rPr>
          <ns0:rFonts ns0:ascii="宋体" ns0:hAnsi="宋体" ns0:eastAsia="宋体" ns0:cs="宋体"/>
          <ns0:sz ns0:val="24"/>
          <ns0:szCs ns0:val="24"/>
          <ns0:color ns0:val="000000"/>
        </ns0:rPr>
        <ns0:t xml:space="preserve"> RabbitMQ </ns0:t>
      </ns0:r>
      <ns0:r>
        <ns0:rPr>
          <ns0:rFonts ns0:ascii="宋体" ns0:hAnsi="宋体" ns0:eastAsia="宋体" ns0:cs="宋体"/>
          <ns0:sz ns0:val="24"/>
          <ns0:szCs ns0:val="24"/>
          <ns0:color ns0:val="000000"/>
        </ns0:rPr>
        <ns0:t>将订单创建请求异步化，从而避免数据库直接承受秒杀请求洪峰。</ns0:t>
      </ns0:r>
    </ns0:p>
    <ns0:p ns2:paraId="67C5F83C"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在报告层面，项目需要在本地原型之外进一步说明正式生产环境演进方案，包括</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多实例和负载均衡、微服务水平扩容、</ns0:t>
      </ns0:r>
      <ns0:r>
        <ns0:rPr>
          <ns0:rFonts ns0:ascii="宋体" ns0:hAnsi="宋体" ns0:eastAsia="宋体" ns0:cs="宋体"/>
          <ns0:sz ns0:val="24"/>
          <ns0:szCs ns0:val="24"/>
          <ns0:color ns0:val="000000"/>
        </ns0:rPr>
        <ns0:t xml:space="preserve">Redis Sentinel </ns0:t>
      </ns0:r>
      <ns0:r>
        <ns0:rPr>
          <ns0:rFonts ns0:ascii="宋体" ns0:hAnsi="宋体" ns0:eastAsia="宋体" ns0:cs="宋体"/>
          <ns0:sz ns0:val="24"/>
          <ns0:szCs ns0:val="24"/>
          <ns0:color ns0:val="000000"/>
        </ns0:rPr>
        <ns0:t>或</ns0:t>
      </ns0:r>
      <ns0:r>
        <ns0:rPr>
          <ns0:rFonts ns0:ascii="宋体" ns0:hAnsi="宋体" ns0:eastAsia="宋体" ns0:cs="宋体"/>
          <ns0:sz ns0:val="24"/>
          <ns0:szCs ns0:val="24"/>
          <ns0:color ns0:val="000000"/>
        </ns0:rPr>
        <ns0:t xml:space="preserve"> Cluster</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RabbitMQ </ns0:t>
      </ns0:r>
      <ns0:r>
        <ns0:rPr>
          <ns0:rFonts ns0:ascii="宋体" ns0:hAnsi="宋体" ns0:eastAsia="宋体" ns0:cs="宋体"/>
          <ns0:sz ns0:val="24"/>
          <ns0:szCs ns0:val="24"/>
          <ns0:color ns0:val="000000"/>
        </ns0:rPr>
        <ns0:t>集群、</ns0:t>
      </ns0:r>
      <ns0:r>
        <ns0:rPr>
          <ns0:rFonts ns0:ascii="宋体" ns0:hAnsi="宋体" ns0:eastAsia="宋体" ns0:cs="宋体"/>
          <ns0:sz ns0:val="24"/>
          <ns0:szCs ns0:val="24"/>
          <ns0:color ns0:val="000000"/>
        </ns0:rPr>
        <ns0:t xml:space="preserve">MySQL </ns0:t>
      </ns0:r>
      <ns0:r>
        <ns0:rPr>
          <ns0:rFonts ns0:ascii="宋体" ns0:hAnsi="宋体" ns0:eastAsia="宋体" ns0:cs="宋体"/>
          <ns0:sz ns0:val="24"/>
          <ns0:szCs ns0:val="24"/>
          <ns0:color ns0:val="000000"/>
        </ns0:rPr>
        <ns0:t>主从复制和读写分离、热点库存治理、消息可靠性补偿、</ns0:t>
      </ns0: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调用缓存限流和日志监控告警等内容，以证明系统具备从课程原型向生产级架构演进的设计基础。</ns0:t>
      </ns0:r>
    </ns0:p>
    <ns0:p ns2:paraId="30D10451" ns2:textId="77777777" ns0:rsidR="00997984" ns0:rsidRDefault="00000000">
      <ns0:pPr>
        <ns0:pStyle ns0:val="21"/>
        <ns0:keepNext/>
        <ns0:widowControl/>
        <ns0:spacing ns0:before="120" ns0:after="120" ns0:line="360" ns0:lineRule="auto"/>
        <ns0:jc ns0:val="left"/>
        <ns0:rPr>
          <ns0:b ns0:val="0"/>
        </ns0:rPr>
      </ns0:pPr>
      <ns0:bookmarkStart ns0:id="8" ns0:name="_Toc25487"/>
      <ns0:bookmarkStart ns0:id="9" ns0:name="_Toc234330893"/>
      <ns0:bookmarkEnd ns0:id="8"/>
      <ns0:r>
        <ns0:rPr>
          <ns0:rFonts ns0:ascii="黑体" ns0:hAnsi="黑体" ns0:eastAsia="黑体" ns0:cs="黑体"/>
          <ns0:sz ns0:val="24"/>
          <ns0:szCs ns0:val="24"/>
          <ns0:color ns0:val="000000"/>
          <ns0:b/>
          <ns0:bCs/>
        </ns0:rPr>
        <ns0:t xml:space="preserve">1.4 </ns0:t>
      </ns0:r>
      <ns0:r>
        <ns0:rPr>
          <ns0:rFonts ns0:ascii="黑体" ns0:hAnsi="黑体" ns0:eastAsia="黑体" ns0:cs="黑体"/>
          <ns0:sz ns0:val="24"/>
          <ns0:szCs ns0:val="24"/>
          <ns0:color ns0:val="000000"/>
          <ns0:b/>
          <ns0:bCs/>
        </ns0:rPr>
        <ns0:t>核心业务流程概述</ns0:t>
      </ns0:r>
      <ns0:bookmarkEnd ns0:id="9"/>
    </ns0:p>
    <ns0:p ns2:paraId="5D9F6E31"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系统核心业务流程围绕</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管理员准备秒杀活动</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普通用户参与秒杀并获得结果</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两条线展开。管理员首先通过认证接口登录系统，获得具备</ns0:t>
      </ns0:r>
      <ns0:r>
        <ns0:rPr>
          <ns0:rFonts ns0:ascii="宋体" ns0:hAnsi="宋体" ns0:eastAsia="宋体" ns0:cs="宋体"/>
          <ns0:sz ns0:val="24"/>
          <ns0:szCs ns0:val="24"/>
          <ns0:color ns0:val="000000"/>
        </ns0:rPr>
        <ns0:t xml:space="preserve"> ADMIN </ns0:t>
      </ns0:r>
      <ns0:r>
        <ns0:rPr>
          <ns0:rFonts ns0:ascii="宋体" ns0:hAnsi="宋体" ns0:eastAsia="宋体" ns0:cs="宋体"/>
          <ns0:sz ns0:val="24"/>
          <ns0:szCs ns0:val="24"/>
          <ns0:color ns0:val="000000"/>
        </ns0:rPr>
        <ns0:t>角色的</ns0:t>
      </ns0:r>
      <ns0:r>
        <ns0:rPr>
          <ns0:rFonts ns0:ascii="宋体" ns0:hAnsi="宋体" ns0:eastAsia="宋体" ns0:cs="宋体"/>
          <ns0:sz ns0:val="24"/>
          <ns0:szCs ns0:val="24"/>
          <ns0:color ns0:val="000000"/>
        </ns0:rPr>
        <ns0:t xml:space="preserve"> JWT Token</ns0:t>
      </ns0:r>
      <ns0:r>
        <ns0:rPr>
          <ns0:rFonts ns0:ascii="宋体" ns0:hAnsi="宋体" ns0:eastAsia="宋体" ns0:cs="宋体"/>
          <ns0:sz ns0:val="24"/>
          <ns0:szCs ns0:val="24"/>
          <ns0:color ns0:val="000000"/>
        </ns0:rPr>
        <ns0:t>；随后通过</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调用商品管理接口创建商品、设置库存，并创建对应的秒杀活动。秒杀活动创建后，商品秒杀服务将活动信息和活动库存预热到</ns0:t>
      </ns0:r>
      <ns0:r>
        <ns0:rPr>
          <ns0:rFonts ns0:ascii="宋体" ns0:hAnsi="宋体" ns0:eastAsia="宋体" ns0:cs="宋体"/>
          <ns0:sz ns0:val="24"/>
          <ns0:szCs ns0:val="24"/>
          <ns0:color ns0:val="000000"/>
        </ns0:rPr>
        <ns0:t xml:space="preserve"> Redis</ns0:t>
      </ns0:r>
      <ns0:r>
        <ns0:rPr>
          <ns0:rFonts ns0:ascii="宋体" ns0:hAnsi="宋体" ns0:eastAsia="宋体" ns0:cs="宋体"/>
          <ns0:sz ns0:val="24"/>
          <ns0:szCs ns0:val="24"/>
          <ns0:color ns0:val="000000"/>
        </ns0:rPr>
        <ns0:t>，为后续高并发秒杀请求做准备。</ns0:t>
      </ns0:r>
    </ns0:p>
    <ns0:p ns2:paraId="485334AD"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普通用户通过注册或登录接口获得</ns0:t>
      </ns0:r>
      <ns0:r>
        <ns0:rPr>
          <ns0:rFonts ns0:ascii="宋体" ns0:hAnsi="宋体" ns0:eastAsia="宋体" ns0:cs="宋体"/>
          <ns0:sz ns0:val="24"/>
          <ns0:szCs ns0:val="24"/>
          <ns0:color ns0:val="000000"/>
        </ns0:rPr>
        <ns0:t xml:space="preserve"> CUSTOMER </ns0:t>
      </ns0:r>
      <ns0:r>
        <ns0:rPr>
          <ns0:rFonts ns0:ascii="宋体" ns0:hAnsi="宋体" ns0:eastAsia="宋体" ns0:cs="宋体"/>
          <ns0:sz ns0:val="24"/>
          <ns0:szCs ns0:val="24"/>
          <ns0:color ns0:val="000000"/>
        </ns0:rPr>
        <ns0:t>角色的</ns0:t>
      </ns0:r>
      <ns0:r>
        <ns0:rPr>
          <ns0:rFonts ns0:ascii="宋体" ns0:hAnsi="宋体" ns0:eastAsia="宋体" ns0:cs="宋体"/>
          <ns0:sz ns0:val="24"/>
          <ns0:szCs ns0:val="24"/>
          <ns0:color ns0:val="000000"/>
        </ns0:rPr>
        <ns0:t xml:space="preserve"> JWT Token</ns0:t>
      </ns0:r>
      <ns0:r>
        <ns0:rPr>
          <ns0:rFonts ns0:ascii="宋体" ns0:hAnsi="宋体" ns0:eastAsia="宋体" ns0:cs="宋体"/>
          <ns0:sz ns0:val="24"/>
          <ns0:szCs ns0:val="24"/>
          <ns0:color ns0:val="000000"/>
        </ns0:rPr>
        <ns0:t>。在参与秒杀前，用户可通过推送接口建立</ns0:t>
      </ns0:r>
      <ns0:r>
        <ns0:rPr>
          <ns0:rFonts ns0:ascii="宋体" ns0:hAnsi="宋体" ns0:eastAsia="宋体" ns0:cs="宋体"/>
          <ns0:sz ns0:val="24"/>
          <ns0:szCs ns0:val="24"/>
          <ns0:color ns0:val="000000"/>
        </ns0:rPr>
        <ns0:t xml:space="preserve"> SSE </ns0:t>
      </ns0:r>
      <ns0:r>
        <ns0:rPr>
          <ns0:rFonts ns0:ascii="宋体" ns0:hAnsi="宋体" ns0:eastAsia="宋体" ns0:cs="宋体"/>
          <ns0:sz ns0:val="24"/>
          <ns0:szCs ns0:val="24"/>
          <ns0:color ns0:val="000000"/>
        </ns0:rPr>
        <ns0:t>连接，用于接收订单创建结果。用户发起秒杀请求时，请求首先进入</ns0:t>
      </ns0:r>
      <ns0:r>
        <ns0:rPr>
          <ns0:rFonts ns0:ascii="宋体" ns0:hAnsi="宋体" ns0:eastAsia="宋体" ns0:cs="宋体"/>
          <ns0:sz ns0:val="24"/>
          <ns0:szCs ns0:val="24"/>
          <ns0:color ns0:val="000000"/>
        </ns0:rPr>
        <ns0:t xml:space="preserve"> Gateway</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校验</ns0:t>
      </ns0:r>
      <ns0:r>
        <ns0:rPr>
          <ns0:rFonts ns0:ascii="宋体" ns0:hAnsi="宋体" ns0:eastAsia="宋体" ns0:cs="宋体"/>
          <ns0:sz ns0:val="24"/>
          <ns0:szCs ns0:val="24"/>
          <ns0:color ns0:val="000000"/>
        </ns0:rPr>
        <ns0:t xml:space="preserve"> Token </ns0:t>
      </ns0:r>
      <ns0:r>
        <ns0:rPr>
          <ns0:rFonts ns0:ascii="宋体" ns0:hAnsi="宋体" ns0:eastAsia="宋体" ns0:cs="宋体"/>
          <ns0:sz ns0:val="24"/>
          <ns0:szCs ns0:val="24"/>
          <ns0:color ns0:val="000000"/>
        </ns0:rPr>
        <ns0:t>和角色权限后转发至商品秒杀服务。商品秒杀服务不直接修改数据库库存，而是执行</ns0:t>
      </ns0:r>
      <ns0:r>
        <ns0:rPr>
          <ns0:rFonts ns0:ascii="宋体" ns0:hAnsi="宋体" ns0:eastAsia="宋体" ns0:cs="宋体"/>
          <ns0:sz ns0:val="24"/>
          <ns0:szCs ns0:val="24"/>
          <ns0:color ns0:val="000000"/>
        </ns0:rPr>
        <ns0:t xml:space="preserve"> Redis Lua </ns0:t>
      </ns0:r>
      <ns0:r>
        <ns0:rPr>
          <ns0:rFonts ns0:ascii="宋体" ns0:hAnsi="宋体" ns0:eastAsia="宋体" ns0:cs="宋体"/>
          <ns0:sz ns0:val="24"/>
          <ns0:szCs ns0:val="24"/>
          <ns0:color ns0:val="000000"/>
        </ns0:rPr>
        <ns0:t>脚本，在</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内一次性完成活动校验、重复参与校验、库存判断、库存扣减、用户参与标记和秒杀结果写入。扣减成功后，商品秒杀服务向</ns0:t>
      </ns0:r>
      <ns0:r>
        <ns0:rPr>
          <ns0:rFonts ns0:ascii="宋体" ns0:hAnsi="宋体" ns0:eastAsia="宋体" ns0:cs="宋体"/>
          <ns0:sz ns0:val="24"/>
          <ns0:szCs ns0:val="24"/>
          <ns0:color ns0:val="000000"/>
        </ns0:rPr>
        <ns0:t xml:space="preserve"> RabbitMQ </ns0:t>
      </ns0:r>
      <ns0:r>
        <ns0:rPr>
          <ns0:rFonts ns0:ascii="宋体" ns0:hAnsi="宋体" ns0:eastAsia="宋体" ns0:cs="宋体"/>
          <ns0:sz ns0:val="24"/>
          <ns0:szCs ns0:val="24"/>
          <ns0:color ns0:val="000000"/>
        </ns0:rPr>
        <ns0:t>投递订单创建消息，并立即向用户返回</ns0:t>
      </ns0:r>
      <ns0:r>
        <ns0:rPr>
          <ns0:rFonts ns0:ascii="宋体" ns0:hAnsi="宋体" ns0:eastAsia="宋体" ns0:cs="宋体"/>
          <ns0:sz ns0:val="24"/>
          <ns0:szCs ns0:val="24"/>
          <ns0:color ns0:val="000000"/>
        </ns0:rPr>
        <ns0:t xml:space="preserve"> QUEUEING </ns0:t>
      </ns0:r>
      <ns0:r>
        <ns0:rPr>
          <ns0:rFonts ns0:ascii="宋体" ns0:hAnsi="宋体" ns0:eastAsia="宋体" ns0:cs="宋体"/>
          <ns0:sz ns0:val="24"/>
          <ns0:szCs ns0:val="24"/>
          <ns0:color ns0:val="000000"/>
        </ns0:rPr>
        <ns0:t>状态。</ns0:t>
      </ns0:r>
    </ns0:p>
    <ns0:p ns2:paraId="3B18B9BF"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订单服务异步消费</ns0:t>
      </ns0:r>
      <ns0:r>
        <ns0:rPr>
          <ns0:rFonts ns0:ascii="宋体" ns0:hAnsi="宋体" ns0:eastAsia="宋体" ns0:cs="宋体"/>
          <ns0:sz ns0:val="24"/>
          <ns0:szCs ns0:val="24"/>
          <ns0:color ns0:val="000000"/>
        </ns0:rPr>
        <ns0:t xml:space="preserve"> RabbitMQ </ns0:t>
      </ns0:r>
      <ns0:r>
        <ns0:rPr>
          <ns0:rFonts ns0:ascii="宋体" ns0:hAnsi="宋体" ns0:eastAsia="宋体" ns0:cs="宋体"/>
          <ns0:sz ns0:val="24"/>
          <ns0:szCs ns0:val="24"/>
          <ns0:color ns0:val="000000"/>
        </ns0:rPr>
        <ns0:t>中的订单创建消息，完成消息幂等检查、订单主表写入、订单明细写入和消息日志更新。订单真正落库成功后，订单服务更新</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中的秒杀结果，并通过推送服务向当前用户发送订单创建成功事件。用户也可以通过秒杀结果查询接口或订单查询接口主动获取最终状态。</ns0:t>
      </ns0:r>
    </ns0:p>
    <ns0:p ns2:paraId="3E9AB99E"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在商品咨询场景中，用户通过</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调用</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咨询接口。</ns0:t>
      </ns0: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服务根据商品详情、秒杀活动信息和用户问题构造上下文，优先检查缓存，未命中时调用大语言模型</ns0:t>
      </ns0:r>
      <ns0:r>
        <ns0:rPr>
          <ns0:rFonts ns0:ascii="宋体" ns0:hAnsi="宋体" ns0:eastAsia="宋体" ns0:cs="宋体"/>
          <ns0:sz ns0:val="24"/>
          <ns0:szCs ns0:val="24"/>
          <ns0:color ns0:val="000000"/>
        </ns0:rPr>
        <ns0:t xml:space="preserve"> API </ns0:t>
      </ns0:r>
      <ns0:r>
        <ns0:rPr>
          <ns0:rFonts ns0:ascii="宋体" ns0:hAnsi="宋体" ns0:eastAsia="宋体" ns0:cs="宋体"/>
          <ns0:sz ns0:val="24"/>
          <ns0:szCs ns0:val="24"/>
          <ns0:color ns0:val="000000"/>
        </ns0:rPr>
        <ns0:t>生成回答。如果</ns0:t>
      </ns0:r>
      <ns0:r>
        <ns0:rPr>
          <ns0:rFonts ns0:ascii="宋体" ns0:hAnsi="宋体" ns0:eastAsia="宋体" ns0:cs="宋体"/>
          <ns0:sz ns0:val="24"/>
          <ns0:szCs ns0:val="24"/>
          <ns0:color ns0:val="000000"/>
        </ns0:rPr>
        <ns0:t xml:space="preserve"> LLM </ns0:t>
      </ns0:r>
      <ns0:r>
        <ns0:rPr>
          <ns0:rFonts ns0:ascii="宋体" ns0:hAnsi="宋体" ns0:eastAsia="宋体" ns0:cs="宋体"/>
          <ns0:sz ns0:val="24"/>
          <ns0:szCs ns0:val="24"/>
          <ns0:color ns0:val="000000"/>
        </ns0:rPr>
        <ns0:t>未配置、调用超时或外部服务失败，则系统明确返回</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服务暂不可用的业务码和降级回答，避免将失败伪装为正常</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响应。</ns0:t>
      </ns0:r>
    </ns0:p>
    <ns0:p ns2:paraId="50CFA515" ns2:textId="77777777" ns0:rsidR="00997984" ns0:rsidRDefault="00000000">
      <ns0:pPr>
        <ns0:pStyle ns0:val="21"/>
        <ns0:keepNext/>
        <ns0:widowControl/>
        <ns0:spacing ns0:before="120" ns0:after="120" ns0:line="360" ns0:lineRule="auto"/>
        <ns0:jc ns0:val="left"/>
        <ns0:rPr>
          <ns0:b ns0:val="0"/>
        </ns0:rPr>
      </ns0:pPr>
      <ns0:bookmarkStart ns0:id="10" ns0:name="_Toc11121"/>
      <ns0:bookmarkStart ns0:id="11" ns0:name="_Toc234330894"/>
      <ns0:bookmarkEnd ns0:id="10"/>
      <ns0:r>
        <ns0:rPr>
          <ns0:rFonts ns0:ascii="黑体" ns0:hAnsi="黑体" ns0:eastAsia="黑体" ns0:cs="黑体"/>
          <ns0:sz ns0:val="24"/>
          <ns0:szCs ns0:val="24"/>
          <ns0:color ns0:val="000000"/>
          <ns0:b/>
          <ns0:bCs/>
        </ns0:rPr>
        <ns0:t xml:space="preserve">1.5 </ns0:t>
      </ns0:r>
      <ns0:r>
        <ns0:rPr>
          <ns0:rFonts ns0:ascii="黑体" ns0:hAnsi="黑体" ns0:eastAsia="黑体" ns0:cs="黑体"/>
          <ns0:sz ns0:val="24"/>
          <ns0:szCs ns0:val="24"/>
          <ns0:color ns0:val="000000"/>
          <ns0:b/>
          <ns0:bCs/>
        </ns0:rPr>
        <ns0:t>报告结构说明</ns0:t>
      </ns0:r>
      <ns0:bookmarkEnd ns0:id="11"/>
    </ns0:p>
    <ns0:p ns2:paraId="48FD09CB"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本报告按照</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业务范围</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系统架构</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数据库与持久化</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缓存消息并发</ns0:t>
      </ns0: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与实时通信</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技术选型</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测试验收</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生产演进</ns0:t>
      </ns0: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辅助总结</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的逻辑组织全文。第一章说明业务背景、角色用例、</ns0:t>
      </ns0:r>
      <ns0:r>
        <ns0:rPr>
          <ns0:rFonts ns0:ascii="宋体" ns0:hAnsi="宋体" ns0:eastAsia="宋体" ns0:cs="宋体"/>
          <ns0:sz ns0:val="24"/>
          <ns0:szCs ns0:val="24"/>
          <ns0:color ns0:val="000000"/>
        </ns0:rPr>
        <ns0:t xml:space="preserve">MVP </ns0:t>
      </ns0:r>
      <ns0:r>
        <ns0:rPr>
          <ns0:rFonts ns0:ascii="宋体" ns0:hAnsi="宋体" ns0:eastAsia="宋体" ns0:cs="宋体"/>
          <ns0:sz ns0:val="24"/>
          <ns0:szCs ns0:val="24"/>
          <ns0:color ns0:val="000000"/>
        </ns0:rPr>
        <ns0:t>范围和非目标范围；第二章说明本地原型微服务架构、部署拓扑、</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策略和接口规范；第三章说明数据库设计、</ns0:t>
      </ns0:r>
      <ns0:r>
        <ns0:rPr>
          <ns0:rFonts ns0:ascii="宋体" ns0:hAnsi="宋体" ns0:eastAsia="宋体" ns0:cs="宋体"/>
          <ns0:sz ns0:val="24"/>
          <ns0:szCs ns0:val="24"/>
          <ns0:color ns0:val="000000"/>
        </ns0:rPr>
        <ns0:t xml:space="preserve">ER </ns0:t>
      </ns0:r>
      <ns0:r>
        <ns0:rPr>
          <ns0:rFonts ns0:ascii="宋体" ns0:hAnsi="宋体" ns0:eastAsia="宋体" ns0:cs="宋体"/>
          <ns0:sz ns0:val="24"/>
          <ns0:szCs ns0:val="24"/>
          <ns0:color ns0:val="000000"/>
        </ns0:rPr>
        <ns0:t>关系、关键表结构、索引和一致性策略；第四章说明</ns0:t>
      </ns0:r>
      <ns0:r>
        <ns0:rPr>
          <ns0:rFonts ns0:ascii="宋体" ns0:hAnsi="宋体" ns0:eastAsia="宋体" ns0:cs="宋体"/>
          <ns0:sz ns0:val="24"/>
          <ns0:szCs ns0:val="24"/>
          <ns0:color ns0:val="000000"/>
        </ns0:rPr>
        <ns0:t xml:space="preserve"> Redis</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RabbitMQ </ns0:t>
      </ns0:r>
      <ns0:r>
        <ns0:rPr>
          <ns0:rFonts ns0:ascii="宋体" ns0:hAnsi="宋体" ns0:eastAsia="宋体" ns0:cs="宋体"/>
          <ns0:sz ns0:val="24"/>
          <ns0:szCs ns0:val="24"/>
          <ns0:color ns0:val="000000"/>
        </ns0:rPr>
        <ns0:t>和并发控制；第五章与第六章分别说明</ns0:t>
      </ns0:r>
      <ns0:r>
        <ns0:rPr>
          <ns0:rFonts ns0:ascii="宋体" ns0:hAnsi="宋体" ns0:eastAsia="宋体" ns0:cs="宋体"/>
          <ns0:sz ns0:val="24"/>
          <ns0:szCs ns0:val="24"/>
          <ns0:color ns0:val="000000"/>
        </ns0:rPr>
        <ns0:t xml:space="preserve"> AI/LLM </ns0:t>
      </ns0:r>
      <ns0:r>
        <ns0:rPr>
          <ns0:rFonts ns0:ascii="宋体" ns0:hAnsi="宋体" ns0:eastAsia="宋体" ns0:cs="宋体"/>
          <ns0:sz ns0:val="24"/>
          <ns0:szCs ns0:val="24"/>
          <ns0:color ns0:val="000000"/>
        </ns0:rPr>
        <ns0:t>集成和</ns0:t>
      </ns0:r>
      <ns0:r>
        <ns0:rPr>
          <ns0:rFonts ns0:ascii="宋体" ns0:hAnsi="宋体" ns0:eastAsia="宋体" ns0:cs="宋体"/>
          <ns0:sz ns0:val="24"/>
          <ns0:szCs ns0:val="24"/>
          <ns0:color ns0:val="000000"/>
        </ns0:rPr>
        <ns0:t xml:space="preserve"> SSE </ns0:t>
      </ns0:r>
      <ns0:r>
        <ns0:rPr>
          <ns0:rFonts ns0:ascii="宋体" ns0:hAnsi="宋体" ns0:eastAsia="宋体" ns0:cs="宋体"/>
          <ns0:sz ns0:val="24"/>
          <ns0:szCs ns0:val="24"/>
          <ns0:color ns0:val="000000"/>
        </ns0:rPr>
        <ns0:t>实时通信；第七章说明技术选型依据；第八章给出测试流程、截图证据和性能验证；第九章说明生产环境演进方案；第十章总结</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辅助设计开发过程与个人反思。</ns0:t>
      </ns0:r>
    </ns0:p>
    <ns0:p ns2:paraId="2E6D918E"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为保证报告与代码、测试材料一致，正文中的架构图、ER 图、时序图、状态流转图、MQ 拓扑图、生产环境图以及 Apifox/测试页截图均按“图名在图下方、表名在表上方”的格式呈现；对当前测试未采集的延迟分位数等指标，本文在测试章节中明确说明其验证边界，避免以不确定表述或推测数据替代真实证据。</ns0:t>
      </ns0:r>
    </ns0:p>
    <ns0:p ns2:paraId="3C75C223" ns2:textId="77777777" ns0:rsidR="00997984" ns0:rsidRDefault="00000000">
      <ns0:pPr>
        <ns0:pStyle ns0:val="21"/>
        <ns0:keepNext/>
        <ns0:widowControl/>
        <ns0:spacing ns0:before="120" ns0:after="120" ns0:line="360" ns0:lineRule="auto"/>
        <ns0:jc ns0:val="left"/>
        <ns0:rPr>
          <ns0:b ns0:val="0"/>
        </ns0:rPr>
      </ns0:pPr>
      <ns0:bookmarkStart ns0:id="12" ns0:name="_Toc5274"/>
      <ns0:bookmarkStart ns0:id="13" ns0:name="_Toc234330895"/>
      <ns0:bookmarkEnd ns0:id="12"/>
      <ns0:r>
        <ns0:rPr>
          <ns0:rFonts ns0:ascii="黑体" ns0:hAnsi="黑体" ns0:eastAsia="黑体" ns0:cs="黑体"/>
          <ns0:sz ns0:val="24"/>
          <ns0:szCs ns0:val="24"/>
          <ns0:color ns0:val="000000"/>
          <ns0:b/>
          <ns0:bCs/>
        </ns0:rPr>
        <ns0:t xml:space="preserve">1.6 MVP </ns0:t>
      </ns0:r>
      <ns0:r>
        <ns0:rPr>
          <ns0:rFonts ns0:ascii="黑体" ns0:hAnsi="黑体" ns0:eastAsia="黑体" ns0:cs="黑体"/>
          <ns0:sz ns0:val="24"/>
          <ns0:szCs ns0:val="24"/>
          <ns0:color ns0:val="000000"/>
          <ns0:b/>
          <ns0:bCs/>
        </ns0:rPr>
        <ns0:t>范围与需求分析</ns0:t>
      </ns0:r>
      <ns0:bookmarkEnd ns0:id="13"/>
    </ns0:p>
    <ns0:p ns2:paraId="0CA5927B" ns2:textId="77777777" ns0:rsidR="00997984" ns0:rsidRDefault="00000000">
      <ns0:pPr>
        <ns0:pStyle ns0:val="31"/>
        <ns0:keepNext/>
        <ns0:widowControl/>
        <ns0:spacing ns0:before="120" ns0:after="120" ns0:line="360" ns0:lineRule="auto"/>
        <ns0:jc ns0:val="left"/>
        <ns0:rPr>
          <ns0:b ns0:val="0"/>
        </ns0:rPr>
      </ns0:pPr>
      <ns0:bookmarkStart ns0:id="14" ns0:name="_Toc6116"/>
      <ns0:bookmarkStart ns0:id="15" ns0:name="_Toc234330896"/>
      <ns0:bookmarkEnd ns0:id="14"/>
      <ns0:r>
        <ns0:rPr>
          <ns0:rFonts ns0:ascii="黑体" ns0:hAnsi="黑体" ns0:eastAsia="黑体" ns0:cs="黑体"/>
          <ns0:sz ns0:val="24"/>
          <ns0:szCs ns0:val="24"/>
          <ns0:color ns0:val="000000"/>
          <ns0:b/>
          <ns0:bCs/>
        </ns0:rPr>
        <ns0:t xml:space="preserve">1.6.1 </ns0:t>
      </ns0:r>
      <ns0:r>
        <ns0:rPr>
          <ns0:rFonts ns0:ascii="黑体" ns0:hAnsi="黑体" ns0:eastAsia="黑体" ns0:cs="黑体"/>
          <ns0:sz ns0:val="24"/>
          <ns0:szCs ns0:val="24"/>
          <ns0:color ns0:val="000000"/>
          <ns0:b/>
          <ns0:bCs/>
        </ns0:rPr>
        <ns0:t>课程任务要求分析</ns0:t>
      </ns0:r>
      <ns0:bookmarkEnd ns0:id="15"/>
    </ns0:p>
    <ns0:p ns2:paraId="46F14363"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根据课程指导书要求，本次大作业需要从给定题目中选择一个业务场景，完成系统原型开发、测试配置、演示视频和报告文档。系统实现部分要求体现微服务架构，至少包含三个独立服务，并使用真实的关系型数据库、</ns0:t>
      </ns0:r>
      <ns0:r>
        <ns0:rPr>
          <ns0:rFonts ns0:ascii="宋体" ns0:hAnsi="宋体" ns0:eastAsia="宋体" ns0:cs="宋体"/>
          <ns0:sz ns0:val="24"/>
          <ns0:szCs ns0:val="24"/>
          <ns0:color ns0:val="000000"/>
        </ns0:rPr>
        <ns0:t>Redis</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MQ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等中间件。测试与演示部分要求提供</ns0:t>
      </ns0:r>
      <ns0:r>
        <ns0:rPr>
          <ns0:rFonts ns0:ascii="宋体" ns0:hAnsi="宋体" ns0:eastAsia="宋体" ns0:cs="宋体"/>
          <ns0:sz ns0:val="24"/>
          <ns0:szCs ns0:val="24"/>
          <ns0:color ns0:val="000000"/>
        </ns0:rPr>
        <ns0:t xml:space="preserve"> Apifox </ns0:t>
      </ns0:r>
      <ns0:r>
        <ns0:rPr>
          <ns0:rFonts ns0:ascii="宋体" ns0:hAnsi="宋体" ns0:eastAsia="宋体" ns0:cs="宋体"/>
          <ns0:sz ns0:val="24"/>
          <ns0:szCs ns0:val="24"/>
          <ns0:color ns0:val="000000"/>
        </ns0:rPr>
        <ns0:t>或</ns0:t>
      </ns0:r>
      <ns0:r>
        <ns0:rPr>
          <ns0:rFonts ns0:ascii="宋体" ns0:hAnsi="宋体" ns0:eastAsia="宋体" ns0:cs="宋体"/>
          <ns0:sz ns0:val="24"/>
          <ns0:szCs ns0:val="24"/>
          <ns0:color ns0:val="000000"/>
        </ns0:rPr>
        <ns0:t xml:space="preserve"> Postman </ns0:t>
      </ns0:r>
      <ns0:r>
        <ns0:rPr>
          <ns0:rFonts ns0:ascii="宋体" ns0:hAnsi="宋体" ns0:eastAsia="宋体" ns0:cs="宋体"/>
          <ns0:sz ns0:val="24"/>
          <ns0:szCs ns0:val="24"/>
          <ns0:color ns0:val="000000"/>
        </ns0:rPr>
        <ns0:t>测试集合，并录制</ns0:t>
      </ns0:r>
      <ns0:r>
        <ns0:rPr>
          <ns0:rFonts ns0:ascii="宋体" ns0:hAnsi="宋体" ns0:eastAsia="宋体" ns0:cs="宋体"/>
          <ns0:sz ns0:val="24"/>
          <ns0:szCs ns0:val="24"/>
          <ns0:color ns0:val="000000"/>
        </ns0:rPr>
        <ns0:t xml:space="preserve"> 3 </ns0:t>
      </ns0:r>
      <ns0:r>
        <ns0:rPr>
          <ns0:rFonts ns0:ascii="宋体" ns0:hAnsi="宋体" ns0:eastAsia="宋体" ns0:cs="宋体"/>
          <ns0:sz ns0:val="24"/>
          <ns0:szCs ns0:val="24"/>
          <ns0:color ns0:val="000000"/>
        </ns0:rPr>
        <ns0:t>至</ns0:t>
      </ns0:r>
      <ns0:r>
        <ns0:rPr>
          <ns0:rFonts ns0:ascii="宋体" ns0:hAnsi="宋体" ns0:eastAsia="宋体" ns0:cs="宋体"/>
          <ns0:sz ns0:val="24"/>
          <ns0:szCs ns0:val="24"/>
          <ns0:color ns0:val="000000"/>
        </ns0:rPr>
        <ns0:t xml:space="preserve"> 5 </ns0:t>
      </ns0:r>
      <ns0:r>
        <ns0:rPr>
          <ns0:rFonts ns0:ascii="宋体" ns0:hAnsi="宋体" ns0:eastAsia="宋体" ns0:cs="宋体"/>
          <ns0:sz ns0:val="24"/>
          <ns0:szCs ns0:val="24"/>
          <ns0:color ns0:val="000000"/>
        </ns0:rPr>
        <ns0:t>分钟的核心业务链路演示视频。报告部分则要求重点说明系统架构设计和生产环境演进方案，证明系统具备处理高并发和高可用问题的理论设计能力。</ns0:t>
      </ns0:r>
    </ns0:p>
    <ns0:p ns2:paraId="30B30A7A"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本项目选择题目一后，将课程要求拆解为三类任务。第一类是基础支撑功能，包括用户注册登录、角色权限控制、商品与库存管理、订单查询等内容。这些功能构成系统可运行的基础数据和业务入口。第二类是核心架构功能，包括</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统一入口、</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秒杀库存预热和原子扣减、</ns0:t>
      </ns0:r>
      <ns0:r>
        <ns0:rPr>
          <ns0:rFonts ns0:ascii="宋体" ns0:hAnsi="宋体" ns0:eastAsia="宋体" ns0:cs="宋体"/>
          <ns0:sz ns0:val="24"/>
          <ns0:szCs ns0:val="24"/>
          <ns0:color ns0:val="000000"/>
        </ns0:rPr>
        <ns0:t xml:space="preserve">RabbitMQ </ns0:t>
      </ns0:r>
      <ns0:r>
        <ns0:rPr>
          <ns0:rFonts ns0:ascii="宋体" ns0:hAnsi="宋体" ns0:eastAsia="宋体" ns0:cs="宋体"/>
          <ns0:sz ns0:val="24"/>
          <ns0:szCs ns0:val="24"/>
          <ns0:color ns0:val="000000"/>
        </ns0:rPr>
        <ns0:t>异步订单削峰、</ns0:t>
      </ns0:r>
      <ns0:r>
        <ns0:rPr>
          <ns0:rFonts ns0:ascii="宋体" ns0:hAnsi="宋体" ns0:eastAsia="宋体" ns0:cs="宋体"/>
          <ns0:sz ns0:val="24"/>
          <ns0:szCs ns0:val="24"/>
          <ns0:color ns0:val="000000"/>
        </ns0:rPr>
        <ns0:t xml:space="preserve">SSE </ns0:t>
      </ns0:r>
      <ns0:r>
        <ns0:rPr>
          <ns0:rFonts ns0:ascii="宋体" ns0:hAnsi="宋体" ns0:eastAsia="宋体" ns0:cs="宋体"/>
          <ns0:sz ns0:val="24"/>
          <ns0:szCs ns0:val="24"/>
          <ns0:color ns0:val="000000"/>
        </ns0:rPr>
        <ns0:t>实时推送和</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智能导购，这些内容是项目评分和报告论证的重点。第三类是验收与文档任务，包括接口契约、数据库设计、</ns0:t>
      </ns0:r>
      <ns0:r>
        <ns0:rPr>
          <ns0:rFonts ns0:ascii="宋体" ns0:hAnsi="宋体" ns0:eastAsia="宋体" ns0:cs="宋体"/>
          <ns0:sz ns0:val="24"/>
          <ns0:szCs ns0:val="24"/>
          <ns0:color ns0:val="000000"/>
        </ns0:rPr>
        <ns0:t xml:space="preserve">Redis Key </ns0:t>
      </ns0:r>
      <ns0:r>
        <ns0:rPr>
          <ns0:rFonts ns0:ascii="宋体" ns0:hAnsi="宋体" ns0:eastAsia="宋体" ns0:cs="宋体"/>
          <ns0:sz ns0:val="24"/>
          <ns0:szCs ns0:val="24"/>
          <ns0:color ns0:val="000000"/>
        </ns0:rPr>
        <ns0:t>设计、</ns0:t>
      </ns0:r>
      <ns0:r>
        <ns0:rPr>
          <ns0:rFonts ns0:ascii="宋体" ns0:hAnsi="宋体" ns0:eastAsia="宋体" ns0:cs="宋体"/>
          <ns0:sz ns0:val="24"/>
          <ns0:szCs ns0:val="24"/>
          <ns0:color ns0:val="000000"/>
        </ns0:rPr>
        <ns0:t xml:space="preserve">MQ </ns0:t>
      </ns0:r>
      <ns0:r>
        <ns0:rPr>
          <ns0:rFonts ns0:ascii="宋体" ns0:hAnsi="宋体" ns0:eastAsia="宋体" ns0:cs="宋体"/>
          <ns0:sz ns0:val="24"/>
          <ns0:szCs ns0:val="24"/>
          <ns0:color ns0:val="000000"/>
        </ns0:rPr>
        <ns0:t>消息契约、</ns0:t>
      </ns0:r>
      <ns0:r>
        <ns0:rPr>
          <ns0:rFonts ns0:ascii="宋体" ns0:hAnsi="宋体" ns0:eastAsia="宋体" ns0:cs="宋体"/>
          <ns0:sz ns0:val="24"/>
          <ns0:szCs ns0:val="24"/>
          <ns0:color ns0:val="000000"/>
        </ns0:rPr>
        <ns0:t xml:space="preserve">Apifox </ns0:t>
      </ns0:r>
      <ns0:r>
        <ns0:rPr>
          <ns0:rFonts ns0:ascii="宋体" ns0:hAnsi="宋体" ns0:eastAsia="宋体" ns0:cs="宋体"/>
          <ns0:sz ns0:val="24"/>
          <ns0:szCs ns0:val="24"/>
          <ns0:color ns0:val="000000"/>
        </ns0:rPr>
        <ns0:t>测试集合、演示视频脚本和最终报告。</ns0:t>
      </ns0:r>
    </ns0:p>
    <ns0:p ns2:paraId="5FA5B82B"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在实现策略上，本项目遵循</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先契约，后实现；先核心链路，后边缘功能</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的原则。接口路径、响应格式、权限规则、数据库表结构、</ns0:t>
      </ns0:r>
      <ns0:r>
        <ns0:rPr>
          <ns0:rFonts ns0:ascii="宋体" ns0:hAnsi="宋体" ns0:eastAsia="宋体" ns0:cs="宋体"/>
          <ns0:sz ns0:val="24"/>
          <ns0:szCs ns0:val="24"/>
          <ns0:color ns0:val="000000"/>
        </ns0:rPr>
        <ns0:t xml:space="preserve">Redis Key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MQ </ns0:t>
      </ns0:r>
      <ns0:r>
        <ns0:rPr>
          <ns0:rFonts ns0:ascii="宋体" ns0:hAnsi="宋体" ns0:eastAsia="宋体" ns0:cs="宋体"/>
          <ns0:sz ns0:val="24"/>
          <ns0:szCs ns0:val="24"/>
          <ns0:color ns0:val="000000"/>
        </ns0:rPr>
        <ns0:t>消息体均先在文档中定义，再进入代码实现阶段。这样可以降低多人协作时的字段不一致、接口漂移和跨服务联调成本，也便于最终报告中将设计文档、代码实现和测试证据对应起来。</ns0:t>
      </ns0:r>
    </ns0:p>
    <ns0:p ns2:paraId="73973F41" ns2:textId="77777777" ns0:rsidR="00997984" ns0:rsidRDefault="00000000">
      <ns0:pPr>
        <ns0:pStyle ns0:val="31"/>
        <ns0:keepNext/>
        <ns0:widowControl/>
        <ns0:spacing ns0:before="120" ns0:after="120" ns0:line="360" ns0:lineRule="auto"/>
        <ns0:jc ns0:val="left"/>
        <ns0:rPr>
          <ns0:b ns0:val="0"/>
        </ns0:rPr>
      </ns0:pPr>
      <ns0:bookmarkStart ns0:id="16" ns0:name="_Toc3625"/>
      <ns0:bookmarkStart ns0:id="17" ns0:name="_Toc234330897"/>
      <ns0:bookmarkEnd ns0:id="16"/>
      <ns0:r>
        <ns0:rPr>
          <ns0:rFonts ns0:ascii="黑体" ns0:hAnsi="黑体" ns0:eastAsia="黑体" ns0:cs="黑体"/>
          <ns0:sz ns0:val="24"/>
          <ns0:szCs ns0:val="24"/>
          <ns0:color ns0:val="000000"/>
          <ns0:b/>
          <ns0:bCs/>
        </ns0:rPr>
        <ns0:t xml:space="preserve">1.6.2 </ns0:t>
      </ns0:r>
      <ns0:r>
        <ns0:rPr>
          <ns0:rFonts ns0:ascii="黑体" ns0:hAnsi="黑体" ns0:eastAsia="黑体" ns0:cs="黑体"/>
          <ns0:sz ns0:val="24"/>
          <ns0:szCs ns0:val="24"/>
          <ns0:color ns0:val="000000"/>
          <ns0:b/>
          <ns0:bCs/>
        </ns0:rPr>
        <ns0:t>用户与权限需求</ns0:t>
      </ns0:r>
      <ns0:bookmarkEnd ns0:id="17"/>
    </ns0:p>
    <ns0:p ns2:paraId="0C62A790"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用户与权限模块需要为整个系统提供统一的身份识别和访问控制能力。系统用户分为普通用户和管理员两类角色，其中普通用户对应</ns0:t>
      </ns0:r>
      <ns0:r>
        <ns0:rPr>
          <ns0:rFonts ns0:ascii="宋体" ns0:hAnsi="宋体" ns0:eastAsia="宋体" ns0:cs="宋体"/>
          <ns0:sz ns0:val="24"/>
          <ns0:szCs ns0:val="24"/>
          <ns0:color ns0:val="000000"/>
        </ns0:rPr>
        <ns0:t xml:space="preserve"> CUSTOMER</ns0:t>
      </ns0:r>
      <ns0:r>
        <ns0:rPr>
          <ns0:rFonts ns0:ascii="宋体" ns0:hAnsi="宋体" ns0:eastAsia="宋体" ns0:cs="宋体"/>
          <ns0:sz ns0:val="24"/>
          <ns0:szCs ns0:val="24"/>
          <ns0:color ns0:val="000000"/>
        </ns0:rPr>
        <ns0:t>，主要权限包括浏览商品、参与秒杀、查询个人订单、建立推送连接和使用</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咨询；管理员对应</ns0:t>
      </ns0:r>
      <ns0:r>
        <ns0:rPr>
          <ns0:rFonts ns0:ascii="宋体" ns0:hAnsi="宋体" ns0:eastAsia="宋体" ns0:cs="宋体"/>
          <ns0:sz ns0:val="24"/>
          <ns0:szCs ns0:val="24"/>
          <ns0:color ns0:val="000000"/>
        </ns0:rPr>
        <ns0:t xml:space="preserve"> ADMIN</ns0:t>
      </ns0:r>
      <ns0:r>
        <ns0:rPr>
          <ns0:rFonts ns0:ascii="宋体" ns0:hAnsi="宋体" ns0:eastAsia="宋体" ns0:cs="宋体"/>
          <ns0:sz ns0:val="24"/>
          <ns0:szCs ns0:val="24"/>
          <ns0:color ns0:val="000000"/>
        </ns0:rPr>
        <ns0:t>，主要权限包括创建商品、设置库存、创建秒杀活动和查询管理侧订单数据。</ns0:t>
      </ns0:r>
    </ns0:p>
    <ns0:p ns2:paraId="3FC2F809"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系统需要提供用户注册、用户登录、管理员登录、当前用户信息查询和注销等接口。用户登录成功后，系统签发</ns0:t>
      </ns0:r>
      <ns0:r>
        <ns0:rPr>
          <ns0:rFonts ns0:ascii="宋体" ns0:hAnsi="宋体" ns0:eastAsia="宋体" ns0:cs="宋体"/>
          <ns0:sz ns0:val="24"/>
          <ns0:szCs ns0:val="24"/>
          <ns0:color ns0:val="000000"/>
        </ns0:rPr>
        <ns0:t xml:space="preserve"> JWT Token</ns0:t>
      </ns0:r>
      <ns0:r>
        <ns0:rPr>
          <ns0:rFonts ns0:ascii="宋体" ns0:hAnsi="宋体" ns0:eastAsia="宋体" ns0:cs="宋体"/>
          <ns0:sz ns0:val="24"/>
          <ns0:szCs ns0:val="24"/>
          <ns0:color ns0:val="000000"/>
        </ns0:rPr>
        <ns0:t>，并在</ns0:t>
      </ns0:r>
      <ns0:r>
        <ns0:rPr>
          <ns0:rFonts ns0:ascii="宋体" ns0:hAnsi="宋体" ns0:eastAsia="宋体" ns0:cs="宋体"/>
          <ns0:sz ns0:val="24"/>
          <ns0:szCs ns0:val="24"/>
          <ns0:color ns0:val="000000"/>
        </ns0:rPr>
        <ns0:t xml:space="preserve"> Token </ns0:t>
      </ns0:r>
      <ns0:r>
        <ns0:rPr>
          <ns0:rFonts ns0:ascii="宋体" ns0:hAnsi="宋体" ns0:eastAsia="宋体" ns0:cs="宋体"/>
          <ns0:sz ns0:val="24"/>
          <ns0:szCs ns0:val="24"/>
          <ns0:color ns0:val="000000"/>
        </ns0:rPr>
        <ns0:t>载荷中包含</ns0:t>
      </ns0:r>
      <ns0:r>
        <ns0:rPr>
          <ns0:rFonts ns0:ascii="宋体" ns0:hAnsi="宋体" ns0:eastAsia="宋体" ns0:cs="宋体"/>
          <ns0:sz ns0:val="24"/>
          <ns0:szCs ns0:val="24"/>
          <ns0:color ns0:val="000000"/>
        </ns0:rPr>
        <ns0:t xml:space="preserve"> userId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username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role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iat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exp </ns0:t>
      </ns0:r>
      <ns0:r>
        <ns0:rPr>
          <ns0:rFonts ns0:ascii="宋体" ns0:hAnsi="宋体" ns0:eastAsia="宋体" ns0:cs="宋体"/>
          <ns0:sz ns0:val="24"/>
          <ns0:szCs ns0:val="24"/>
          <ns0:color ns0:val="000000"/>
        </ns0:rPr>
        <ns0:t>等字段。客户端访问需要登录的接口时，应在</ns0:t>
      </ns0:r>
      <ns0:r>
        <ns0:rPr>
          <ns0:rFonts ns0:ascii="宋体" ns0:hAnsi="宋体" ns0:eastAsia="宋体" ns0:cs="宋体"/>
          <ns0:sz ns0:val="24"/>
          <ns0:szCs ns0:val="24"/>
          <ns0:color ns0:val="000000"/>
        </ns0:rPr>
        <ns0:t xml:space="preserve"> HTTP </ns0:t>
      </ns0:r>
      <ns0:r>
        <ns0:rPr>
          <ns0:rFonts ns0:ascii="宋体" ns0:hAnsi="宋体" ns0:eastAsia="宋体" ns0:cs="宋体"/>
          <ns0:sz ns0:val="24"/>
          <ns0:szCs ns0:val="24"/>
          <ns0:color ns0:val="000000"/>
        </ns0:rPr>
        <ns0:t>请求头中携带统一的鉴权头：</ns0:t>
      </ns0:r>
    </ns0:p>
    <ns0:p ns2:paraId="35B23801"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Authorization: Bearer &lt;token&gt;</ns0:t>
      </ns0:r>
    </ns0:p>
    <ns0:p ns2:paraId="111B43D3"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负责对客户端请求进行统一鉴权。对于</ns0:t>
      </ns0:r>
      <ns0:r>
        <ns0:rPr>
          <ns0:rFonts ns0:ascii="宋体" ns0:hAnsi="宋体" ns0:eastAsia="宋体" ns0:cs="宋体"/>
          <ns0:sz ns0:val="24"/>
          <ns0:szCs ns0:val="24"/>
          <ns0:color ns0:val="000000"/>
        </ns0:rPr>
        <ns0:t xml:space="preserve"> PUBLIC </ns0:t>
      </ns0:r>
      <ns0:r>
        <ns0:rPr>
          <ns0:rFonts ns0:ascii="宋体" ns0:hAnsi="宋体" ns0:eastAsia="宋体" ns0:cs="宋体"/>
          <ns0:sz ns0:val="24"/>
          <ns0:szCs ns0:val="24"/>
          <ns0:color ns0:val="000000"/>
        </ns0:rPr>
        <ns0:t>接口，</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允许未登录用户访问；对于</ns0:t>
      </ns0:r>
      <ns0:r>
        <ns0:rPr>
          <ns0:rFonts ns0:ascii="宋体" ns0:hAnsi="宋体" ns0:eastAsia="宋体" ns0:cs="宋体"/>
          <ns0:sz ns0:val="24"/>
          <ns0:szCs ns0:val="24"/>
          <ns0:color ns0:val="000000"/>
        </ns0:rPr>
        <ns0:t xml:space="preserve"> CUSTOMER </ns0:t>
      </ns0:r>
      <ns0:r>
        <ns0:rPr>
          <ns0:rFonts ns0:ascii="宋体" ns0:hAnsi="宋体" ns0:eastAsia="宋体" ns0:cs="宋体"/>
          <ns0:sz ns0:val="24"/>
          <ns0:szCs ns0:val="24"/>
          <ns0:color ns0:val="000000"/>
        </ns0:rPr>
        <ns0:t>接口，</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需要确认用户已登录且具备普通用户或管理员身份；对于</ns0:t>
      </ns0:r>
      <ns0:r>
        <ns0:rPr>
          <ns0:rFonts ns0:ascii="宋体" ns0:hAnsi="宋体" ns0:eastAsia="宋体" ns0:cs="宋体"/>
          <ns0:sz ns0:val="24"/>
          <ns0:szCs ns0:val="24"/>
          <ns0:color ns0:val="000000"/>
        </ns0:rPr>
        <ns0:t xml:space="preserve"> ADMIN </ns0:t>
      </ns0:r>
      <ns0:r>
        <ns0:rPr>
          <ns0:rFonts ns0:ascii="宋体" ns0:hAnsi="宋体" ns0:eastAsia="宋体" ns0:cs="宋体"/>
          <ns0:sz ns0:val="24"/>
          <ns0:szCs ns0:val="24"/>
          <ns0:color ns0:val="000000"/>
        </ns0:rPr>
        <ns0:t>接口，</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必须确认用户具备管理员角色。若请求未携带</ns0:t>
      </ns0:r>
      <ns0:r>
        <ns0:rPr>
          <ns0:rFonts ns0:ascii="宋体" ns0:hAnsi="宋体" ns0:eastAsia="宋体" ns0:cs="宋体"/>
          <ns0:sz ns0:val="24"/>
          <ns0:szCs ns0:val="24"/>
          <ns0:color ns0:val="000000"/>
        </ns0:rPr>
        <ns0:t xml:space="preserve"> Token</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Token </ns0:t>
      </ns0:r>
      <ns0:r>
        <ns0:rPr>
          <ns0:rFonts ns0:ascii="宋体" ns0:hAnsi="宋体" ns0:eastAsia="宋体" ns0:cs="宋体"/>
          <ns0:sz ns0:val="24"/>
          <ns0:szCs ns0:val="24"/>
          <ns0:color ns0:val="000000"/>
        </ns0:rPr>
        <ns0:t>无效或</ns0:t>
      </ns0:r>
      <ns0:r>
        <ns0:rPr>
          <ns0:rFonts ns0:ascii="宋体" ns0:hAnsi="宋体" ns0:eastAsia="宋体" ns0:cs="宋体"/>
          <ns0:sz ns0:val="24"/>
          <ns0:szCs ns0:val="24"/>
          <ns0:color ns0:val="000000"/>
        </ns0:rPr>
        <ns0:t xml:space="preserve"> Token </ns0:t>
      </ns0:r>
      <ns0:r>
        <ns0:rPr>
          <ns0:rFonts ns0:ascii="宋体" ns0:hAnsi="宋体" ns0:eastAsia="宋体" ns0:cs="宋体"/>
          <ns0:sz ns0:val="24"/>
          <ns0:szCs ns0:val="24"/>
          <ns0:color ns0:val="000000"/>
        </ns0:rPr>
        <ns0:t>已过期，系统返回</ns0:t>
      </ns0:r>
      <ns0:r>
        <ns0:rPr>
          <ns0:rFonts ns0:ascii="宋体" ns0:hAnsi="宋体" ns0:eastAsia="宋体" ns0:cs="宋体"/>
          <ns0:sz ns0:val="24"/>
          <ns0:szCs ns0:val="24"/>
          <ns0:color ns0:val="000000"/>
        </ns0:rPr>
        <ns0:t xml:space="preserve"> 401</ns0:t>
      </ns0:r>
      <ns0:r>
        <ns0:rPr>
          <ns0:rFonts ns0:ascii="宋体" ns0:hAnsi="宋体" ns0:eastAsia="宋体" ns0:cs="宋体"/>
          <ns0:sz ns0:val="24"/>
          <ns0:szCs ns0:val="24"/>
          <ns0:color ns0:val="000000"/>
        </ns0:rPr>
        <ns0:t>；若用户已登录但角色权限不足，系统返回</ns0:t>
      </ns0:r>
      <ns0:r>
        <ns0:rPr>
          <ns0:rFonts ns0:ascii="宋体" ns0:hAnsi="宋体" ns0:eastAsia="宋体" ns0:cs="宋体"/>
          <ns0:sz ns0:val="24"/>
          <ns0:szCs ns0:val="24"/>
          <ns0:color ns0:val="000000"/>
        </ns0:rPr>
        <ns0:t xml:space="preserve"> 403</ns0:t>
      </ns0:r>
      <ns0:r>
        <ns0:rPr>
          <ns0:rFonts ns0:ascii="宋体" ns0:hAnsi="宋体" ns0:eastAsia="宋体" ns0:cs="宋体"/>
          <ns0:sz ns0:val="24"/>
          <ns0:szCs ns0:val="24"/>
          <ns0:color ns0:val="000000"/>
        </ns0:rPr>
        <ns0:t>。</ns0:t>
      </ns0:r>
    </ns0:p>
    <ns0:p ns2:paraId="5E05B7BD"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为避免各业务服务重复实现认证逻辑，本项目将认证和权限判断尽可能收敛到</ns0:t>
      </ns0:r>
      <ns0:r>
        <ns0:rPr>
          <ns0:rFonts ns0:ascii="宋体" ns0:hAnsi="宋体" ns0:eastAsia="宋体" ns0:cs="宋体"/>
          <ns0:sz ns0:val="24"/>
          <ns0:szCs ns0:val="24"/>
          <ns0:color ns0:val="000000"/>
        </ns0:rPr>
        <ns0:t xml:space="preserve"> Gateway</ns0:t>
      </ns0:r>
      <ns0:r>
        <ns0:rPr>
          <ns0:rFonts ns0:ascii="宋体" ns0:hAnsi="宋体" ns0:eastAsia="宋体" ns0:cs="宋体"/>
          <ns0:sz ns0:val="24"/>
          <ns0:szCs ns0:val="24"/>
          <ns0:color ns0:val="000000"/>
        </ns0:rPr>
        <ns0:t>。业务服务默认只信任</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注入的用户上下文信息，不自行解析客户端侧</ns0:t>
      </ns0:r>
      <ns0:r>
        <ns0:rPr>
          <ns0:rFonts ns0:ascii="宋体" ns0:hAnsi="宋体" ns0:eastAsia="宋体" ns0:cs="宋体"/>
          <ns0:sz ns0:val="24"/>
          <ns0:szCs ns0:val="24"/>
          <ns0:color ns0:val="000000"/>
        </ns0:rPr>
        <ns0:t xml:space="preserve"> Token</ns0:t>
      </ns0:r>
      <ns0:r>
        <ns0:rPr>
          <ns0:rFonts ns0:ascii="宋体" ns0:hAnsi="宋体" ns0:eastAsia="宋体" ns0:cs="宋体"/>
          <ns0:sz ns0:val="24"/>
          <ns0:szCs ns0:val="24"/>
          <ns0:color ns0:val="000000"/>
        </ns0:rPr>
        <ns0:t>，也不接受缺少用户上下文的直连内部服务请求。该设计可以保证认证规则的一致性，并降低商品、秒杀、订单、推送和</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服务中的重复鉴权代码。</ns0:t>
      </ns0:r>
    </ns0:p>
    <ns0:p ns2:paraId="1C66AF72" ns2:textId="77777777" ns0:rsidR="00997984" ns0:rsidRDefault="00000000">
      <ns0:pPr>
        <ns0:pStyle ns0:val="31"/>
        <ns0:keepNext/>
        <ns0:widowControl/>
        <ns0:spacing ns0:before="120" ns0:after="120" ns0:line="360" ns0:lineRule="auto"/>
        <ns0:jc ns0:val="left"/>
        <ns0:rPr>
          <ns0:b ns0:val="0"/>
        </ns0:rPr>
      </ns0:pPr>
      <ns0:bookmarkStart ns0:id="18" ns0:name="_Toc13729"/>
      <ns0:bookmarkStart ns0:id="19" ns0:name="_Toc234330898"/>
      <ns0:bookmarkEnd ns0:id="18"/>
      <ns0:r>
        <ns0:rPr>
          <ns0:rFonts ns0:ascii="黑体" ns0:hAnsi="黑体" ns0:eastAsia="黑体" ns0:cs="黑体"/>
          <ns0:sz ns0:val="24"/>
          <ns0:szCs ns0:val="24"/>
          <ns0:color ns0:val="000000"/>
          <ns0:b/>
          <ns0:bCs/>
        </ns0:rPr>
        <ns0:t xml:space="preserve">1.6.3 </ns0:t>
      </ns0:r>
      <ns0:r>
        <ns0:rPr>
          <ns0:rFonts ns0:ascii="黑体" ns0:hAnsi="黑体" ns0:eastAsia="黑体" ns0:cs="黑体"/>
          <ns0:sz ns0:val="24"/>
          <ns0:szCs ns0:val="24"/>
          <ns0:color ns0:val="000000"/>
          <ns0:b/>
          <ns0:bCs/>
        </ns0:rPr>
        <ns0:t>商品与库存管理需求</ns0:t>
      </ns0:r>
      <ns0:bookmarkEnd ns0:id="19"/>
    </ns0:p>
    <ns0:p ns2:paraId="2A655D77"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商品与库存管理是秒杀链路的基础数据准备环节。系统需要支持管理员创建商品、维护商品基础信息、设置库存数量，并为普通用户和</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咨询模块提供可查询的商品详情。商品数据最终持久化在</ns0:t>
      </ns0:r>
      <ns0:r>
        <ns0:rPr>
          <ns0:rFonts ns0:ascii="宋体" ns0:hAnsi="宋体" ns0:eastAsia="宋体" ns0:cs="宋体"/>
          <ns0:sz ns0:val="24"/>
          <ns0:szCs ns0:val="24"/>
          <ns0:color ns0:val="000000"/>
        </ns0:rPr>
        <ns0:t xml:space="preserve"> MySQL </ns0:t>
      </ns0:r>
      <ns0:r>
        <ns0:rPr>
          <ns0:rFonts ns0:ascii="宋体" ns0:hAnsi="宋体" ns0:eastAsia="宋体" ns0:cs="宋体"/>
          <ns0:sz ns0:val="24"/>
          <ns0:szCs ns0:val="24"/>
          <ns0:color ns0:val="000000"/>
        </ns0:rPr>
        <ns0:t>的</ns0:t>
      </ns0:r>
      <ns0:r>
        <ns0:rPr>
          <ns0:rFonts ns0:ascii="宋体" ns0:hAnsi="宋体" ns0:eastAsia="宋体" ns0:cs="宋体"/>
          <ns0:sz ns0:val="24"/>
          <ns0:szCs ns0:val="24"/>
          <ns0:color ns0:val="000000"/>
        </ns0:rPr>
        <ns0:t xml:space="preserve"> products </ns0:t>
      </ns0:r>
      <ns0:r>
        <ns0:rPr>
          <ns0:rFonts ns0:ascii="宋体" ns0:hAnsi="宋体" ns0:eastAsia="宋体" ns0:cs="宋体"/>
          <ns0:sz ns0:val="24"/>
          <ns0:szCs ns0:val="24"/>
          <ns0:color ns0:val="000000"/>
        </ns0:rPr>
        <ns0:t>表中，库存数据独立保存在</ns0:t>
      </ns0:r>
      <ns0:r>
        <ns0:rPr>
          <ns0:rFonts ns0:ascii="宋体" ns0:hAnsi="宋体" ns0:eastAsia="宋体" ns0:cs="宋体"/>
          <ns0:sz ns0:val="24"/>
          <ns0:szCs ns0:val="24"/>
          <ns0:color ns0:val="000000"/>
        </ns0:rPr>
        <ns0:t xml:space="preserve"> product_stocks </ns0:t>
      </ns0:r>
      <ns0:r>
        <ns0:rPr>
          <ns0:rFonts ns0:ascii="宋体" ns0:hAnsi="宋体" ns0:eastAsia="宋体" ns0:cs="宋体"/>
          <ns0:sz ns0:val="24"/>
          <ns0:szCs ns0:val="24"/>
          <ns0:color ns0:val="000000"/>
        </ns0:rPr>
        <ns0:t>表中，避免商品描述信息与高频变化的库存字段耦合。</ns0:t>
      </ns0:r>
    </ns0:p>
    <ns0:p ns2:paraId="0DBF68CA"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在本项目中，商品创建接口为</ns0:t>
      </ns0:r>
      <ns0:r>
        <ns0:rPr>
          <ns0:rFonts ns0:ascii="宋体" ns0:hAnsi="宋体" ns0:eastAsia="宋体" ns0:cs="宋体"/>
          <ns0:sz ns0:val="24"/>
          <ns0:szCs ns0:val="24"/>
          <ns0:color ns0:val="000000"/>
        </ns0:rPr>
        <ns0:t xml:space="preserve"> POST /api/products</ns0:t>
      </ns0:r>
      <ns0:r>
        <ns0:rPr>
          <ns0:rFonts ns0:ascii="宋体" ns0:hAnsi="宋体" ns0:eastAsia="宋体" ns0:cs="宋体"/>
          <ns0:sz ns0:val="24"/>
          <ns0:szCs ns0:val="24"/>
          <ns0:color ns0:val="000000"/>
        </ns0:rPr>
        <ns0:t>，库存设置接口为</ns0:t>
      </ns0:r>
      <ns0:r>
        <ns0:rPr>
          <ns0:rFonts ns0:ascii="宋体" ns0:hAnsi="宋体" ns0:eastAsia="宋体" ns0:cs="宋体"/>
          <ns0:sz ns0:val="24"/>
          <ns0:szCs ns0:val="24"/>
          <ns0:color ns0:val="000000"/>
        </ns0:rPr>
        <ns0:t xml:space="preserve"> PUT /api/products/{productId}/stock</ns0:t>
      </ns0:r>
      <ns0:r>
        <ns0:rPr>
          <ns0:rFonts ns0:ascii="宋体" ns0:hAnsi="宋体" ns0:eastAsia="宋体" ns0:cs="宋体"/>
          <ns0:sz ns0:val="24"/>
          <ns0:szCs ns0:val="24"/>
          <ns0:color ns0:val="000000"/>
        </ns0:rPr>
        <ns0:t>，均属于</ns0:t>
      </ns0:r>
      <ns0:r>
        <ns0:rPr>
          <ns0:rFonts ns0:ascii="宋体" ns0:hAnsi="宋体" ns0:eastAsia="宋体" ns0:cs="宋体"/>
          <ns0:sz ns0:val="24"/>
          <ns0:szCs ns0:val="24"/>
          <ns0:color ns0:val="000000"/>
        </ns0:rPr>
        <ns0:t xml:space="preserve"> ADMIN </ns0:t>
      </ns0:r>
      <ns0:r>
        <ns0:rPr>
          <ns0:rFonts ns0:ascii="宋体" ns0:hAnsi="宋体" ns0:eastAsia="宋体" ns0:cs="宋体"/>
          <ns0:sz ns0:val="24"/>
          <ns0:szCs ns0:val="24"/>
          <ns0:color ns0:val="000000"/>
        </ns0:rPr>
        <ns0:t>权限。商品列表和商品详情查询属于</ns0:t>
      </ns0:r>
      <ns0:r>
        <ns0:rPr>
          <ns0:rFonts ns0:ascii="宋体" ns0:hAnsi="宋体" ns0:eastAsia="宋体" ns0:cs="宋体"/>
          <ns0:sz ns0:val="24"/>
          <ns0:szCs ns0:val="24"/>
          <ns0:color ns0:val="000000"/>
        </ns0:rPr>
        <ns0:t xml:space="preserve"> PUBLIC </ns0:t>
      </ns0:r>
      <ns0:r>
        <ns0:rPr>
          <ns0:rFonts ns0:ascii="宋体" ns0:hAnsi="宋体" ns0:eastAsia="宋体" ns0:cs="宋体"/>
          <ns0:sz ns0:val="24"/>
          <ns0:szCs ns0:val="24"/>
          <ns0:color ns0:val="000000"/>
        </ns0:rPr>
        <ns0:t>权限，便于用户在未参与秒杀前浏览商品信息，也便于</ns0:t>
      </ns0:r>
      <ns0:r>
        <ns0:rPr>
          <ns0:rFonts ns0:ascii="宋体" ns0:hAnsi="宋体" ns0:eastAsia="宋体" ns0:cs="宋体"/>
          <ns0:sz ns0:val="24"/>
          <ns0:szCs ns0:val="24"/>
          <ns0:color ns0:val="000000"/>
        </ns0:rPr>
        <ns0:t xml:space="preserve"> ai-service </ns0:t>
      </ns0:r>
      <ns0:r>
        <ns0:rPr>
          <ns0:rFonts ns0:ascii="宋体" ns0:hAnsi="宋体" ns0:eastAsia="宋体" ns0:cs="宋体"/>
          <ns0:sz ns0:val="24"/>
          <ns0:szCs ns0:val="24"/>
          <ns0:color ns0:val="000000"/>
        </ns0:rPr>
        <ns0:t>在构造商品咨询上下文时读取商品名称、描述、价格和状态等字段。</ns0:t>
      </ns0:r>
    </ns0:p>
    <ns0:p ns2:paraId="0323B699"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库存管理需要区分</ns0:t>
      </ns0:r>
      <ns0:r>
        <ns0:rPr>
          <ns0:rFonts ns0:ascii="宋体" ns0:hAnsi="宋体" ns0:eastAsia="宋体" ns0:cs="宋体"/>
          <ns0:sz ns0:val="24"/>
          <ns0:szCs ns0:val="24"/>
          <ns0:color ns0:val="000000"/>
        </ns0:rPr>
        <ns0:t xml:space="preserve"> total_stock</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available_stock </ns0:t>
      </ns0:r>
      <ns0:r>
        <ns0:rPr>
          <ns0:rFonts ns0:ascii="宋体" ns0:hAnsi="宋体" ns0:eastAsia="宋体" ns0:cs="宋体"/>
          <ns0:sz ns0:val="24"/>
          <ns0:szCs ns0:val="24"/>
          <ns0:color ns0:val="000000"/>
        </ns0:rPr>
        <ns0:t>与</ns0:t>
      </ns0:r>
      <ns0:r>
        <ns0:rPr>
          <ns0:rFonts ns0:ascii="宋体" ns0:hAnsi="宋体" ns0:eastAsia="宋体" ns0:cs="宋体"/>
          <ns0:sz ns0:val="24"/>
          <ns0:szCs ns0:val="24"/>
          <ns0:color ns0:val="000000"/>
        </ns0:rPr>
        <ns0:t xml:space="preserve"> reserved_stock</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total_stock </ns0:t>
      </ns0:r>
      <ns0:r>
        <ns0:rPr>
          <ns0:rFonts ns0:ascii="宋体" ns0:hAnsi="宋体" ns0:eastAsia="宋体" ns0:cs="宋体"/>
          <ns0:sz ns0:val="24"/>
          <ns0:szCs ns0:val="24"/>
          <ns0:color ns0:val="000000"/>
        </ns0:rPr>
        <ns0:t>表示商品总库存，</ns0:t>
      </ns0:r>
      <ns0:r>
        <ns0:rPr>
          <ns0:rFonts ns0:ascii="宋体" ns0:hAnsi="宋体" ns0:eastAsia="宋体" ns0:cs="宋体"/>
          <ns0:sz ns0:val="24"/>
          <ns0:szCs ns0:val="24"/>
          <ns0:color ns0:val="000000"/>
        </ns0:rPr>
        <ns0:t xml:space="preserve">available_stock </ns0:t>
      </ns0:r>
      <ns0:r>
        <ns0:rPr>
          <ns0:rFonts ns0:ascii="宋体" ns0:hAnsi="宋体" ns0:eastAsia="宋体" ns0:cs="宋体"/>
          <ns0:sz ns0:val="24"/>
          <ns0:szCs ns0:val="24"/>
          <ns0:color ns0:val="000000"/>
        </ns0:rPr>
        <ns0:t>表示普通可售库存，</ns0:t>
      </ns0:r>
      <ns0:r>
        <ns0:rPr>
          <ns0:rFonts ns0:ascii="宋体" ns0:hAnsi="宋体" ns0:eastAsia="宋体" ns0:cs="宋体"/>
          <ns0:sz ns0:val="24"/>
          <ns0:szCs ns0:val="24"/>
          <ns0:color ns0:val="000000"/>
        </ns0:rPr>
        <ns0:t xml:space="preserve">reserved_stock </ns0:t>
      </ns0:r>
      <ns0:r>
        <ns0:rPr>
          <ns0:rFonts ns0:ascii="宋体" ns0:hAnsi="宋体" ns0:eastAsia="宋体" ns0:cs="宋体"/>
          <ns0:sz ns0:val="24"/>
          <ns0:szCs ns0:val="24"/>
          <ns0:color ns0:val="000000"/>
        </ns0:rPr>
        <ns0:t>表示已经划入秒杀活动的预留库存。创建秒杀活动时，</ns0:t>
      </ns0:r>
      <ns0:r>
        <ns0:rPr>
          <ns0:rFonts ns0:ascii="宋体" ns0:hAnsi="宋体" ns0:eastAsia="宋体" ns0:cs="宋体"/>
          <ns0:sz ns0:val="24"/>
          <ns0:szCs ns0:val="24"/>
          <ns0:color ns0:val="000000"/>
        </ns0:rPr>
        <ns0:t xml:space="preserve">product-seckill-service </ns0:t>
      </ns0:r>
      <ns0:r>
        <ns0:rPr>
          <ns0:rFonts ns0:ascii="宋体" ns0:hAnsi="宋体" ns0:eastAsia="宋体" ns0:cs="宋体"/>
          <ns0:sz ns0:val="24"/>
          <ns0:szCs ns0:val="24"/>
          <ns0:color ns0:val="000000"/>
        </ns0:rPr>
        <ns0:t>会通过数据库行锁读取库存记录，并将活动库存从</ns0:t>
      </ns0:r>
      <ns0:r>
        <ns0:rPr>
          <ns0:rFonts ns0:ascii="宋体" ns0:hAnsi="宋体" ns0:eastAsia="宋体" ns0:cs="宋体"/>
          <ns0:sz ns0:val="24"/>
          <ns0:szCs ns0:val="24"/>
          <ns0:color ns0:val="000000"/>
        </ns0:rPr>
        <ns0:t xml:space="preserve"> available_stock </ns0:t>
      </ns0:r>
      <ns0:r>
        <ns0:rPr>
          <ns0:rFonts ns0:ascii="宋体" ns0:hAnsi="宋体" ns0:eastAsia="宋体" ns0:cs="宋体"/>
          <ns0:sz ns0:val="24"/>
          <ns0:szCs ns0:val="24"/>
          <ns0:color ns0:val="000000"/>
        </ns0:rPr>
        <ns0:t>转移到</ns0:t>
      </ns0:r>
      <ns0:r>
        <ns0:rPr>
          <ns0:rFonts ns0:ascii="宋体" ns0:hAnsi="宋体" ns0:eastAsia="宋体" ns0:cs="宋体"/>
          <ns0:sz ns0:val="24"/>
          <ns0:szCs ns0:val="24"/>
          <ns0:color ns0:val="000000"/>
        </ns0:rPr>
        <ns0:t xml:space="preserve"> reserved_stock</ns0:t>
      </ns0:r>
      <ns0:r>
        <ns0:rPr>
          <ns0:rFonts ns0:ascii="宋体" ns0:hAnsi="宋体" ns0:eastAsia="宋体" ns0:cs="宋体"/>
          <ns0:sz ns0:val="24"/>
          <ns0:szCs ns0:val="24"/>
          <ns0:color ns0:val="000000"/>
        </ns0:rPr>
        <ns0:t>，随后再把活动库存预热到</ns0:t>
      </ns0:r>
      <ns0:r>
        <ns0:rPr>
          <ns0:rFonts ns0:ascii="宋体" ns0:hAnsi="宋体" ns0:eastAsia="宋体" ns0:cs="宋体"/>
          <ns0:sz ns0:val="24"/>
          <ns0:szCs ns0:val="24"/>
          <ns0:color ns0:val="000000"/>
        </ns0:rPr>
        <ns0:t xml:space="preserve"> Redis</ns0:t>
      </ns0:r>
      <ns0:r>
        <ns0:rPr>
          <ns0:rFonts ns0:ascii="宋体" ns0:hAnsi="宋体" ns0:eastAsia="宋体" ns0:cs="宋体"/>
          <ns0:sz ns0:val="24"/>
          <ns0:szCs ns0:val="24"/>
          <ns0:color ns0:val="000000"/>
        </ns0:rPr>
        <ns0:t>。这样可以避免同一份库存既被普通销售使用，又被秒杀活动重复占用。</ns0:t>
      </ns0:r>
    </ns0:p>
    <ns0:p ns2:paraId="0C20BB51"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代码实现中，</ns0:t>
      </ns0:r>
      <ns0:r>
        <ns0:rPr>
          <ns0:rFonts ns0:ascii="宋体" ns0:hAnsi="宋体" ns0:eastAsia="宋体" ns0:cs="宋体"/>
          <ns0:sz ns0:val="24"/>
          <ns0:szCs ns0:val="24"/>
          <ns0:color ns0:val="000000"/>
        </ns0:rPr>
        <ns0:t xml:space="preserve">ProductService </ns0:t>
      </ns0:r>
      <ns0:r>
        <ns0:rPr>
          <ns0:rFonts ns0:ascii="宋体" ns0:hAnsi="宋体" ns0:eastAsia="宋体" ns0:cs="宋体"/>
          <ns0:sz ns0:val="24"/>
          <ns0:szCs ns0:val="24"/>
          <ns0:color ns0:val="000000"/>
        </ns0:rPr>
        <ns0:t>负责商品创建、分页查询、详情查询和库存设置；</ns0:t>
      </ns0:r>
      <ns0:r>
        <ns0:rPr>
          <ns0:rFonts ns0:ascii="宋体" ns0:hAnsi="宋体" ns0:eastAsia="宋体" ns0:cs="宋体"/>
          <ns0:sz ns0:val="24"/>
          <ns0:szCs ns0:val="24"/>
          <ns0:color ns0:val="000000"/>
        </ns0:rPr>
        <ns0:t>Product</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ProductStock </ns0:t>
      </ns0:r>
      <ns0:r>
        <ns0:rPr>
          <ns0:rFonts ns0:ascii="宋体" ns0:hAnsi="宋体" ns0:eastAsia="宋体" ns0:cs="宋体"/>
          <ns0:sz ns0:val="24"/>
          <ns0:szCs ns0:val="24"/>
          <ns0:color ns0:val="000000"/>
        </ns0:rPr>
        <ns0:t>与对应</ns0:t>
      </ns0:r>
      <ns0:r>
        <ns0:rPr>
          <ns0:rFonts ns0:ascii="宋体" ns0:hAnsi="宋体" ns0:eastAsia="宋体" ns0:cs="宋体"/>
          <ns0:sz ns0:val="24"/>
          <ns0:szCs ns0:val="24"/>
          <ns0:color ns0:val="000000"/>
        </ns0:rPr>
        <ns0:t xml:space="preserve"> Repository </ns0:t>
      </ns0:r>
      <ns0:r>
        <ns0:rPr>
          <ns0:rFonts ns0:ascii="宋体" ns0:hAnsi="宋体" ns0:eastAsia="宋体" ns0:cs="宋体"/>
          <ns0:sz ns0:val="24"/>
          <ns0:szCs ns0:val="24"/>
          <ns0:color ns0:val="000000"/>
        </ns0:rPr>
        <ns0:t>负责</ns0:t>
      </ns0:r>
      <ns0:r>
        <ns0:rPr>
          <ns0:rFonts ns0:ascii="宋体" ns0:hAnsi="宋体" ns0:eastAsia="宋体" ns0:cs="宋体"/>
          <ns0:sz ns0:val="24"/>
          <ns0:szCs ns0:val="24"/>
          <ns0:color ns0:val="000000"/>
        </ns0:rPr>
        <ns0:t xml:space="preserve"> MySQL </ns0:t>
      </ns0:r>
      <ns0:r>
        <ns0:rPr>
          <ns0:rFonts ns0:ascii="宋体" ns0:hAnsi="宋体" ns0:eastAsia="宋体" ns0:cs="宋体"/>
          <ns0:sz ns0:val="24"/>
          <ns0:szCs ns0:val="24"/>
          <ns0:color ns0:val="000000"/>
        </ns0:rPr>
        <ns0:t>映射。库存设置时如果新总库存小于已预留库存，系统返回业务冲突，避免管理员误操作破坏已经创建的秒杀活动。</ns0:t>
      </ns0:r>
    </ns0:p>
    <ns0:p ns2:paraId="5EBEBA97" ns2:textId="77777777" ns0:rsidR="00997984" ns0:rsidRDefault="00000000">
      <ns0:pPr>
        <ns0:pStyle ns0:val="31"/>
        <ns0:keepNext/>
        <ns0:widowControl/>
        <ns0:spacing ns0:before="120" ns0:after="120" ns0:line="360" ns0:lineRule="auto"/>
        <ns0:jc ns0:val="left"/>
        <ns0:rPr>
          <ns0:b ns0:val="0"/>
        </ns0:rPr>
      </ns0:pPr>
      <ns0:bookmarkStart ns0:id="20" ns0:name="_Toc16467"/>
      <ns0:bookmarkStart ns0:id="21" ns0:name="_Toc234330899"/>
      <ns0:bookmarkEnd ns0:id="20"/>
      <ns0:r>
        <ns0:rPr>
          <ns0:rFonts ns0:ascii="黑体" ns0:hAnsi="黑体" ns0:eastAsia="黑体" ns0:cs="黑体"/>
          <ns0:sz ns0:val="24"/>
          <ns0:szCs ns0:val="24"/>
          <ns0:color ns0:val="000000"/>
          <ns0:b/>
          <ns0:bCs/>
        </ns0:rPr>
        <ns0:t xml:space="preserve">1.6.4 </ns0:t>
      </ns0:r>
      <ns0:r>
        <ns0:rPr>
          <ns0:rFonts ns0:ascii="黑体" ns0:hAnsi="黑体" ns0:eastAsia="黑体" ns0:cs="黑体"/>
          <ns0:sz ns0:val="24"/>
          <ns0:szCs ns0:val="24"/>
          <ns0:color ns0:val="000000"/>
          <ns0:b/>
          <ns0:bCs/>
        </ns0:rPr>
        <ns0:t>秒杀活动与订单管理需求</ns0:t>
      </ns0:r>
      <ns0:bookmarkEnd ns0:id="21"/>
    </ns0:p>
    <ns0:p ns2:paraId="56090B1C"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秒杀活动与订单管理需求围绕</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高并发抢购、快速响应、异步落库、结果可查</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展开。管理员需要能够基于已有商品创建秒杀活动，指定活动开始时间、结束时间、秒杀价和活动库存；普通用户需要能够发起秒杀请求，并在秒杀接口返回</ns0:t>
      </ns0:r>
      <ns0:r>
        <ns0:rPr>
          <ns0:rFonts ns0:ascii="宋体" ns0:hAnsi="宋体" ns0:eastAsia="宋体" ns0:cs="宋体"/>
          <ns0:sz ns0:val="24"/>
          <ns0:szCs ns0:val="24"/>
          <ns0:color ns0:val="000000"/>
        </ns0:rPr>
        <ns0:t xml:space="preserve"> QUEUEING </ns0:t>
      </ns0:r>
      <ns0:r>
        <ns0:rPr>
          <ns0:rFonts ns0:ascii="宋体" ns0:hAnsi="宋体" ns0:eastAsia="宋体" ns0:cs="宋体"/>
          <ns0:sz ns0:val="24"/>
          <ns0:szCs ns0:val="24"/>
          <ns0:color ns0:val="000000"/>
        </ns0:rPr>
        <ns0:t>后通过结果查询、订单查询或实时推送获得最终创建结果。</ns0:t>
      </ns0:r>
    </ns0:p>
    <ns0:p ns2:paraId="33FC210A"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秒杀请求不能直接同步写入订单数据库。课程指导书明确要求</ns0:t>
      </ns0:r>
      <ns0:r>
        <ns0:rPr>
          <ns0:rFonts ns0:ascii="宋体" ns0:hAnsi="宋体" ns0:eastAsia="宋体" ns0:cs="宋体"/>
          <ns0:sz ns0:val="24"/>
          <ns0:szCs ns0:val="24"/>
          <ns0:color ns0:val="000000"/>
        </ns0:rPr>
        <ns0:t xml:space="preserve"> 100 </ns0:t>
      </ns0:r>
      <ns0:r>
        <ns0:rPr>
          <ns0:rFonts ns0:ascii="宋体" ns0:hAnsi="宋体" ns0:eastAsia="宋体" ns0:cs="宋体"/>
          <ns0:sz ns0:val="24"/>
          <ns0:szCs ns0:val="24"/>
          <ns0:color ns0:val="000000"/>
        </ns0:rPr>
        <ns0:t>件库存面对大量并发请求时不能直接</ns0:t>
      </ns0:r>
      <ns0:r>
        <ns0:rPr>
          <ns0:rFonts ns0:ascii="宋体" ns0:hAnsi="宋体" ns0:eastAsia="宋体" ns0:cs="宋体"/>
          <ns0:sz ns0:val="24"/>
          <ns0:szCs ns0:val="24"/>
          <ns0:color ns0:val="000000"/>
        </ns0:rPr>
        <ns0:t xml:space="preserve"> update </ns0:t>
      </ns0:r>
      <ns0:r>
        <ns0:rPr>
          <ns0:rFonts ns0:ascii="宋体" ns0:hAnsi="宋体" ns0:eastAsia="宋体" ns0:cs="宋体"/>
          <ns0:sz ns0:val="24"/>
          <ns0:szCs ns0:val="24"/>
          <ns0:color ns0:val="000000"/>
        </ns0:rPr>
        <ns0:t>数据库库存，因此本项目将用户请求拆为两个阶段：第一阶段在</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中完成资格抢占和库存扣减；第二阶段通过</ns0:t>
      </ns0:r>
      <ns0:r>
        <ns0:rPr>
          <ns0:rFonts ns0:ascii="宋体" ns0:hAnsi="宋体" ns0:eastAsia="宋体" ns0:cs="宋体"/>
          <ns0:sz ns0:val="24"/>
          <ns0:szCs ns0:val="24"/>
          <ns0:color ns0:val="000000"/>
        </ns0:rPr>
        <ns0:t xml:space="preserve"> RabbitMQ </ns0:t>
      </ns0:r>
      <ns0:r>
        <ns0:rPr>
          <ns0:rFonts ns0:ascii="宋体" ns0:hAnsi="宋体" ns0:eastAsia="宋体" ns0:cs="宋体"/>
          <ns0:sz ns0:val="24"/>
          <ns0:szCs ns0:val="24"/>
          <ns0:color ns0:val="000000"/>
        </ns0:rPr>
        <ns0:t>将订单创建请求异步交给</ns0:t>
      </ns0:r>
      <ns0:r>
        <ns0:rPr>
          <ns0:rFonts ns0:ascii="宋体" ns0:hAnsi="宋体" ns0:eastAsia="宋体" ns0:cs="宋体"/>
          <ns0:sz ns0:val="24"/>
          <ns0:szCs ns0:val="24"/>
          <ns0:color ns0:val="000000"/>
        </ns0:rPr>
        <ns0:t xml:space="preserve"> order-service </ns0:t>
      </ns0:r>
      <ns0:r>
        <ns0:rPr>
          <ns0:rFonts ns0:ascii="宋体" ns0:hAnsi="宋体" ns0:eastAsia="宋体" ns0:cs="宋体"/>
          <ns0:sz ns0:val="24"/>
          <ns0:szCs ns0:val="24"/>
          <ns0:color ns0:val="000000"/>
        </ns0:rPr>
        <ns0:t>消费落库。</ns0:t>
      </ns0:r>
    </ns0:p>
    <ns0:p ns2:paraId="6A8C5DBD"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订单管理需求包括普通用户查询个人订单列表、查看订单详情，以及管理员查询订单列表。订单服务需要持久化</ns0:t>
      </ns0:r>
      <ns0:r>
        <ns0:rPr>
          <ns0:rFonts ns0:ascii="宋体" ns0:hAnsi="宋体" ns0:eastAsia="宋体" ns0:cs="宋体"/>
          <ns0:sz ns0:val="24"/>
          <ns0:szCs ns0:val="24"/>
          <ns0:color ns0:val="000000"/>
        </ns0:rPr>
        <ns0:t xml:space="preserve"> orders </ns0:t>
      </ns0:r>
      <ns0:r>
        <ns0:rPr>
          <ns0:rFonts ns0:ascii="宋体" ns0:hAnsi="宋体" ns0:eastAsia="宋体" ns0:cs="宋体"/>
          <ns0:sz ns0:val="24"/>
          <ns0:szCs ns0:val="24"/>
          <ns0:color ns0:val="000000"/>
        </ns0:rPr>
        <ns0:t>与</ns0:t>
      </ns0:r>
      <ns0:r>
        <ns0:rPr>
          <ns0:rFonts ns0:ascii="宋体" ns0:hAnsi="宋体" ns0:eastAsia="宋体" ns0:cs="宋体"/>
          <ns0:sz ns0:val="24"/>
          <ns0:szCs ns0:val="24"/>
          <ns0:color ns0:val="000000"/>
        </ns0:rPr>
        <ns0:t xml:space="preserve"> order_items </ns0:t>
      </ns0:r>
      <ns0:r>
        <ns0:rPr>
          <ns0:rFonts ns0:ascii="宋体" ns0:hAnsi="宋体" ns0:eastAsia="宋体" ns0:cs="宋体"/>
          <ns0:sz ns0:val="24"/>
          <ns0:szCs ns0:val="24"/>
          <ns0:color ns0:val="000000"/>
        </ns0:rPr>
        <ns0:t>两类数据，同时通过</ns0:t>
      </ns0:r>
      <ns0:r>
        <ns0:rPr>
          <ns0:rFonts ns0:ascii="宋体" ns0:hAnsi="宋体" ns0:eastAsia="宋体" ns0:cs="宋体"/>
          <ns0:sz ns0:val="24"/>
          <ns0:szCs ns0:val="24"/>
          <ns0:color ns0:val="000000"/>
        </ns0:rPr>
        <ns0:t xml:space="preserve"> mq_message_logs </ns0:t>
      </ns0:r>
      <ns0:r>
        <ns0:rPr>
          <ns0:rFonts ns0:ascii="宋体" ns0:hAnsi="宋体" ns0:eastAsia="宋体" ns0:cs="宋体"/>
          <ns0:sz ns0:val="24"/>
          <ns0:szCs ns0:val="24"/>
          <ns0:color ns0:val="000000"/>
        </ns0:rPr>
        <ns0:t>记录消息处理状态。为了保证同一用户对同一秒杀活动只能生成一笔订单，</ns0:t>
      </ns0:r>
      <ns0:r>
        <ns0:rPr>
          <ns0:rFonts ns0:ascii="宋体" ns0:hAnsi="宋体" ns0:eastAsia="宋体" ns0:cs="宋体"/>
          <ns0:sz ns0:val="24"/>
          <ns0:szCs ns0:val="24"/>
          <ns0:color ns0:val="000000"/>
        </ns0:rPr>
        <ns0:t xml:space="preserve">orders </ns0:t>
      </ns0:r>
      <ns0:r>
        <ns0:rPr>
          <ns0:rFonts ns0:ascii="宋体" ns0:hAnsi="宋体" ns0:eastAsia="宋体" ns0:cs="宋体"/>
          <ns0:sz ns0:val="24"/>
          <ns0:szCs ns0:val="24"/>
          <ns0:color ns0:val="000000"/>
        </ns0:rPr>
        <ns0:t>表设置</ns0:t>
      </ns0:r>
      <ns0:r>
        <ns0:rPr>
          <ns0:rFonts ns0:ascii="宋体" ns0:hAnsi="宋体" ns0:eastAsia="宋体" ns0:cs="宋体"/>
          <ns0:sz ns0:val="24"/>
          <ns0:szCs ns0:val="24"/>
          <ns0:color ns0:val="000000"/>
        </ns0:rPr>
        <ns0:t xml:space="preserve"> user_id </ns0:t>
      </ns0:r>
      <ns0:r>
        <ns0:rPr>
          <ns0:rFonts ns0:ascii="宋体" ns0:hAnsi="宋体" ns0:eastAsia="宋体" ns0:cs="宋体"/>
          <ns0:sz ns0:val="24"/>
          <ns0:szCs ns0:val="24"/>
          <ns0:color ns0:val="000000"/>
        </ns0:rPr>
        <ns0:t>与</ns0:t>
      </ns0:r>
      <ns0:r>
        <ns0:rPr>
          <ns0:rFonts ns0:ascii="宋体" ns0:hAnsi="宋体" ns0:eastAsia="宋体" ns0:cs="宋体"/>
          <ns0:sz ns0:val="24"/>
          <ns0:szCs ns0:val="24"/>
          <ns0:color ns0:val="000000"/>
        </ns0:rPr>
        <ns0:t xml:space="preserve"> activity_id </ns0:t>
      </ns0:r>
      <ns0:r>
        <ns0:rPr>
          <ns0:rFonts ns0:ascii="宋体" ns0:hAnsi="宋体" ns0:eastAsia="宋体" ns0:cs="宋体"/>
          <ns0:sz ns0:val="24"/>
          <ns0:szCs ns0:val="24"/>
          <ns0:color ns0:val="000000"/>
        </ns0:rPr>
        <ns0:t>的联合唯一约束；为了保证</ns0:t>
      </ns0:r>
      <ns0:r>
        <ns0:rPr>
          <ns0:rFonts ns0:ascii="宋体" ns0:hAnsi="宋体" ns0:eastAsia="宋体" ns0:cs="宋体"/>
          <ns0:sz ns0:val="24"/>
          <ns0:szCs ns0:val="24"/>
          <ns0:color ns0:val="000000"/>
        </ns0:rPr>
        <ns0:t xml:space="preserve"> MQ </ns0:t>
      </ns0:r>
      <ns0:r>
        <ns0:rPr>
          <ns0:rFonts ns0:ascii="宋体" ns0:hAnsi="宋体" ns0:eastAsia="宋体" ns0:cs="宋体"/>
          <ns0:sz ns0:val="24"/>
          <ns0:szCs ns0:val="24"/>
          <ns0:color ns0:val="000000"/>
        </ns0:rPr>
        <ns0:t>重复投递不会导致重复消费，</ns0:t>
      </ns0:r>
      <ns0:r>
        <ns0:rPr>
          <ns0:rFonts ns0:ascii="宋体" ns0:hAnsi="宋体" ns0:eastAsia="宋体" ns0:cs="宋体"/>
          <ns0:sz ns0:val="24"/>
          <ns0:szCs ns0:val="24"/>
          <ns0:color ns0:val="000000"/>
        </ns0:rPr>
        <ns0:t xml:space="preserve">mq_message_logs.message_id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business_key </ns0:t>
      </ns0:r>
      <ns0:r>
        <ns0:rPr>
          <ns0:rFonts ns0:ascii="宋体" ns0:hAnsi="宋体" ns0:eastAsia="宋体" ns0:cs="宋体"/>
          <ns0:sz ns0:val="24"/>
          <ns0:szCs ns0:val="24"/>
          <ns0:color ns0:val="000000"/>
        </ns0:rPr>
        <ns0:t>均设置唯一约束。</ns0:t>
      </ns0:r>
    </ns0:p>
    <ns0:p ns2:paraId="25F50516" ns2:textId="77777777" ns0:rsidR="00997984" ns0:rsidRDefault="00000000">
      <ns0:pPr>
        <ns0:pStyle ns0:val="31"/>
        <ns0:keepNext/>
        <ns0:widowControl/>
        <ns0:spacing ns0:before="120" ns0:after="120" ns0:line="360" ns0:lineRule="auto"/>
        <ns0:jc ns0:val="left"/>
        <ns0:rPr>
          <ns0:b ns0:val="0"/>
        </ns0:rPr>
      </ns0:pPr>
      <ns0:bookmarkStart ns0:id="22" ns0:name="_Toc32030"/>
      <ns0:bookmarkStart ns0:id="23" ns0:name="_Toc234330900"/>
      <ns0:bookmarkEnd ns0:id="22"/>
      <ns0:r>
        <ns0:rPr>
          <ns0:rFonts ns0:ascii="黑体" ns0:hAnsi="黑体" ns0:eastAsia="黑体" ns0:cs="黑体"/>
          <ns0:sz ns0:val="24"/>
          <ns0:szCs ns0:val="24"/>
          <ns0:color ns0:val="000000"/>
          <ns0:b/>
          <ns0:bCs/>
        </ns0:rPr>
        <ns0:t xml:space="preserve">1.6.5 </ns0:t>
      </ns0:r>
      <ns0:r>
        <ns0:rPr>
          <ns0:rFonts ns0:ascii="黑体" ns0:hAnsi="黑体" ns0:eastAsia="黑体" ns0:cs="黑体"/>
          <ns0:sz ns0:val="24"/>
          <ns0:szCs ns0:val="24"/>
          <ns0:color ns0:val="000000"/>
          <ns0:b/>
          <ns0:bCs/>
        </ns0:rPr>
        <ns0:t>实时推送需求</ns0:t>
      </ns0:r>
      <ns0:bookmarkEnd ns0:id="23"/>
    </ns0:p>
    <ns0:p ns2:paraId="43D0E646"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实时推送需求用于解决异步秒杀链路中用户反馈不及时的问题。由于秒杀接口在</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扣减成功后只返回</ns0:t>
      </ns0:r>
      <ns0:r>
        <ns0:rPr>
          <ns0:rFonts ns0:ascii="宋体" ns0:hAnsi="宋体" ns0:eastAsia="宋体" ns0:cs="宋体"/>
          <ns0:sz ns0:val="24"/>
          <ns0:szCs ns0:val="24"/>
          <ns0:color ns0:val="000000"/>
        </ns0:rPr>
        <ns0:t xml:space="preserve"> QUEUEING</ns0:t>
      </ns0:r>
      <ns0:r>
        <ns0:rPr>
          <ns0:rFonts ns0:ascii="宋体" ns0:hAnsi="宋体" ns0:eastAsia="宋体" ns0:cs="宋体"/>
          <ns0:sz ns0:val="24"/>
          <ns0:szCs ns0:val="24"/>
          <ns0:color ns0:val="000000"/>
        </ns0:rPr>
        <ns0:t>，订单是否真正创建还需要等待</ns0:t>
      </ns0:r>
      <ns0:r>
        <ns0:rPr>
          <ns0:rFonts ns0:ascii="宋体" ns0:hAnsi="宋体" ns0:eastAsia="宋体" ns0:cs="宋体"/>
          <ns0:sz ns0:val="24"/>
          <ns0:szCs ns0:val="24"/>
          <ns0:color ns0:val="000000"/>
        </ns0:rPr>
        <ns0:t xml:space="preserve"> order-service </ns0:t>
      </ns0:r>
      <ns0:r>
        <ns0:rPr>
          <ns0:rFonts ns0:ascii="宋体" ns0:hAnsi="宋体" ns0:eastAsia="宋体" ns0:cs="宋体"/>
          <ns0:sz ns0:val="24"/>
          <ns0:szCs ns0:val="24"/>
          <ns0:color ns0:val="000000"/>
        </ns0:rPr>
        <ns0:t>消费</ns0:t>
      </ns0:r>
      <ns0:r>
        <ns0:rPr>
          <ns0:rFonts ns0:ascii="宋体" ns0:hAnsi="宋体" ns0:eastAsia="宋体" ns0:cs="宋体"/>
          <ns0:sz ns0:val="24"/>
          <ns0:szCs ns0:val="24"/>
          <ns0:color ns0:val="000000"/>
        </ns0:rPr>
        <ns0:t xml:space="preserve"> RabbitMQ </ns0:t>
      </ns0:r>
      <ns0:r>
        <ns0:rPr>
          <ns0:rFonts ns0:ascii="宋体" ns0:hAnsi="宋体" ns0:eastAsia="宋体" ns0:cs="宋体"/>
          <ns0:sz ns0:val="24"/>
          <ns0:szCs ns0:val="24"/>
          <ns0:color ns0:val="000000"/>
        </ns0:rPr>
        <ns0:t>消息并写入</ns0:t>
      </ns0:r>
      <ns0:r>
        <ns0:rPr>
          <ns0:rFonts ns0:ascii="宋体" ns0:hAnsi="宋体" ns0:eastAsia="宋体" ns0:cs="宋体"/>
          <ns0:sz ns0:val="24"/>
          <ns0:szCs ns0:val="24"/>
          <ns0:color ns0:val="000000"/>
        </ns0:rPr>
        <ns0:t xml:space="preserve"> MySQL</ns0:t>
      </ns0:r>
      <ns0:r>
        <ns0:rPr>
          <ns0:rFonts ns0:ascii="宋体" ns0:hAnsi="宋体" ns0:eastAsia="宋体" ns0:cs="宋体"/>
          <ns0:sz ns0:val="24"/>
          <ns0:szCs ns0:val="24"/>
          <ns0:color ns0:val="000000"/>
        </ns0:rPr>
        <ns0:t>。如果客户端只能反复轮询结果接口，用户体验较差，也不利于演示订单落库后的状态变化，因此系统需要提供从服务端到客户端的实时通知通道。</ns0:t>
      </ns0:r>
    </ns0:p>
    <ns0:p ns2:paraId="401ED7A2" ns2:textId="77777777" ns0:rsidR="00997984" ns0:rsidRDefault="00000000">
      <ns0:pPr>
        <ns0:pStyle ns0:val="a8"/>
        <ns0:widowControl/>
        <ns0:spacing ns0:line="300" ns0:lineRule="auto" ns0:after="60"/>
        <ns0:rPr>
          <ns0:rFonts ns0:cs="Times New Roman"/>
        </ns0:rPr>
      </ns0:pPr>
      <ns0:r>
        <ns0:t>本项目要求推送结果必须来自订单真实落库后的事件，而不能由订阅连接或秒杀接口静态生成。用户建立推送连接后，只能收到属于自己的订单事件；当 order-service 成功创建订单并得到 orderId、orderNo 和 PENDING_PAYMENT 状态后，再调用 push-service 发布订单创建成功、待支付的事件。这样可以保证实时推送与订单事实保持一致。</ns0:t>
      </ns0:r>
    </ns0:p>
    <ns0:p ns2:paraId="7A433146" ns2:textId="77777777" ns0:rsidR="00997984" ns0:rsidRDefault="00000000">
      <ns0:pPr>
        <ns0:pStyle ns0:val="a8"/>
        <ns0:widowControl/>
        <ns0:spacing ns0:line="300" ns0:lineRule="auto" ns0:after="60"/>
        <ns0:rPr>
          <ns0:rFonts ns0:cs="Times New Roman"/>
        </ns0:rPr>
      </ns0:pPr>
      <ns0:r>
        <ns0:t>实时推送还需要具备失败兜底能力。SSE 连接可能因为浏览器刷新、网络中断或服务重启而断开，因此推送不能作为唯一事实来源。即使用户没有收到 order-result 事件，也应能够通过 GET /api/seckill/activities/{activityId}/result、GET /api/orders/{orderId} 或订单列表接口查询最终订单状态。</ns0:t>
      </ns0:r>
    </ns0:p>
    <ns0:p ns2:paraId="7EC638F2" ns2:textId="77777777" ns0:rsidR="00997984" ns0:rsidRDefault="00000000">
      <ns0:pPr>
        <ns0:pStyle ns0:val="31"/>
        <ns0:keepNext/>
        <ns0:widowControl/>
        <ns0:spacing ns0:before="120" ns0:after="120" ns0:line="360" ns0:lineRule="auto"/>
        <ns0:jc ns0:val="left"/>
        <ns0:rPr>
          <ns0:b ns0:val="0"/>
        </ns0:rPr>
      </ns0:pPr>
      <ns0:bookmarkStart ns0:id="24" ns0:name="_Toc20363"/>
      <ns0:bookmarkStart ns0:id="25" ns0:name="_Toc234330901"/>
      <ns0:bookmarkEnd ns0:id="24"/>
      <ns0:r>
        <ns0:rPr>
          <ns0:rFonts ns0:ascii="黑体" ns0:hAnsi="黑体" ns0:eastAsia="黑体" ns0:cs="黑体"/>
          <ns0:sz ns0:val="24"/>
          <ns0:szCs ns0:val="24"/>
          <ns0:color ns0:val="000000"/>
          <ns0:b/>
          <ns0:bCs/>
        </ns0:rPr>
        <ns0:t xml:space="preserve">1.6.6 AI </ns0:t>
      </ns0:r>
      <ns0:r>
        <ns0:rPr>
          <ns0:rFonts ns0:ascii="黑体" ns0:hAnsi="黑体" ns0:eastAsia="黑体" ns0:cs="黑体"/>
          <ns0:sz ns0:val="24"/>
          <ns0:szCs ns0:val="24"/>
          <ns0:color ns0:val="000000"/>
          <ns0:b/>
          <ns0:bCs/>
        </ns0:rPr>
        <ns0:t>智能导购需求</ns0:t>
      </ns0:r>
      <ns0:bookmarkEnd ns0:id="25"/>
    </ns0:p>
    <ns0:p ns2:paraId="1583991F" ns2:textId="77777777" ns0:rsidR="00997984" ns0:rsidRDefault="00000000">
      <ns0:pPr>
        <ns0:pStyle ns0:val="a8"/>
        <ns0:widowControl/>
        <ns0:spacing ns0:line="300" ns0:lineRule="auto" ns0:after="60"/>
        <ns0:ind ns0:firstLineChars="0" ns0:firstLine="420"/>
        <ns0:rPr>
          <ns0:rFonts ns0:cs="Times New Roman"/>
        </ns0:rPr>
      </ns0:pPr>
      <ns0:r>
        <ns0:rPr>
          <ns0:rFonts ns0:hint="eastAsia"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智能导购需求用于增强商品浏览和购买决策场景。普通用户或管理员在查看商品时，可以围绕商品价格、描述、适用人群、购买建议等问题发起咨询，系统通过</ns0:t>
      </ns0:r>
      <ns0:r>
        <ns0:rPr>
          <ns0:rFonts ns0:ascii="宋体" ns0:hAnsi="宋体" ns0:eastAsia="宋体" ns0:cs="宋体"/>
          <ns0:sz ns0:val="24"/>
          <ns0:szCs ns0:val="24"/>
          <ns0:color ns0:val="000000"/>
        </ns0:rPr>
        <ns0:t xml:space="preserve"> ai-service </ns0:t>
      </ns0:r>
      <ns0:r>
        <ns0:rPr>
          <ns0:rFonts ns0:ascii="宋体" ns0:hAnsi="宋体" ns0:eastAsia="宋体" ns0:cs="宋体"/>
          <ns0:sz ns0:val="24"/>
          <ns0:szCs ns0:val="24"/>
          <ns0:color ns0:val="000000"/>
        </ns0:rPr>
        <ns0:t>根据商品上下文和用户问题生成自然语言回答。该能力不参与秒杀库存扣减和订单落库主链路，避免外部大模型调用影响高并发秒杀接口的稳定性。</ns0:t>
      </ns0:r>
    </ns0:p>
    <ns0:p ns2:paraId="749601D1" ns2:textId="77777777" ns0:rsidR="00997984" ns0:rsidRDefault="00000000">
      <ns0:pPr>
        <ns0:pStyle ns0:val="a8"/>
        <ns0:widowControl/>
        <ns0:spacing ns0:line="300" ns0:lineRule="auto" ns0:after="60"/>
        <ns0:ind ns0:firstLineChars="0" ns0:firstLine="420"/>
        <ns0:rPr>
          <ns0:rFonts ns0:cs="Times New Roman"/>
        </ns0:rPr>
      </ns0:pPr>
      <ns0:r>
        <ns0:t>AI 咨询接口需要通过 Gateway 暴露，并遵守统一鉴权和响应格式。接口路径为 POST /api/ai/products/{productId}/consult，权限为 CUSTOMER 或 ADMIN。请求体中包含 question 字段，响应中至少应包含 answer，并进一步返回 status、cacheHit、productId、question、reason 等辅助字段。当前实现会先获取商品描述、价格、库存和状态作为上下文，优先使用确定性 FAQ 规则或缓存，避免生成与库存事实不一致的购买建议。</ns0:t>
      </ns0:r>
    </ns0:p>
    <ns0:p ns2:paraId="1FF259C8" ns2:textId="77777777" ns0:rsidR="004A5B0A" ns0:rsidRDefault="00000000" ns0:rsidP="004A5B0A">
      <ns0:pPr>
        <ns0:pStyle ns0:val="a8"/>
        <ns0:widowControl/>
        <ns0:spacing ns0:line="300" ns0:lineRule="auto" ns0:after="60"/>
        <ns0:rPr>
          <ns0:rFonts ns0:cs="Times New Roman"/>
        </ns0:rPr>
      </ns0:pPr>
      <ns0:r>
        <ns0:t>由于 LLM API 具有响应时间不稳定、调用成本较高和外部依赖不可控等特点，AI 模块必须具备缓存、超时和降级能力。相同商品、相同上下文和相同问题应优先命中缓存；未配置 LLM_BASE_URL 或 LLM_API_KEY、调用超时或外部服务失败时，系统应返回明确的 30001 / FALLBACK，而不是伪造正常 AI 成功回答。</ns0:t>
      </ns0:r>
    </ns0:p>
    <ns0:p ns2:paraId="12CA9A1E" ns2:textId="4FC0510E" ns0:rsidR="00997984" ns0:rsidRPr="004A5B0A" ns0:rsidRDefault="00000000" ns0:rsidP="004A5B0A">
      <ns0:pPr>
        <ns0:pStyle ns0:val="31"/>
        <ns0:keepNext/>
        <ns0:widowControl/>
        <ns0:spacing ns0:before="120" ns0:after="120" ns0:line="360" ns0:lineRule="auto"/>
        <ns0:jc ns0:val="left"/>
      </ns0:pPr>
      <ns0:r>
        <ns0:rPr>
          <ns0:rFonts ns0:ascii="黑体" ns0:hAnsi="黑体" ns0:eastAsia="黑体" ns0:cs="黑体"/>
          <ns0:sz ns0:val="24"/>
          <ns0:szCs ns0:val="24"/>
          <ns0:color ns0:val="000000"/>
          <ns0:b/>
          <ns0:bCs/>
        </ns0:rPr>
        <ns0:t xml:space="preserve">1.6.7 </ns0:t>
      </ns0:r>
      <ns0:r>
        <ns0:rPr>
          <ns0:rFonts ns0:ascii="黑体" ns0:hAnsi="黑体" ns0:eastAsia="黑体" ns0:cs="黑体"/>
          <ns0:sz ns0:val="24"/>
          <ns0:szCs ns0:val="24"/>
          <ns0:color ns0:val="000000"/>
          <ns0:b/>
          <ns0:bCs/>
        </ns0:rPr>
        <ns0:t>非功能性需求分析</ns0:t>
      </ns0:r>
      <ns0:bookmarkEnd ns0:id="27"/>
    </ns0:p>
    <ns0:p ns2:paraId="01873E61"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除基础业务功能外，本项目还需要满足高并发、高可用、可维护、安全性和可观测性等非功能性需求。</ns0:t>
      </ns0:r>
    </ns0:p>
    <ns0:p ns2:paraId="3C70BBAC"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在高并发方面，系统需要能够解释并验证</ns0:t>
      </ns0:r>
      <ns0:r>
        <ns0:rPr>
          <ns0:rFonts ns0:ascii="宋体" ns0:hAnsi="宋体" ns0:eastAsia="宋体" ns0:cs="宋体"/>
          <ns0:sz ns0:val="24"/>
          <ns0:szCs ns0:val="24"/>
          <ns0:color ns0:val="000000"/>
        </ns0:rPr>
        <ns0:t xml:space="preserve"> 100 </ns0:t>
      </ns0:r>
      <ns0:r>
        <ns0:rPr>
          <ns0:rFonts ns0:ascii="宋体" ns0:hAnsi="宋体" ns0:eastAsia="宋体" ns0:cs="宋体"/>
          <ns0:sz ns0:val="24"/>
          <ns0:szCs ns0:val="24"/>
          <ns0:color ns0:val="000000"/>
        </ns0:rPr>
        <ns0:t>件库存面对大量并发请求时不发生超卖。秒杀接口不能直接扣减数据库库存，而应通过</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库存预热和</ns0:t>
      </ns0:r>
      <ns0:r>
        <ns0:rPr>
          <ns0:rFonts ns0:ascii="宋体" ns0:hAnsi="宋体" ns0:eastAsia="宋体" ns0:cs="宋体"/>
          <ns0:sz ns0:val="24"/>
          <ns0:szCs ns0:val="24"/>
          <ns0:color ns0:val="000000"/>
        </ns0:rPr>
        <ns0:t xml:space="preserve"> Lua </ns0:t>
      </ns0:r>
      <ns0:r>
        <ns0:rPr>
          <ns0:rFonts ns0:ascii="宋体" ns0:hAnsi="宋体" ns0:eastAsia="宋体" ns0:cs="宋体"/>
          <ns0:sz ns0:val="24"/>
          <ns0:szCs ns0:val="24"/>
          <ns0:color ns0:val="000000"/>
        </ns0:rPr>
        <ns0:t>原子扣减降低数据库压力，并通过</ns0:t>
      </ns0:r>
      <ns0:r>
        <ns0:rPr>
          <ns0:rFonts ns0:ascii="宋体" ns0:hAnsi="宋体" ns0:eastAsia="宋体" ns0:cs="宋体"/>
          <ns0:sz ns0:val="24"/>
          <ns0:szCs ns0:val="24"/>
          <ns0:color ns0:val="000000"/>
        </ns0:rPr>
        <ns0:t xml:space="preserve"> MQ </ns0:t>
      </ns0:r>
      <ns0:r>
        <ns0:rPr>
          <ns0:rFonts ns0:ascii="宋体" ns0:hAnsi="宋体" ns0:eastAsia="宋体" ns0:cs="宋体"/>
          <ns0:sz ns0:val="24"/>
          <ns0:szCs ns0:val="24"/>
          <ns0:color ns0:val="000000"/>
        </ns0:rPr>
        <ns0:t>将订单创建异步化。订单服务需要通过幂等设计防止重复消息导致重复订单。</ns0:t>
      </ns0:r>
    </ns0:p>
    <ns0:p ns2:paraId="4BDC844F"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在高可用方面，本地原型虽然采用单机部署，但报告中需要说明生产环境下如何消除单点故障。</ns0:t>
      </ns0:r>
      <ns0:r>
        <ns0:rPr>
          <ns0:rFonts ns0:ascii="宋体" ns0:hAnsi="宋体" ns0:eastAsia="宋体" ns0:cs="宋体"/>
          <ns0:sz ns0:val="24"/>
          <ns0:szCs ns0:val="24"/>
          <ns0:color ns0:val="000000"/>
        </ns0:rPr>
        <ns0:t>Gateway</ns0:t>
      </ns0:r>
      <ns0:r>
        <ns0:rPr>
          <ns0:rFonts ns0:ascii="宋体" ns0:hAnsi="宋体" ns0:eastAsia="宋体" ns0:cs="宋体"/>
          <ns0:sz ns0:val="24"/>
          <ns0:szCs ns0:val="24"/>
          <ns0:color ns0:val="000000"/>
        </ns0:rPr>
        <ns0:t>、业务微服务、</ns0:t>
      </ns0:r>
      <ns0:r>
        <ns0:rPr>
          <ns0:rFonts ns0:ascii="宋体" ns0:hAnsi="宋体" ns0:eastAsia="宋体" ns0:cs="宋体"/>
          <ns0:sz ns0:val="24"/>
          <ns0:szCs ns0:val="24"/>
          <ns0:color ns0:val="000000"/>
        </ns0:rPr>
        <ns0:t>Redis</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RabbitMQ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MySQL </ns0:t>
      </ns0:r>
      <ns0:r>
        <ns0:rPr>
          <ns0:rFonts ns0:ascii="宋体" ns0:hAnsi="宋体" ns0:eastAsia="宋体" ns0:cs="宋体"/>
          <ns0:sz ns0:val="24"/>
          <ns0:szCs ns0:val="24"/>
          <ns0:color ns0:val="000000"/>
        </ns0:rPr>
        <ns0:t>均需要具备从单实例向集群或主从架构演进的方案，以支撑更高流量和故障恢复需求。</ns0:t>
      </ns0:r>
    </ns0:p>
    <ns0:p ns2:paraId="65CCB34C"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在安全性方面，系统需要统一使用</ns0:t>
      </ns0:r>
      <ns0:r>
        <ns0:rPr>
          <ns0:rFonts ns0:ascii="宋体" ns0:hAnsi="宋体" ns0:eastAsia="宋体" ns0:cs="宋体"/>
          <ns0:sz ns0:val="24"/>
          <ns0:szCs ns0:val="24"/>
          <ns0:color ns0:val="000000"/>
        </ns0:rPr>
        <ns0:t xml:space="preserve"> JWT </ns0:t>
      </ns0:r>
      <ns0:r>
        <ns0:rPr>
          <ns0:rFonts ns0:ascii="宋体" ns0:hAnsi="宋体" ns0:eastAsia="宋体" ns0:cs="宋体"/>
          <ns0:sz ns0:val="24"/>
          <ns0:szCs ns0:val="24"/>
          <ns0:color ns0:val="000000"/>
        </ns0:rPr>
        <ns0:t>进行身份认证，敏感配置如数据库密码、</ns0:t>
      </ns0:r>
      <ns0:r>
        <ns0:rPr>
          <ns0:rFonts ns0:ascii="宋体" ns0:hAnsi="宋体" ns0:eastAsia="宋体" ns0:cs="宋体"/>
          <ns0:sz ns0:val="24"/>
          <ns0:szCs ns0:val="24"/>
          <ns0:color ns0:val="000000"/>
        </ns0:rPr>
        <ns0:t xml:space="preserve">JWT </ns0:t>
      </ns0:r>
      <ns0:r>
        <ns0:rPr>
          <ns0:rFonts ns0:ascii="宋体" ns0:hAnsi="宋体" ns0:eastAsia="宋体" ns0:cs="宋体"/>
          <ns0:sz ns0:val="24"/>
          <ns0:szCs ns0:val="24"/>
          <ns0:color ns0:val="000000"/>
        </ns0:rPr>
        <ns0:t>密钥、</ns0:t>
      </ns0:r>
      <ns0:r>
        <ns0:rPr>
          <ns0:rFonts ns0:ascii="宋体" ns0:hAnsi="宋体" ns0:eastAsia="宋体" ns0:cs="宋体"/>
          <ns0:sz ns0:val="24"/>
          <ns0:szCs ns0:val="24"/>
          <ns0:color ns0:val="000000"/>
        </ns0:rPr>
        <ns0:t xml:space="preserve">RabbitMQ </ns0:t>
      </ns0:r>
      <ns0:r>
        <ns0:rPr>
          <ns0:rFonts ns0:ascii="宋体" ns0:hAnsi="宋体" ns0:eastAsia="宋体" ns0:cs="宋体"/>
          <ns0:sz ns0:val="24"/>
          <ns0:szCs ns0:val="24"/>
          <ns0:color ns0:val="000000"/>
        </ns0:rPr>
        <ns0:t>密码和</ns0:t>
      </ns0:r>
      <ns0:r>
        <ns0:rPr>
          <ns0:rFonts ns0:ascii="宋体" ns0:hAnsi="宋体" ns0:eastAsia="宋体" ns0:cs="宋体"/>
          <ns0:sz ns0:val="24"/>
          <ns0:szCs ns0:val="24"/>
          <ns0:color ns0:val="000000"/>
        </ns0:rPr>
        <ns0:t xml:space="preserve"> LLM API Key </ns0:t>
      </ns0:r>
      <ns0:r>
        <ns0:rPr>
          <ns0:rFonts ns0:ascii="宋体" ns0:hAnsi="宋体" ns0:eastAsia="宋体" ns0:cs="宋体"/>
          <ns0:sz ns0:val="24"/>
          <ns0:szCs ns0:val="24"/>
          <ns0:color ns0:val="000000"/>
        </ns0:rPr>
        <ns0:t>不得提交到代码仓库，而应通过环境变量或本地未提交配置注入。不同角色访问不同接口时必须进行权限校验，普通用户不能访问管理员商品管理和订单管理接口。</ns0:t>
      </ns0:r>
    </ns0:p>
    <ns0:p ns2:paraId="79075A53"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在可维护性方面，系统需要通过接口契约、统一响应格式、错误码、数据库文档、</ns0:t>
      </ns0:r>
      <ns0:r>
        <ns0:rPr>
          <ns0:rFonts ns0:ascii="宋体" ns0:hAnsi="宋体" ns0:eastAsia="宋体" ns0:cs="宋体"/>
          <ns0:sz ns0:val="24"/>
          <ns0:szCs ns0:val="24"/>
          <ns0:color ns0:val="000000"/>
        </ns0:rPr>
        <ns0:t xml:space="preserve">Redis Key </ns0:t>
      </ns0:r>
      <ns0:r>
        <ns0:rPr>
          <ns0:rFonts ns0:ascii="宋体" ns0:hAnsi="宋体" ns0:eastAsia="宋体" ns0:cs="宋体"/>
          <ns0:sz ns0:val="24"/>
          <ns0:szCs ns0:val="24"/>
          <ns0:color ns0:val="000000"/>
        </ns0:rPr>
        <ns0:t>文档和</ns0:t>
      </ns0:r>
      <ns0:r>
        <ns0:rPr>
          <ns0:rFonts ns0:ascii="宋体" ns0:hAnsi="宋体" ns0:eastAsia="宋体" ns0:cs="宋体"/>
          <ns0:sz ns0:val="24"/>
          <ns0:szCs ns0:val="24"/>
          <ns0:color ns0:val="000000"/>
        </ns0:rPr>
        <ns0:t xml:space="preserve"> MQ </ns0:t>
      </ns0:r>
      <ns0:r>
        <ns0:rPr>
          <ns0:rFonts ns0:ascii="宋体" ns0:hAnsi="宋体" ns0:eastAsia="宋体" ns0:cs="宋体"/>
          <ns0:sz ns0:val="24"/>
          <ns0:szCs ns0:val="24"/>
          <ns0:color ns0:val="000000"/>
        </ns0:rPr>
        <ns0:t>消息契约降低多人协作成本。所有跨服务交互字段必须文档化，避免不同服务之间出现字段命名不一致或语义漂移。</ns0:t>
      </ns0:r>
    </ns0:p>
    <ns0:p ns2:paraId="2A211BB0"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在可观测性方面，系统需要能够通过日志、测试集合、</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状态、</ns0:t>
      </ns0:r>
      <ns0:r>
        <ns0:rPr>
          <ns0:rFonts ns0:ascii="宋体" ns0:hAnsi="宋体" ns0:eastAsia="宋体" ns0:cs="宋体"/>
          <ns0:sz ns0:val="24"/>
          <ns0:szCs ns0:val="24"/>
          <ns0:color ns0:val="000000"/>
        </ns0:rPr>
        <ns0:t xml:space="preserve">RabbitMQ </ns0:t>
      </ns0:r>
      <ns0:r>
        <ns0:rPr>
          <ns0:rFonts ns0:ascii="宋体" ns0:hAnsi="宋体" ns0:eastAsia="宋体" ns0:cs="宋体"/>
          <ns0:sz ns0:val="24"/>
          <ns0:szCs ns0:val="24"/>
          <ns0:color ns0:val="000000"/>
        </ns0:rPr>
        <ns0:t>队列、</ns0:t>
      </ns0:r>
      <ns0:r>
        <ns0:rPr>
          <ns0:rFonts ns0:ascii="宋体" ns0:hAnsi="宋体" ns0:eastAsia="宋体" ns0:cs="宋体"/>
          <ns0:sz ns0:val="24"/>
          <ns0:szCs ns0:val="24"/>
          <ns0:color ns0:val="000000"/>
        </ns0:rPr>
        <ns0:t xml:space="preserve">MySQL </ns0:t>
      </ns0:r>
      <ns0:r>
        <ns0:rPr>
          <ns0:rFonts ns0:ascii="宋体" ns0:hAnsi="宋体" ns0:eastAsia="宋体" ns0:cs="宋体"/>
          <ns0:sz ns0:val="24"/>
          <ns0:szCs ns0:val="24"/>
          <ns0:color ns0:val="000000"/>
        </ns0:rPr>
        <ns0:t>数据和推送结果观察主链路运行情况。生产环境中还应进一步引入指标监控、链路追踪和告警机制，以便及时发现接口错误率升高、</ns0:t>
      </ns0:r>
      <ns0:r>
        <ns0:rPr>
          <ns0:rFonts ns0:ascii="宋体" ns0:hAnsi="宋体" ns0:eastAsia="宋体" ns0:cs="宋体"/>
          <ns0:sz ns0:val="24"/>
          <ns0:szCs ns0:val="24"/>
          <ns0:color ns0:val="000000"/>
        </ns0:rPr>
        <ns0:t xml:space="preserve">MQ </ns0:t>
      </ns0:r>
      <ns0:r>
        <ns0:rPr>
          <ns0:rFonts ns0:ascii="宋体" ns0:hAnsi="宋体" ns0:eastAsia="宋体" ns0:cs="宋体"/>
          <ns0:sz ns0:val="24"/>
          <ns0:szCs ns0:val="24"/>
          <ns0:color ns0:val="000000"/>
        </ns0:rPr>
        <ns0:t>消息积压、</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库存异常和</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调用失败率升高等问题。</ns0:t>
      </ns0:r>
    </ns0:p>
    <ns0:p ns2:paraId="532FFA64" ns2:textId="77777777" ns0:rsidR="00997984" ns0:rsidRDefault="00000000">
      <ns0:pPr>
        <ns0:pStyle ns0:val="1"/>
        <ns0:keepNext/>
        <ns0:widowControl/>
        <ns0:spacing ns0:before="240" ns0:after="240" ns0:line="360" ns0:lineRule="auto"/>
        <ns0:jc ns0:val="left"/>
        <ns0:rPr>
          <ns0:b ns0:val="0"/>
        </ns0:rPr>
      </ns0:pPr>
      <ns0:bookmarkStart ns0:id="28" ns0:name="_Toc29846"/>
      <ns0:bookmarkStart ns0:id="29" ns0:name="_Toc234330903"/>
      <ns0:bookmarkEnd ns0:id="28"/>
      <ns0:r>
        <ns0:rPr>
          <ns0:rFonts ns0:ascii="黑体" ns0:hAnsi="黑体" ns0:eastAsia="黑体" ns0:cs="黑体"/>
          <ns0:sz ns0:val="30"/>
          <ns0:szCs ns0:val="30"/>
          <ns0:color ns0:val="000000"/>
          <ns0:b/>
          <ns0:bCs/>
        </ns0:rPr>
        <ns0:t>二、本地原型系统架构与数据流</ns0:t>
      </ns0:r>
      <ns0:bookmarkEnd ns0:id="29"/>
    </ns0:p>
    <ns0:p ns2:paraId="72A5A4CB" ns2:textId="77777777" ns0:rsidR="00997984" ns0:rsidRDefault="00000000">
      <ns0:pPr>
        <ns0:pStyle ns0:val="21"/>
        <ns0:keepNext/>
        <ns0:widowControl/>
        <ns0:spacing ns0:before="120" ns0:after="120" ns0:line="360" ns0:lineRule="auto"/>
        <ns0:jc ns0:val="left"/>
        <ns0:rPr>
          <ns0:b ns0:val="0"/>
        </ns0:rPr>
      </ns0:pPr>
      <ns0:bookmarkStart ns0:id="30" ns0:name="_Toc5494"/>
      <ns0:bookmarkStart ns0:id="31" ns0:name="_Toc234330904"/>
      <ns0:bookmarkEnd ns0:id="30"/>
      <ns0:r>
        <ns0:rPr>
          <ns0:rFonts ns0:ascii="黑体" ns0:hAnsi="黑体" ns0:eastAsia="黑体" ns0:cs="黑体"/>
          <ns0:sz ns0:val="24"/>
          <ns0:szCs ns0:val="24"/>
          <ns0:color ns0:val="000000"/>
          <ns0:b/>
          <ns0:bCs/>
        </ns0:rPr>
        <ns0:t xml:space="preserve">2.1 </ns0:t>
      </ns0:r>
      <ns0:r>
        <ns0:rPr>
          <ns0:rFonts ns0:ascii="黑体" ns0:hAnsi="黑体" ns0:eastAsia="黑体" ns0:cs="黑体"/>
          <ns0:sz ns0:val="24"/>
          <ns0:szCs ns0:val="24"/>
          <ns0:color ns0:val="000000"/>
          <ns0:b/>
          <ns0:bCs/>
        </ns0:rPr>
        <ns0:t>组件</ns0:t>
      </ns0:r>
      <ns0:r>
        <ns0:rPr>
          <ns0:rFonts ns0:ascii="黑体" ns0:hAnsi="黑体" ns0:eastAsia="黑体" ns0:cs="黑体"/>
          <ns0:sz ns0:val="24"/>
          <ns0:szCs ns0:val="24"/>
          <ns0:color ns0:val="000000"/>
          <ns0:b/>
          <ns0:bCs/>
        </ns0:rPr>
        <ns0:t>/</ns0:t>
      </ns0:r>
      <ns0:r>
        <ns0:rPr>
          <ns0:rFonts ns0:ascii="黑体" ns0:hAnsi="黑体" ns0:eastAsia="黑体" ns0:cs="黑体"/>
          <ns0:sz ns0:val="24"/>
          <ns0:szCs ns0:val="24"/>
          <ns0:color ns0:val="000000"/>
          <ns0:b/>
          <ns0:bCs/>
        </ns0:rPr>
        <ns0:t>微服务清单与职责</ns0:t>
      </ns0:r>
      <ns0:bookmarkEnd ns0:id="31"/>
    </ns0:p>
    <ns0:p ns2:paraId="57AFF11D" ns2:textId="77777777" ns0:rsidR="00997984" ns0:rsidRDefault="00000000">
      <ns0:pPr>
        <ns0:pStyle ns0:val="affc"/>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2 </ns0:t>
      </ns0:r>
      <ns0:r>
        <ns0:rPr>
          <ns0:rFonts ns0:ascii="宋体" ns0:hAnsi="宋体" ns0:eastAsia="宋体" ns0:cs="宋体"/>
          <ns0:sz ns0:val="24"/>
          <ns0:szCs ns0:val="24"/>
          <ns0:color ns0:val="000000"/>
        </ns0:rPr>
        <ns0:t>中间件与基础设施清单</ns0:t>
      </ns0:r>
    </ns0:p>
    <ns0:tbl>
      <ns0:tblPr>
        <ns0:tblStyle ns0:val="af1"/>
        <ns0:tblW ns0:w="0" ns0:type="auto"/>
        <ns0:jc ns0:val="center"/>
        <ns0:tblLayout ns0:type="autofit"/>
        <ns0:tblLook ns0:val="04A0" ns0:firstRow="1" ns0:lastRow="0" ns0:firstColumn="1" ns0:lastColumn="0" ns0:noHBand="0" ns0:noVBand="1"/>
      </ns0:tblPr>
      <ns0:tblGrid>
        <ns0:gridCol ns0:w="3072"/>
        <ns0:gridCol ns0:w="3072"/>
        <ns0:gridCol ns0:w="3072"/>
      </ns0:tblGrid>
      <ns0:tr ns0:rsidR="00997984" ns2:paraId="29C4C63A" ns2:textId="77777777">
        <ns0:trPr>
          <ns0:jc ns0:val="center"/>
        </ns0:trPr>
        <ns0:tc>
          <ns0:tcPr>
            <ns0:tcW ns0:w="3072" ns0:type="dxa"/>
            <ns0:shd ns0:val="clear" ns0:color="auto" ns0:fill="D9EAF7"/>
            <ns0:vAlign ns0:val="center"/>
          </ns0:tcPr>
          <ns0:p ns2:paraId="13C1B8A2"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组件</ns0:t>
            </ns0:r>
          </ns0:p>
        </ns0:tc>
        <ns0:tc>
          <ns0:tcPr>
            <ns0:tcW ns0:w="3072" ns0:type="dxa"/>
            <ns0:shd ns0:val="clear" ns0:color="auto" ns0:fill="D9EAF7"/>
            <ns0:vAlign ns0:val="center"/>
          </ns0:tcPr>
          <ns0:p ns2:paraId="09D4E331"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本地端口</ns0:t>
            </ns0:r>
            <ns0:r>
              <ns0:rPr>
                <ns0:rFonts ns0:eastAsia="宋体" ns0:cs="宋体" ns0:ascii="宋体" ns0:hAnsi="宋体"/>
                <ns0:sz ns0:val="24"/>
                <ns0:szCs ns0:val="24"/>
                <ns0:color ns0:val="000000"/>
              </ns0:rPr>
              <ns0:t>/</ns0:t>
            </ns0:r>
            <ns0:r>
              <ns0:rPr>
                <ns0:rFonts ns0:eastAsia="宋体" ns0:cs="宋体" ns0:ascii="宋体" ns0:hAnsi="宋体"/>
                <ns0:sz ns0:val="24"/>
                <ns0:szCs ns0:val="24"/>
                <ns0:color ns0:val="000000"/>
              </ns0:rPr>
              <ns0:t>版本口径</ns0:t>
            </ns0:r>
          </ns0:p>
        </ns0:tc>
        <ns0:tc>
          <ns0:tcPr>
            <ns0:tcW ns0:w="3072" ns0:type="dxa"/>
            <ns0:shd ns0:val="clear" ns0:color="auto" ns0:fill="D9EAF7"/>
            <ns0:vAlign ns0:val="center"/>
          </ns0:tcPr>
          <ns0:p ns2:paraId="471C7517"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在系统中的作用</ns0:t>
            </ns0:r>
          </ns0:p>
        </ns0:tc>
      </ns0:tr>
      <ns0:tr ns0:rsidR="00997984" ns2:paraId="6F60B546" ns2:textId="77777777">
        <ns0:trPr>
          <ns0:jc ns0:val="center"/>
        </ns0:trPr>
        <ns0:tc>
          <ns0:tcPr>
            <ns0:tcW ns0:w="3072" ns0:type="dxa"/>
            <ns0:vAlign ns0:val="center"/>
          </ns0:tcPr>
          <ns0:p ns2:paraId="7CF574DC"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Gateway</ns0:t>
            </ns0:r>
          </ns0:p>
        </ns0:tc>
        <ns0:tc>
          <ns0:tcPr>
            <ns0:tcW ns0:w="3072" ns0:type="dxa"/>
            <ns0:vAlign ns0:val="center"/>
          </ns0:tcPr>
          <ns0:p ns2:paraId="6F911B4C" ns2:textId="77777777" ns0:rsidR="00997984" ns0:rsidRDefault="00000000">
            <ns0:pPr>
              <ns0:spacing ns0:after="0" ns0:line="264" ns0:lineRule="auto"/>
            </ns0:pPr>
            <ns0:r>
              <ns0:rPr>
                <ns0:rFonts ns0:cs="宋体" ns0:ascii="宋体" ns0:hAnsi="宋体" ns0:eastAsia="宋体"/>
                <ns0:sz ns0:val="24"/>
                <ns0:szCs ns0:val="24"/>
                <ns0:color ns0:val="000000"/>
              </ns0:rPr>
              <ns0:t>8080 / Spring Cloud Gateway</ns0:t>
            </ns0:r>
          </ns0:p>
        </ns0:tc>
        <ns0:tc>
          <ns0:tcPr>
            <ns0:tcW ns0:w="3072" ns0:type="dxa"/>
            <ns0:vAlign ns0:val="center"/>
          </ns0:tcPr>
          <ns0:p ns2:paraId="2CD12AB9" ns2:textId="77777777" ns0:rsidR="00997984" ns0:rsidRDefault="00000000">
            <ns0:pPr>
              <ns0:spacing ns0:after="0" ns0:line="264" ns0:lineRule="auto"/>
            </ns0:pPr>
            <ns0:r>
              <ns0:rPr>
                <ns0:rFonts ns0:cs="宋体" ns0:ascii="宋体" ns0:hAnsi="宋体" ns0:eastAsia="宋体"/>
                <ns0:sz ns0:val="24"/>
                <ns0:szCs ns0:val="24"/>
                <ns0:color ns0:val="000000"/>
              </ns0:rPr>
              <ns0:t>统一入口、路由、</ns0:t>
            </ns0:r>
            <ns0:r>
              <ns0:rPr>
                <ns0:rFonts ns0:cs="宋体" ns0:ascii="宋体" ns0:hAnsi="宋体" ns0:eastAsia="宋体"/>
                <ns0:sz ns0:val="24"/>
                <ns0:szCs ns0:val="24"/>
                <ns0:color ns0:val="000000"/>
              </ns0:rPr>
              <ns0:t xml:space="preserve">JWT </ns0:t>
            </ns0:r>
            <ns0:r>
              <ns0:rPr>
                <ns0:rFonts ns0:cs="宋体" ns0:ascii="宋体" ns0:hAnsi="宋体" ns0:eastAsia="宋体"/>
                <ns0:sz ns0:val="24"/>
                <ns0:szCs ns0:val="24"/>
                <ns0:color ns0:val="000000"/>
              </ns0:rPr>
              <ns0:t>校验、</ns0:t>
            </ns0:r>
            <ns0:r>
              <ns0:rPr>
                <ns0:rFonts ns0:cs="宋体" ns0:ascii="宋体" ns0:hAnsi="宋体" ns0:eastAsia="宋体"/>
                <ns0:sz ns0:val="24"/>
                <ns0:szCs ns0:val="24"/>
                <ns0:color ns0:val="000000"/>
              </ns0:rPr>
              <ns0:t>CORS</ns0:t>
            </ns0:r>
            <ns0:r>
              <ns0:rPr>
                <ns0:rFonts ns0:cs="宋体" ns0:ascii="宋体" ns0:hAnsi="宋体" ns0:eastAsia="宋体"/>
                <ns0:sz ns0:val="24"/>
                <ns0:szCs ns0:val="24"/>
                <ns0:color ns0:val="000000"/>
              </ns0:rPr>
              <ns0:t>、</ns0:t>
            </ns0:r>
            <ns0:r>
              <ns0:rPr>
                <ns0:rFonts ns0:cs="宋体" ns0:ascii="宋体" ns0:hAnsi="宋体" ns0:eastAsia="宋体"/>
                <ns0:sz ns0:val="24"/>
                <ns0:szCs ns0:val="24"/>
                <ns0:color ns0:val="000000"/>
              </ns0:rPr>
              <ns0:t xml:space="preserve">OpenAPI </ns0:t>
            </ns0:r>
            <ns0:r>
              <ns0:rPr>
                <ns0:rFonts ns0:cs="宋体" ns0:ascii="宋体" ns0:hAnsi="宋体" ns0:eastAsia="宋体"/>
                <ns0:sz ns0:val="24"/>
                <ns0:szCs ns0:val="24"/>
                <ns0:color ns0:val="000000"/>
              </ns0:rPr>
              <ns0:t>聚合</ns0:t>
            </ns0:r>
          </ns0:p>
        </ns0:tc>
      </ns0:tr>
      <ns0:tr ns0:rsidR="00997984" ns2:paraId="2DC510B2" ns2:textId="77777777">
        <ns0:trPr>
          <ns0:jc ns0:val="center"/>
        </ns0:trPr>
        <ns0:tc>
          <ns0:tcPr>
            <ns0:tcW ns0:w="3072" ns0:type="dxa"/>
            <ns0:vAlign ns0:val="center"/>
          </ns0:tcPr>
          <ns0:p ns2:paraId="6C1735DD"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MySQL</ns0:t>
            </ns0:r>
          </ns0:p>
        </ns0:tc>
        <ns0:tc>
          <ns0:tcPr>
            <ns0:tcW ns0:w="3072" ns0:type="dxa"/>
            <ns0:vAlign ns0:val="center"/>
          </ns0:tcPr>
          <ns0:p ns2:paraId="517A4DCE"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8.x / 3306</ns0:t>
            </ns0:r>
          </ns0:p>
        </ns0:tc>
        <ns0:tc>
          <ns0:tcPr>
            <ns0:tcW ns0:w="3072" ns0:type="dxa"/>
            <ns0:vAlign ns0:val="center"/>
          </ns0:tcPr>
          <ns0:p ns2:paraId="5C07AEAD"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用户、商品、活动、订单、消息日志等最终一致性数据</ns0:t>
            </ns0:r>
          </ns0:p>
        </ns0:tc>
      </ns0:tr>
      <ns0:tr ns0:rsidR="00997984" ns2:paraId="179209E9" ns2:textId="77777777">
        <ns0:trPr>
          <ns0:jc ns0:val="center"/>
        </ns0:trPr>
        <ns0:tc>
          <ns0:tcPr>
            <ns0:tcW ns0:w="3072" ns0:type="dxa"/>
            <ns0:vAlign ns0:val="center"/>
          </ns0:tcPr>
          <ns0:p ns2:paraId="7C1E3B13"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Redis</ns0:t>
            </ns0:r>
          </ns0:p>
        </ns0:tc>
        <ns0:tc>
          <ns0:tcPr>
            <ns0:tcW ns0:w="3072" ns0:type="dxa"/>
            <ns0:vAlign ns0:val="center"/>
          </ns0:tcPr>
          <ns0:p ns2:paraId="2ECD53DF"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6.x+ / 6379</ns0:t>
            </ns0:r>
          </ns0:p>
        </ns0:tc>
        <ns0:tc>
          <ns0:tcPr>
            <ns0:tcW ns0:w="3072" ns0:type="dxa"/>
            <ns0:vAlign ns0:val="center"/>
          </ns0:tcPr>
          <ns0:p ns2:paraId="1617512E"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秒杀库存、用户参与标记、结果缓存、</ns0:t>
            </ns0:r>
            <ns0:r>
              <ns0:rPr>
                <ns0:rFonts ns0:cs="宋体" ns0:ascii="宋体" ns0:hAnsi="宋体" ns0:eastAsia="宋体"/>
                <ns0:sz ns0:val="24"/>
                <ns0:lang ns0:eastAsia="zh-CN"/>
                <ns0:szCs ns0:val="24"/>
                <ns0:color ns0:val="000000"/>
              </ns0:rPr>
              <ns0:t xml:space="preserve">AI </ns0:t>
            </ns0:r>
            <ns0:r>
              <ns0:rPr>
                <ns0:rFonts ns0:cs="宋体" ns0:ascii="宋体" ns0:hAnsi="宋体" ns0:eastAsia="宋体"/>
                <ns0:sz ns0:val="24"/>
                <ns0:lang ns0:eastAsia="zh-CN"/>
                <ns0:szCs ns0:val="24"/>
                <ns0:color ns0:val="000000"/>
              </ns0:rPr>
              <ns0:t>问答缓存</ns0:t>
            </ns0:r>
          </ns0:p>
        </ns0:tc>
      </ns0:tr>
      <ns0:tr ns0:rsidR="00997984" ns2:paraId="7E35DB21" ns2:textId="77777777">
        <ns0:trPr>
          <ns0:jc ns0:val="center"/>
        </ns0:trPr>
        <ns0:tc>
          <ns0:tcPr>
            <ns0:tcW ns0:w="3072" ns0:type="dxa"/>
            <ns0:vAlign ns0:val="center"/>
          </ns0:tcPr>
          <ns0:p ns2:paraId="5892EBF6"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RabbitMQ</ns0:t>
            </ns0:r>
          </ns0:p>
        </ns0:tc>
        <ns0:tc>
          <ns0:tcPr>
            <ns0:tcW ns0:w="3072" ns0:type="dxa"/>
            <ns0:vAlign ns0:val="center"/>
          </ns0:tcPr>
          <ns0:p ns2:paraId="17731EAD" ns2:textId="77777777" ns0:rsidR="00997984" ns0:rsidRDefault="00000000">
            <ns0:pPr>
              <ns0:spacing ns0:after="0" ns0:line="264" ns0:lineRule="auto"/>
            </ns0:pPr>
            <ns0:r>
              <ns0:rPr>
                <ns0:rFonts ns0:cs="宋体" ns0:ascii="宋体" ns0:hAnsi="宋体" ns0:eastAsia="宋体"/>
                <ns0:sz ns0:val="24"/>
                <ns0:szCs ns0:val="24"/>
                <ns0:color ns0:val="000000"/>
              </ns0:rPr>
              <ns0:t>3.x / 5672, 15672</ns0:t>
            </ns0:r>
          </ns0:p>
        </ns0:tc>
        <ns0:tc>
          <ns0:tcPr>
            <ns0:tcW ns0:w="3072" ns0:type="dxa"/>
            <ns0:vAlign ns0:val="center"/>
          </ns0:tcPr>
          <ns0:p ns2:paraId="366C9250"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订单创建消息削峰，支持确认、重试与死信</ns0:t>
            </ns0:r>
          </ns0:p>
        </ns0:tc>
      </ns0:tr>
      <ns0:tr ns0:rsidR="00997984" ns2:paraId="00165EA4" ns2:textId="77777777">
        <ns0:trPr>
          <ns0:jc ns0:val="center"/>
        </ns0:trPr>
        <ns0:tc>
          <ns0:tcPr>
            <ns0:tcW ns0:w="3072" ns0:type="dxa"/>
            <ns0:vAlign ns0:val="center"/>
          </ns0:tcPr>
          <ns0:p ns2:paraId="7324798C"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SSE Push</ns0:t>
            </ns0:r>
          </ns0:p>
        </ns0:tc>
        <ns0:tc>
          <ns0:tcPr>
            <ns0:tcW ns0:w="3072" ns0:type="dxa"/>
            <ns0:vAlign ns0:val="center"/>
          </ns0:tcPr>
          <ns0:p ns2:paraId="5957D3BD" ns2:textId="77777777" ns0:rsidR="00997984" ns0:rsidRDefault="00000000">
            <ns0:pPr>
              <ns0:spacing ns0:after="0" ns0:line="264" ns0:lineRule="auto"/>
            </ns0:pPr>
            <ns0:r>
              <ns0:rPr>
                <ns0:rFonts ns0:cs="宋体" ns0:ascii="宋体" ns0:hAnsi="宋体" ns0:eastAsia="宋体"/>
                <ns0:sz ns0:val="24"/>
                <ns0:szCs ns0:val="24"/>
                <ns0:color ns0:val="000000"/>
              </ns0:rPr>
              <ns0:t>push-service 8085</ns0:t>
            </ns0:r>
          </ns0:p>
        </ns0:tc>
        <ns0:tc>
          <ns0:tcPr>
            <ns0:tcW ns0:w="3072" ns0:type="dxa"/>
            <ns0:vAlign ns0:val="center"/>
          </ns0:tcPr>
          <ns0:p ns2:paraId="1962D872"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订单落库成功后的用户级实时通知</ns0:t>
            </ns0:r>
          </ns0:p>
        </ns0:tc>
      </ns0:tr>
      <ns0:tr ns0:rsidR="00997984" ns2:paraId="5E99EA88" ns2:textId="77777777">
        <ns0:trPr>
          <ns0:jc ns0:val="center"/>
        </ns0:trPr>
        <ns0:tc>
          <ns0:tcPr>
            <ns0:tcW ns0:w="3072" ns0:type="dxa"/>
            <ns0:vAlign ns0:val="center"/>
          </ns0:tcPr>
          <ns0:p ns2:paraId="75396928"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LLM API</ns0:t>
            </ns0:r>
          </ns0:p>
        </ns0:tc>
        <ns0:tc>
          <ns0:tcPr>
            <ns0:tcW ns0:w="3072" ns0:type="dxa"/>
            <ns0:vAlign ns0:val="center"/>
          </ns0:tcPr>
          <ns0:p ns2:paraId="36840A7C" ns2:textId="77777777" ns0:rsidR="00997984" ns0:rsidRDefault="00000000">
            <ns0:pPr>
              <ns0:spacing ns0:after="0" ns0:line="264" ns0:lineRule="auto"/>
            </ns0:pPr>
            <ns0:r>
              <ns0:rPr>
                <ns0:rFonts ns0:cs="宋体" ns0:ascii="宋体" ns0:hAnsi="宋体" ns0:eastAsia="宋体"/>
                <ns0:sz ns0:val="24"/>
                <ns0:szCs ns0:val="24"/>
                <ns0:color ns0:val="000000"/>
              </ns0:rPr>
              <ns0:t xml:space="preserve">OpenAI </ns0:t>
            </ns0:r>
            <ns0:r>
              <ns0:rPr>
                <ns0:rFonts ns0:cs="宋体" ns0:ascii="宋体" ns0:hAnsi="宋体" ns0:eastAsia="宋体"/>
                <ns0:sz ns0:val="24"/>
                <ns0:szCs ns0:val="24"/>
                <ns0:color ns0:val="000000"/>
              </ns0:rPr>
              <ns0:t>兼容</ns0:t>
            </ns0:r>
            <ns0:r>
              <ns0:rPr>
                <ns0:rFonts ns0:cs="宋体" ns0:ascii="宋体" ns0:hAnsi="宋体" ns0:eastAsia="宋体"/>
                <ns0:sz ns0:val="24"/>
                <ns0:szCs ns0:val="24"/>
                <ns0:color ns0:val="000000"/>
              </ns0:rPr>
              <ns0:t xml:space="preserve"> chat/completions</ns0:t>
            </ns0:r>
          </ns0:p>
        </ns0:tc>
        <ns0:tc>
          <ns0:tcPr>
            <ns0:tcW ns0:w="3072" ns0:type="dxa"/>
            <ns0:vAlign ns0:val="center"/>
          </ns0:tcPr>
          <ns0:p ns2:paraId="02930E58"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基于商品上下文生成购买建议</ns0:t>
            </ns0:r>
          </ns0:p>
        </ns0:tc>
      </ns0:tr>
    </ns0:tbl>
    <ns0:p ns2:paraId="51C755D3"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本项目总体架构遵循统一入口、职责分离、契约优先、异步削峰和最终一致性等设计原则。</ns0:t>
      </ns0:r>
    </ns0:p>
    <ns0:p ns2:paraId="67345824"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首先，系统采用</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作为所有客户端请求的统一入口。客户端不直接访问</ns0:t>
      </ns0:r>
      <ns0:r>
        <ns0:rPr>
          <ns0:rFonts ns0:ascii="宋体" ns0:hAnsi="宋体" ns0:eastAsia="宋体" ns0:cs="宋体"/>
          <ns0:sz ns0:val="24"/>
          <ns0:szCs ns0:val="24"/>
          <ns0:color ns0:val="000000"/>
        </ns0:rPr>
        <ns0:t xml:space="preserve"> user-service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product-seckill-service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order-service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push-service </ns0:t>
      </ns0:r>
      <ns0:r>
        <ns0:rPr>
          <ns0:rFonts ns0:ascii="宋体" ns0:hAnsi="宋体" ns0:eastAsia="宋体" ns0:cs="宋体"/>
          <ns0:sz ns0:val="24"/>
          <ns0:szCs ns0:val="24"/>
          <ns0:color ns0:val="000000"/>
        </ns0:rPr>
        <ns0:t>或</ns0:t>
      </ns0:r>
      <ns0:r>
        <ns0:rPr>
          <ns0:rFonts ns0:ascii="宋体" ns0:hAnsi="宋体" ns0:eastAsia="宋体" ns0:cs="宋体"/>
          <ns0:sz ns0:val="24"/>
          <ns0:szCs ns0:val="24"/>
          <ns0:color ns0:val="000000"/>
        </ns0:rPr>
        <ns0:t xml:space="preserve"> ai-service</ns0:t>
      </ns0:r>
      <ns0:r>
        <ns0:rPr>
          <ns0:rFonts ns0:ascii="宋体" ns0:hAnsi="宋体" ns0:eastAsia="宋体" ns0:cs="宋体"/>
          <ns0:sz ns0:val="24"/>
          <ns0:szCs ns0:val="24"/>
          <ns0:color ns0:val="000000"/>
        </ns0:rPr>
        <ns0:t>，而是统一访问</ns0:t>
      </ns0:r>
      <ns0:r>
        <ns0:rPr>
          <ns0:rFonts ns0:ascii="宋体" ns0:hAnsi="宋体" ns0:eastAsia="宋体" ns0:cs="宋体"/>
          <ns0:sz ns0:val="24"/>
          <ns0:szCs ns0:val="24"/>
          <ns0:color ns0:val="000000"/>
        </ns0:rPr>
        <ns0:t xml:space="preserve"> `http://localhost:8080`</ns0:t>
      </ns0:r>
      <ns0:r>
        <ns0:rPr>
          <ns0:rFonts ns0:ascii="宋体" ns0:hAnsi="宋体" ns0:eastAsia="宋体" ns0:cs="宋体"/>
          <ns0:sz ns0:val="24"/>
          <ns0:szCs ns0:val="24"/>
          <ns0:color ns0:val="000000"/>
        </ns0:rPr>
        <ns0:t>，再由</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根据路径规则转发到对应服务。该原则有助于统一认证、权限、跨域、日志和后续限流策略。</ns0:t>
      </ns0:r>
    </ns0:p>
    <ns0:p ns2:paraId="5E264AC6"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其次，系统按照业务职责进行服务拆分。用户服务负责注册、登录和用户信息；商品秒杀服务负责商品、库存、活动和</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秒杀扣减；订单服务负责</ns0:t>
      </ns0:r>
      <ns0:r>
        <ns0:rPr>
          <ns0:rFonts ns0:ascii="宋体" ns0:hAnsi="宋体" ns0:eastAsia="宋体" ns0:cs="宋体"/>
          <ns0:sz ns0:val="24"/>
          <ns0:szCs ns0:val="24"/>
          <ns0:color ns0:val="000000"/>
        </ns0:rPr>
        <ns0:t xml:space="preserve"> MQ </ns0:t>
      </ns0:r>
      <ns0:r>
        <ns0:rPr>
          <ns0:rFonts ns0:ascii="宋体" ns0:hAnsi="宋体" ns0:eastAsia="宋体" ns0:cs="宋体"/>
          <ns0:sz ns0:val="24"/>
          <ns0:szCs ns0:val="24"/>
          <ns0:color ns0:val="000000"/>
        </ns0:rPr>
        <ns0:t>消费、订单落库和订单查询；推送服务负责订单结果实时推送；</ns0:t>
      </ns0: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服务负责商品咨询和</ns0:t>
      </ns0:r>
      <ns0:r>
        <ns0:rPr>
          <ns0:rFonts ns0:ascii="宋体" ns0:hAnsi="宋体" ns0:eastAsia="宋体" ns0:cs="宋体"/>
          <ns0:sz ns0:val="24"/>
          <ns0:szCs ns0:val="24"/>
          <ns0:color ns0:val="000000"/>
        </ns0:rPr>
        <ns0:t xml:space="preserve"> LLM </ns0:t>
      </ns0:r>
      <ns0:r>
        <ns0:rPr>
          <ns0:rFonts ns0:ascii="宋体" ns0:hAnsi="宋体" ns0:eastAsia="宋体" ns0:cs="宋体"/>
          <ns0:sz ns0:val="24"/>
          <ns0:szCs ns0:val="24"/>
          <ns0:color ns0:val="000000"/>
        </ns0:rPr>
        <ns0:t>调用。各服务之间通过明确的接口、消息或缓存</ns0:t>
      </ns0:r>
      <ns0:r>
        <ns0:rPr>
          <ns0:rFonts ns0:ascii="宋体" ns0:hAnsi="宋体" ns0:eastAsia="宋体" ns0:cs="宋体"/>
          <ns0:sz ns0:val="24"/>
          <ns0:szCs ns0:val="24"/>
          <ns0:color ns0:val="000000"/>
        </ns0:rPr>
        <ns0:t xml:space="preserve"> Key </ns0:t>
      </ns0:r>
      <ns0:r>
        <ns0:rPr>
          <ns0:rFonts ns0:ascii="宋体" ns0:hAnsi="宋体" ns0:eastAsia="宋体" ns0:cs="宋体"/>
          <ns0:sz ns0:val="24"/>
          <ns0:szCs ns0:val="24"/>
          <ns0:color ns0:val="000000"/>
        </ns0:rPr>
        <ns0:t>进行协作，避免业务边界混乱。</ns0:t>
      </ns0:r>
    </ns0:p>
    <ns0:p ns2:paraId="7E0F64C5"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第三，系统采用契约优先的协作方式。接口路径、请求字段、响应结构、错误码、</ns0:t>
      </ns0:r>
      <ns0:r>
        <ns0:rPr>
          <ns0:rFonts ns0:ascii="宋体" ns0:hAnsi="宋体" ns0:eastAsia="宋体" ns0:cs="宋体"/>
          <ns0:sz ns0:val="24"/>
          <ns0:szCs ns0:val="24"/>
          <ns0:color ns0:val="000000"/>
        </ns0:rPr>
        <ns0:t>Redis Key</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MQ </ns0:t>
      </ns0:r>
      <ns0:r>
        <ns0:rPr>
          <ns0:rFonts ns0:ascii="宋体" ns0:hAnsi="宋体" ns0:eastAsia="宋体" ns0:cs="宋体"/>
          <ns0:sz ns0:val="24"/>
          <ns0:szCs ns0:val="24"/>
          <ns0:color ns0:val="000000"/>
        </ns0:rPr>
        <ns0:t>消息体和数据库表结构均先形成文档约束，再进入实现阶段。该方式能够保证多人协作时的接口一致性，也便于最终报告、</ns0:t>
      </ns0:r>
      <ns0:r>
        <ns0:rPr>
          <ns0:rFonts ns0:ascii="宋体" ns0:hAnsi="宋体" ns0:eastAsia="宋体" ns0:cs="宋体"/>
          <ns0:sz ns0:val="24"/>
          <ns0:szCs ns0:val="24"/>
          <ns0:color ns0:val="000000"/>
        </ns0:rPr>
        <ns0:t xml:space="preserve">Apifox </ns0:t>
      </ns0:r>
      <ns0:r>
        <ns0:rPr>
          <ns0:rFonts ns0:ascii="宋体" ns0:hAnsi="宋体" ns0:eastAsia="宋体" ns0:cs="宋体"/>
          <ns0:sz ns0:val="24"/>
          <ns0:szCs ns0:val="24"/>
          <ns0:color ns0:val="000000"/>
        </ns0:rPr>
        <ns0:t>集合和演示视频使用统一口径。</ns0:t>
      </ns0:r>
    </ns0:p>
    <ns0:p ns2:paraId="2F99C76A"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第四，系统将高并发处理与最终业务落库解耦。秒杀请求进入系统后，</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负责快速完成资格抢占和库存扣减，</ns0:t>
      </ns0:r>
      <ns0:r>
        <ns0:rPr>
          <ns0:rFonts ns0:ascii="宋体" ns0:hAnsi="宋体" ns0:eastAsia="宋体" ns0:cs="宋体"/>
          <ns0:sz ns0:val="24"/>
          <ns0:szCs ns0:val="24"/>
          <ns0:color ns0:val="000000"/>
        </ns0:rPr>
        <ns0:t xml:space="preserve">RabbitMQ </ns0:t>
      </ns0:r>
      <ns0:r>
        <ns0:rPr>
          <ns0:rFonts ns0:ascii="宋体" ns0:hAnsi="宋体" ns0:eastAsia="宋体" ns0:cs="宋体"/>
          <ns0:sz ns0:val="24"/>
          <ns0:szCs ns0:val="24"/>
          <ns0:color ns0:val="000000"/>
        </ns0:rPr>
        <ns0:t>负责将抢到资格的请求排队，订单服务负责按自身能力异步消费并写入</ns0:t>
      </ns0:r>
      <ns0:r>
        <ns0:rPr>
          <ns0:rFonts ns0:ascii="宋体" ns0:hAnsi="宋体" ns0:eastAsia="宋体" ns0:cs="宋体"/>
          <ns0:sz ns0:val="24"/>
          <ns0:szCs ns0:val="24"/>
          <ns0:color ns0:val="000000"/>
        </ns0:rPr>
        <ns0:t xml:space="preserve"> MySQL</ns0:t>
      </ns0:r>
      <ns0:r>
        <ns0:rPr>
          <ns0:rFonts ns0:ascii="宋体" ns0:hAnsi="宋体" ns0:eastAsia="宋体" ns0:cs="宋体"/>
          <ns0:sz ns0:val="24"/>
          <ns0:szCs ns0:val="24"/>
          <ns0:color ns0:val="000000"/>
        </ns0:rPr>
        <ns0:t>。该设计避免数据库直接承受秒杀请求洪峰，也使系统具备更好的可扩展性。</ns0:t>
      </ns0:r>
    </ns0:p>
    <ns0:p ns2:paraId="3983EC13"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最后，系统采用最终一致性思路处理秒杀订单链路。秒杀接口返回</ns0:t>
      </ns0:r>
      <ns0:r>
        <ns0:rPr>
          <ns0:rFonts ns0:ascii="宋体" ns0:hAnsi="宋体" ns0:eastAsia="宋体" ns0:cs="宋体"/>
          <ns0:sz ns0:val="24"/>
          <ns0:szCs ns0:val="24"/>
          <ns0:color ns0:val="000000"/>
        </ns0:rPr>
        <ns0:t xml:space="preserve"> QUEUEING </ns0:t>
      </ns0:r>
      <ns0:r>
        <ns0:rPr>
          <ns0:rFonts ns0:ascii="宋体" ns0:hAnsi="宋体" ns0:eastAsia="宋体" ns0:cs="宋体"/>
          <ns0:sz ns0:val="24"/>
          <ns0:szCs ns0:val="24"/>
          <ns0:color ns0:val="000000"/>
        </ns0:rPr>
        <ns0:t>时表示用户已进入订单创建队列，而不是订单已经创建完成。订单真正落库后，系统再更新</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秒杀结果并通过</ns0:t>
      </ns0:r>
      <ns0:r>
        <ns0:rPr>
          <ns0:rFonts ns0:ascii="宋体" ns0:hAnsi="宋体" ns0:eastAsia="宋体" ns0:cs="宋体"/>
          <ns0:sz ns0:val="24"/>
          <ns0:szCs ns0:val="24"/>
          <ns0:color ns0:val="000000"/>
        </ns0:rPr>
        <ns0:t xml:space="preserve"> SSE </ns0:t>
      </ns0:r>
      <ns0:r>
        <ns0:rPr>
          <ns0:rFonts ns0:ascii="宋体" ns0:hAnsi="宋体" ns0:eastAsia="宋体" ns0:cs="宋体"/>
          <ns0:sz ns0:val="24"/>
          <ns0:szCs ns0:val="24"/>
          <ns0:color ns0:val="000000"/>
        </ns0:rPr>
        <ns0:t>推送给用户。该设计符合高并发秒杀场景中</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快速响应、异步处理、最终确认</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的业务特征。</ns0:t>
      </ns0:r>
    </ns0:p>
    <ns0:p ns2:paraId="15046215" ns2:textId="77777777" ns0:rsidR="00997984" ns0:rsidRDefault="00000000">
      <ns0:pPr>
        <ns0:pStyle ns0:val="21"/>
        <ns0:keepNext/>
        <ns0:widowControl/>
        <ns0:spacing ns0:before="120" ns0:after="120" ns0:line="360" ns0:lineRule="auto"/>
        <ns0:jc ns0:val="left"/>
        <ns0:rPr>
          <ns0:b ns0:val="0"/>
        </ns0:rPr>
      </ns0:pPr>
      <ns0:bookmarkStart ns0:id="32" ns0:name="_Toc17753"/>
      <ns0:bookmarkStart ns0:id="33" ns0:name="_Toc234330905"/>
      <ns0:bookmarkEnd ns0:id="32"/>
      <ns0:r>
        <ns0:rPr>
          <ns0:rFonts ns0:ascii="黑体" ns0:hAnsi="黑体" ns0:eastAsia="黑体" ns0:cs="黑体"/>
          <ns0:sz ns0:val="24"/>
          <ns0:szCs ns0:val="24"/>
          <ns0:color ns0:val="000000"/>
          <ns0:b/>
          <ns0:bCs/>
        </ns0:rPr>
        <ns0:t xml:space="preserve">2.2 </ns0:t>
      </ns0:r>
      <ns0:r>
        <ns0:rPr>
          <ns0:rFonts ns0:ascii="黑体" ns0:hAnsi="黑体" ns0:eastAsia="黑体" ns0:cs="黑体"/>
          <ns0:sz ns0:val="24"/>
          <ns0:szCs ns0:val="24"/>
          <ns0:color ns0:val="000000"/>
          <ns0:b/>
          <ns0:bCs/>
        </ns0:rPr>
        <ns0:t>架构与部署图</ns0:t>
      </ns0:r>
      <ns0:bookmarkEnd ns0:id="33"/>
    </ns0:p>
    <ns0:p ns2:paraId="6433768D"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本地原型系统由客户端、</ns0:t>
      </ns0:r>
      <ns0:r>
        <ns0:rPr>
          <ns0:rFonts ns0:ascii="宋体" ns0:hAnsi="宋体" ns0:eastAsia="宋体" ns0:cs="宋体"/>
          <ns0:sz ns0:val="24"/>
          <ns0:szCs ns0:val="24"/>
          <ns0:color ns0:val="000000"/>
        </ns0:rPr>
        <ns0:t>Gateway</ns0:t>
      </ns0:r>
      <ns0:r>
        <ns0:rPr>
          <ns0:rFonts ns0:ascii="宋体" ns0:hAnsi="宋体" ns0:eastAsia="宋体" ns0:cs="宋体"/>
          <ns0:sz ns0:val="24"/>
          <ns0:szCs ns0:val="24"/>
          <ns0:color ns0:val="000000"/>
        </ns0:rPr>
        <ns0:t>、多个业务微服务和基础中间件组成。客户端包括</ns0:t>
      </ns0:r>
      <ns0:r>
        <ns0:rPr>
          <ns0:rFonts ns0:ascii="宋体" ns0:hAnsi="宋体" ns0:eastAsia="宋体" ns0:cs="宋体"/>
          <ns0:sz ns0:val="24"/>
          <ns0:szCs ns0:val="24"/>
          <ns0:color ns0:val="000000"/>
        </ns0:rPr>
        <ns0:t xml:space="preserve"> Apifox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simple-test-page</ns0:t>
      </ns0:r>
      <ns0:r>
        <ns0:rPr>
          <ns0:rFonts ns0:ascii="宋体" ns0:hAnsi="宋体" ns0:eastAsia="宋体" ns0:cs="宋体"/>
          <ns0:sz ns0:val="24"/>
          <ns0:szCs ns0:val="24"/>
          <ns0:color ns0:val="000000"/>
        </ns0:rPr>
        <ns0:t>，所有请求均通过</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进入后端系统。</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根据接口路径将请求转发至用户服务、商品秒杀服务、订单服务、推送服务或</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服务。</ns0:t>
      </ns0:r>
      <ns0:r>
        <ns0:rPr>
          <ns0:rFonts ns0:ascii="宋体" ns0:hAnsi="宋体" ns0:eastAsia="宋体" ns0:cs="宋体"/>
          <ns0:sz ns0:val="24"/>
          <ns0:szCs ns0:val="24"/>
          <ns0:color ns0:val="000000"/>
        </ns0:rPr>
        <ns0:t>MySQL</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RabbitMQ </ns0:t>
      </ns0:r>
      <ns0:r>
        <ns0:rPr>
          <ns0:rFonts ns0:ascii="宋体" ns0:hAnsi="宋体" ns0:eastAsia="宋体" ns0:cs="宋体"/>
          <ns0:sz ns0:val="24"/>
          <ns0:szCs ns0:val="24"/>
          <ns0:color ns0:val="000000"/>
        </ns0:rPr>
        <ns0:t>作为共享中间件，为不同业务服务提供持久化、缓存和异步消息能力。</ns0:t>
      </ns0:r>
    </ns0:p>
    <ns0:p ns2:paraId="2557DE89" ns2:textId="77777777" ns0:rsidR="00997984" ns0:rsidRDefault="00000000">
      <ns0:pPr>
        <ns0:spacing ns0:after="60" ns0:line="300" ns0:lineRule="auto"/>
        <ns0:ind ns0:firstLine="420"/>
        <ns0:jc ns0:val="center"/>
        <ns0:rPr>
          <ns0:lang ns0:eastAsia="zh-CN"/>
        </ns0:rPr>
      </ns0:pPr>
      <ns0:r>
        <ns0:rPr>
          <ns0:rFonts ns0:ascii="Times New Roman" ns0:hAnsi="Times New Roman" ns0:eastAsia="宋体"/>
          <ns0:noProof/>
          <ns0:sz ns0:val="24"/>
        </ns0:rPr>
        <ns0:drawing>
          <ns3:inline distT="0" distB="0" distL="0" distR="0" ns4:anchorId="2BA26348" ns4:editId="0FC78E1C">
            <ns3:extent cx="5219700" cy="2937510"/>
            <ns3:effectExtent l="0" t="0" r="0" b="0"/>
            <ns3:docPr id="1" name="Picture 1"/>
            <ns3:cNvGraphicFramePr>
              <ns5:graphicFrameLocks noChangeAspect="1"/>
            </ns3:cNvGraphicFramePr>
            <ns5:graphic>
              <ns5:graphicData uri="http://schemas.openxmlformats.org/drawingml/2006/picture">
                <ns6:pic>
                  <ns6:nvPicPr>
                    <ns6:cNvPr id="1" name="Picture 1"/>
                    <ns6:cNvPicPr>
                      <ns5:picLocks noChangeAspect="1"/>
                    </ns6:cNvPicPr>
                  </ns6:nvPicPr>
                  <ns6:blipFill>
                    <ns5:blip ns7:embed="rId8"/>
                    <ns5:stretch>
                      <ns5:fillRect/>
                    </ns5:stretch>
                  </ns6:blipFill>
                  <ns6:spPr>
                    <ns5:xfrm>
                      <ns5:off x="0" y="0"/>
                      <ns5:ext cx="5220000" cy="2937811"/>
                    </ns5:xfrm>
                    <ns5:prstGeom prst="rect">
                      <ns5:avLst/>
                    </ns5:prstGeom>
                  </ns6:spPr>
                </ns6:pic>
              </ns5:graphicData>
            </ns5:graphic>
          </ns3:inline>
        </ns0:drawing>
      </ns0:r>
    </ns0:p>
    <ns0:p ns2:paraId="3700E30B" ns2:textId="77777777" ns0:rsidR="00997984" ns0:rsidRDefault="00000000">
      <ns0:pPr>
        <ns0:pStyle ns0:val="aff9"/>
        <ns0:widowControl/>
        <ns0:spacing ns0:before="120" ns0:after="120"/>
        <ns0:jc ns0:val="center"/>
      </ns0:pPr>
      <ns0:r>
        <ns0:rPr>
          <ns0:rFonts ns0:ascii="宋体" ns0:hAnsi="宋体" ns0:eastAsia="宋体" ns0:cs="宋体"/>
          <ns0:sz ns0:val="24"/>
          <ns0:szCs ns0:val="24"/>
          <ns0:color ns0:val="000000"/>
        </ns0:rPr>
        <ns0:t>图</ns0:t>
      </ns0:r>
      <ns0:r>
        <ns0:rPr>
          <ns0:rFonts ns0:ascii="宋体" ns0:hAnsi="宋体" ns0:eastAsia="宋体" ns0:cs="宋体"/>
          <ns0:sz ns0:val="24"/>
          <ns0:szCs ns0:val="24"/>
          <ns0:color ns0:val="000000"/>
        </ns0:rPr>
        <ns0:t xml:space="preserve"> 1 </ns0:t>
      </ns0:r>
      <ns0:r>
        <ns0:rPr>
          <ns0:rFonts ns0:ascii="宋体" ns0:hAnsi="宋体" ns0:eastAsia="宋体" ns0:cs="宋体"/>
          <ns0:sz ns0:val="24"/>
          <ns0:szCs ns0:val="24"/>
          <ns0:color ns0:val="000000"/>
        </ns0:rPr>
        <ns0:t>本地原型架构与数据流图</ns0:t>
      </ns0:r>
    </ns0:p>
    <ns0:p ns2:paraId="3812FC75"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在该架构中，</ns0:t>
      </ns0:r>
      <ns0:r>
        <ns0:rPr>
          <ns0:rFonts ns0:ascii="宋体" ns0:hAnsi="宋体" ns0:eastAsia="宋体" ns0:cs="宋体"/>
          <ns0:sz ns0:val="24"/>
          <ns0:szCs ns0:val="24"/>
          <ns0:color ns0:val="000000"/>
        </ns0:rPr>
        <ns0:t xml:space="preserve">MySQL </ns0:t>
      </ns0:r>
      <ns0:r>
        <ns0:rPr>
          <ns0:rFonts ns0:ascii="宋体" ns0:hAnsi="宋体" ns0:eastAsia="宋体" ns0:cs="宋体"/>
          <ns0:sz ns0:val="24"/>
          <ns0:szCs ns0:val="24"/>
          <ns0:color ns0:val="000000"/>
        </ns0:rPr>
        <ns0:t>保存用户、商品、库存、秒杀活动、订单、订单明细和消息日志等最终业务数据；</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保存秒杀活动库存、用户参与标记、秒杀结果和</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问答缓存等高频访问状态；</ns0:t>
      </ns0:r>
      <ns0:r>
        <ns0:rPr>
          <ns0:rFonts ns0:ascii="宋体" ns0:hAnsi="宋体" ns0:eastAsia="宋体" ns0:cs="宋体"/>
          <ns0:sz ns0:val="24"/>
          <ns0:szCs ns0:val="24"/>
          <ns0:color ns0:val="000000"/>
        </ns0:rPr>
        <ns0:t xml:space="preserve">RabbitMQ </ns0:t>
      </ns0:r>
      <ns0:r>
        <ns0:rPr>
          <ns0:rFonts ns0:ascii="宋体" ns0:hAnsi="宋体" ns0:eastAsia="宋体" ns0:cs="宋体"/>
          <ns0:sz ns0:val="24"/>
          <ns0:szCs ns0:val="24"/>
          <ns0:color ns0:val="000000"/>
        </ns0:rPr>
        <ns0:t>接收商品秒杀服务投递的订单创建消息，并由订单服务异步消费；推送服务通过</ns0:t>
      </ns0:r>
      <ns0:r>
        <ns0:rPr>
          <ns0:rFonts ns0:ascii="宋体" ns0:hAnsi="宋体" ns0:eastAsia="宋体" ns0:cs="宋体"/>
          <ns0:sz ns0:val="24"/>
          <ns0:szCs ns0:val="24"/>
          <ns0:color ns0:val="000000"/>
        </ns0:rPr>
        <ns0:t xml:space="preserve"> SSE </ns0:t>
      </ns0:r>
      <ns0:r>
        <ns0:rPr>
          <ns0:rFonts ns0:ascii="宋体" ns0:hAnsi="宋体" ns0:eastAsia="宋体" ns0:cs="宋体"/>
          <ns0:sz ns0:val="24"/>
          <ns0:szCs ns0:val="24"/>
          <ns0:color ns0:val="000000"/>
        </ns0:rPr>
        <ns0:t>维护客户端连接，用于在订单创建成功后向用户发送实时结果；</ns0:t>
      </ns0: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服务调用商品上下文和大语言模型</ns0:t>
      </ns0:r>
      <ns0:r>
        <ns0:rPr>
          <ns0:rFonts ns0:ascii="宋体" ns0:hAnsi="宋体" ns0:eastAsia="宋体" ns0:cs="宋体"/>
          <ns0:sz ns0:val="24"/>
          <ns0:szCs ns0:val="24"/>
          <ns0:color ns0:val="000000"/>
        </ns0:rPr>
        <ns0:t xml:space="preserve"> API</ns0:t>
      </ns0:r>
      <ns0:r>
        <ns0:rPr>
          <ns0:rFonts ns0:ascii="宋体" ns0:hAnsi="宋体" ns0:eastAsia="宋体" ns0:cs="宋体"/>
          <ns0:sz ns0:val="24"/>
          <ns0:szCs ns0:val="24"/>
          <ns0:color ns0:val="000000"/>
        </ns0:rPr>
        <ns0:t>，为用户提供商品咨询能力。</ns0:t>
      </ns0:r>
    </ns0:p>
    <ns0:p ns2:paraId="4B6BD7B7"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本地原型的重点不是部署规模，而是验证架构链路的正确性。通过该架构可以清晰展示：客户端请求经过统一入口进入系统，秒杀资格在</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中完成快速判断，订单创建通过</ns0:t>
      </ns0:r>
      <ns0:r>
        <ns0:rPr>
          <ns0:rFonts ns0:ascii="宋体" ns0:hAnsi="宋体" ns0:eastAsia="宋体" ns0:cs="宋体"/>
          <ns0:sz ns0:val="24"/>
          <ns0:szCs ns0:val="24"/>
          <ns0:color ns0:val="000000"/>
        </ns0:rPr>
        <ns0:t xml:space="preserve"> RabbitMQ </ns0:t>
      </ns0:r>
      <ns0:r>
        <ns0:rPr>
          <ns0:rFonts ns0:ascii="宋体" ns0:hAnsi="宋体" ns0:eastAsia="宋体" ns0:cs="宋体"/>
          <ns0:sz ns0:val="24"/>
          <ns0:szCs ns0:val="24"/>
          <ns0:color ns0:val="000000"/>
        </ns0:rPr>
        <ns0:t>削峰进入订单服务，最终业务事实写入</ns0:t>
      </ns0:r>
      <ns0:r>
        <ns0:rPr>
          <ns0:rFonts ns0:ascii="宋体" ns0:hAnsi="宋体" ns0:eastAsia="宋体" ns0:cs="宋体"/>
          <ns0:sz ns0:val="24"/>
          <ns0:szCs ns0:val="24"/>
          <ns0:color ns0:val="000000"/>
        </ns0:rPr>
        <ns0:t xml:space="preserve"> MySQL</ns0:t>
      </ns0:r>
      <ns0:r>
        <ns0:rPr>
          <ns0:rFonts ns0:ascii="宋体" ns0:hAnsi="宋体" ns0:eastAsia="宋体" ns0:cs="宋体"/>
          <ns0:sz ns0:val="24"/>
          <ns0:szCs ns0:val="24"/>
          <ns0:color ns0:val="000000"/>
        </ns0:rPr>
        <ns0:t>，用户结果通过推送服务或查询接口获得。</ns0:t>
      </ns0:r>
    </ns0:p>
    <ns0:p ns2:paraId="033F5EB3" ns2:textId="77777777" ns0:rsidR="00997984" ns0:rsidRDefault="00000000">
      <ns0:pPr>
        <ns0:pStyle ns0:val="21"/>
        <ns0:keepNext/>
        <ns0:widowControl/>
        <ns0:spacing ns0:before="120" ns0:after="120" ns0:line="360" ns0:lineRule="auto"/>
        <ns0:jc ns0:val="left"/>
        <ns0:rPr>
          <ns0:b ns0:val="0"/>
        </ns0:rPr>
      </ns0:pPr>
      <ns0:bookmarkStart ns0:id="34" ns0:name="_Toc26330"/>
      <ns0:bookmarkStart ns0:id="35" ns0:name="_Toc234330906"/>
      <ns0:bookmarkEnd ns0:id="34"/>
      <ns0:r>
        <ns0:rPr>
          <ns0:rFonts ns0:ascii="黑体" ns0:hAnsi="黑体" ns0:eastAsia="黑体" ns0:cs="黑体"/>
          <ns0:sz ns0:val="24"/>
          <ns0:szCs ns0:val="24"/>
          <ns0:color ns0:val="000000"/>
          <ns0:b/>
          <ns0:bCs/>
        </ns0:rPr>
        <ns0:t xml:space="preserve">2.3 </ns0:t>
      </ns0:r>
      <ns0:r>
        <ns0:rPr>
          <ns0:rFonts ns0:ascii="黑体" ns0:hAnsi="黑体" ns0:eastAsia="黑体" ns0:cs="黑体"/>
          <ns0:sz ns0:val="24"/>
          <ns0:szCs ns0:val="24"/>
          <ns0:color ns0:val="000000"/>
          <ns0:b/>
          <ns0:bCs/>
        </ns0:rPr>
        <ns0:t>服务拆分与职责划分</ns0:t>
      </ns0:r>
      <ns0:bookmarkEnd ns0:id="35"/>
    </ns0:p>
    <ns0:p ns2:paraId="3120BCFD"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本项目将后端系统拆分为多个相对独立的服务，每个服务承担明确的业务职责。服务拆分结果如表</ns0:t>
      </ns0:r>
      <ns0:r>
        <ns0:rPr>
          <ns0:rFonts ns0:ascii="宋体" ns0:hAnsi="宋体" ns0:eastAsia="宋体" ns0:cs="宋体"/>
          <ns0:sz ns0:val="24"/>
          <ns0:szCs ns0:val="24"/>
          <ns0:color ns0:val="000000"/>
        </ns0:rPr>
        <ns0:t xml:space="preserve"> 3 </ns0:t>
      </ns0:r>
      <ns0:r>
        <ns0:rPr>
          <ns0:rFonts ns0:ascii="宋体" ns0:hAnsi="宋体" ns0:eastAsia="宋体" ns0:cs="宋体"/>
          <ns0:sz ns0:val="24"/>
          <ns0:szCs ns0:val="24"/>
          <ns0:color ns0:val="000000"/>
        </ns0:rPr>
        <ns0:t>所示。</ns0:t>
      </ns0:r>
    </ns0:p>
    <ns0:p ns2:paraId="4FFF0616" ns2:textId="77777777" ns0:rsidR="00997984" ns0:rsidRDefault="00000000">
      <ns0:pPr>
        <ns0:pStyle ns0:val="affc"/>
        <ns0:widowControl/>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3 </ns0:t>
      </ns0:r>
      <ns0:r>
        <ns0:rPr>
          <ns0:rFonts ns0:ascii="宋体" ns0:hAnsi="宋体" ns0:eastAsia="宋体" ns0:cs="宋体"/>
          <ns0:sz ns0:val="24"/>
          <ns0:szCs ns0:val="24"/>
          <ns0:color ns0:val="000000"/>
        </ns0:rPr>
        <ns0:t>服务拆分与职责说明</ns0:t>
      </ns0:r>
    </ns0:p>
    <ns0:tbl>
      <ns0:tblPr>
        <ns0:tblStyle ns0:val="af1"/>
        <ns0:tblW ns0:w="0" ns0:type="auto"/>
        <ns0:jc ns0:val="center"/>
        <ns0:tblLayout ns0:type="autofit"/>
        <ns0:tblLook ns0:val="04A0" ns0:firstRow="1" ns0:lastRow="0" ns0:firstColumn="1" ns0:lastColumn="0" ns0:noHBand="0" ns0:noVBand="1"/>
      </ns0:tblPr>
      <ns0:tblGrid>
        <ns0:gridCol ns0:w="4533"/>
        <ns0:gridCol ns0:w="4533"/>
      </ns0:tblGrid>
      <ns0:tr ns0:rsidR="00997984" ns2:paraId="3AB31CA1" ns2:textId="77777777">
        <ns0:trPr>
          <ns0:jc ns0:val="center"/>
        </ns0:trPr>
        <ns0:tc>
          <ns0:tcPr>
            <ns0:tcW ns0:w="4533" ns0:type="dxa"/>
            <ns0:shd ns0:val="clear" ns0:color="auto" ns0:fill="D9EAF7"/>
            <ns0:vAlign ns0:val="center"/>
          </ns0:tcPr>
          <ns0:p ns2:paraId="0599521D"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服务名称</ns0:t>
            </ns0:r>
          </ns0:p>
        </ns0:tc>
        <ns0:tc>
          <ns0:tcPr>
            <ns0:tcW ns0:w="4533" ns0:type="dxa"/>
            <ns0:shd ns0:val="clear" ns0:color="auto" ns0:fill="D9EAF7"/>
            <ns0:vAlign ns0:val="center"/>
          </ns0:tcPr>
          <ns0:p ns2:paraId="65EFC706"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核心职责</ns0:t>
            </ns0:r>
          </ns0:p>
        </ns0:tc>
      </ns0:tr>
      <ns0:tr ns0:rsidR="00997984" ns2:paraId="3474FA59" ns2:textId="77777777">
        <ns0:trPr>
          <ns0:jc ns0:val="center"/>
        </ns0:trPr>
        <ns0:tc>
          <ns0:tcPr>
            <ns0:tcW ns0:w="4533" ns0:type="dxa"/>
            <ns0:vAlign ns0:val="center"/>
          </ns0:tcPr>
          <ns0:p ns2:paraId="045E121A" ns2:textId="77777777" ns0:rsidR="00997984" ns0:rsidRDefault="00000000">
            <ns0:pPr>
              <ns0:spacing ns0:after="0" ns0:line="264" ns0:lineRule="auto"/>
            </ns0:pPr>
            <ns0:r>
              <ns0:rPr>
                <ns0:rFonts ns0:cs="宋体" ns0:ascii="宋体" ns0:hAnsi="宋体" ns0:eastAsia="宋体"/>
                <ns0:sz ns0:val="24"/>
                <ns0:szCs ns0:val="24"/>
                <ns0:color ns0:val="000000"/>
              </ns0:rPr>
              <ns0:t>gateway-service</ns0:t>
            </ns0:r>
          </ns0:p>
        </ns0:tc>
        <ns0:tc>
          <ns0:tcPr>
            <ns0:tcW ns0:w="4533" ns0:type="dxa"/>
            <ns0:vAlign ns0:val="center"/>
          </ns0:tcPr>
          <ns0:p ns2:paraId="27E9191B"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统一入口、路由转发、</ns0:t>
            </ns0:r>
            <ns0:r>
              <ns0:rPr>
                <ns0:rFonts ns0:cs="宋体" ns0:ascii="宋体" ns0:hAnsi="宋体" ns0:eastAsia="宋体"/>
                <ns0:sz ns0:val="24"/>
                <ns0:lang ns0:eastAsia="zh-CN"/>
                <ns0:szCs ns0:val="24"/>
                <ns0:color ns0:val="000000"/>
              </ns0:rPr>
              <ns0:t xml:space="preserve">JWT </ns0:t>
            </ns0:r>
            <ns0:r>
              <ns0:rPr>
                <ns0:rFonts ns0:cs="宋体" ns0:ascii="宋体" ns0:hAnsi="宋体" ns0:eastAsia="宋体"/>
                <ns0:sz ns0:val="24"/>
                <ns0:lang ns0:eastAsia="zh-CN"/>
                <ns0:szCs ns0:val="24"/>
                <ns0:color ns0:val="000000"/>
              </ns0:rPr>
              <ns0:t>校验、权限控制、跨域与基础日志</ns0:t>
            </ns0:r>
          </ns0:p>
        </ns0:tc>
      </ns0:tr>
      <ns0:tr ns0:rsidR="00997984" ns2:paraId="11E89009" ns2:textId="77777777">
        <ns0:trPr>
          <ns0:jc ns0:val="center"/>
        </ns0:trPr>
        <ns0:tc>
          <ns0:tcPr>
            <ns0:tcW ns0:w="4533" ns0:type="dxa"/>
            <ns0:vAlign ns0:val="center"/>
          </ns0:tcPr>
          <ns0:p ns2:paraId="06B5047F"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user-service</ns0:t>
            </ns0:r>
          </ns0:p>
        </ns0:tc>
        <ns0:tc>
          <ns0:tcPr>
            <ns0:tcW ns0:w="4533" ns0:type="dxa"/>
            <ns0:vAlign ns0:val="center"/>
          </ns0:tcPr>
          <ns0:p ns2:paraId="697A3FA5"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用户注册、用户登录、管理员登录、用户信息查询、</ns0:t>
            </ns0:r>
            <ns0:r>
              <ns0:rPr>
                <ns0:rFonts ns0:cs="宋体" ns0:ascii="宋体" ns0:hAnsi="宋体" ns0:eastAsia="宋体"/>
                <ns0:sz ns0:val="24"/>
                <ns0:lang ns0:eastAsia="zh-CN"/>
                <ns0:szCs ns0:val="24"/>
                <ns0:color ns0:val="000000"/>
              </ns0:rPr>
              <ns0:t xml:space="preserve">Token </ns0:t>
            </ns0:r>
            <ns0:r>
              <ns0:rPr>
                <ns0:rFonts ns0:cs="宋体" ns0:ascii="宋体" ns0:hAnsi="宋体" ns0:eastAsia="宋体"/>
                <ns0:sz ns0:val="24"/>
                <ns0:lang ns0:eastAsia="zh-CN"/>
                <ns0:szCs ns0:val="24"/>
                <ns0:color ns0:val="000000"/>
              </ns0:rPr>
              <ns0:t>签发辅助</ns0:t>
            </ns0:r>
          </ns0:p>
        </ns0:tc>
      </ns0:tr>
      <ns0:tr ns0:rsidR="00997984" ns2:paraId="6AD161D6" ns2:textId="77777777">
        <ns0:trPr>
          <ns0:jc ns0:val="center"/>
        </ns0:trPr>
        <ns0:tc>
          <ns0:tcPr>
            <ns0:tcW ns0:w="4533" ns0:type="dxa"/>
            <ns0:vAlign ns0:val="center"/>
          </ns0:tcPr>
          <ns0:p ns2:paraId="21EA5CBF" ns2:textId="77777777" ns0:rsidR="00997984" ns0:rsidRDefault="00000000">
            <ns0:pPr>
              <ns0:spacing ns0:after="0" ns0:line="264" ns0:lineRule="auto"/>
            </ns0:pPr>
            <ns0:r>
              <ns0:rPr>
                <ns0:rFonts ns0:cs="宋体" ns0:ascii="宋体" ns0:hAnsi="宋体" ns0:eastAsia="宋体"/>
                <ns0:sz ns0:val="24"/>
                <ns0:szCs ns0:val="24"/>
                <ns0:color ns0:val="000000"/>
              </ns0:rPr>
              <ns0:t>product-seckill-service</ns0:t>
            </ns0:r>
          </ns0:p>
        </ns0:tc>
        <ns0:tc>
          <ns0:tcPr>
            <ns0:tcW ns0:w="4533" ns0:type="dxa"/>
            <ns0:vAlign ns0:val="center"/>
          </ns0:tcPr>
          <ns0:p ns2:paraId="36F4DD0F"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商品管理、库存设置、秒杀活动创建、</ns0:t>
            </ns0:r>
            <ns0:r>
              <ns0:rPr>
                <ns0:rFonts ns0:cs="宋体" ns0:ascii="宋体" ns0:hAnsi="宋体" ns0:eastAsia="宋体"/>
                <ns0:sz ns0:val="24"/>
                <ns0:lang ns0:eastAsia="zh-CN"/>
                <ns0:szCs ns0:val="24"/>
                <ns0:color ns0:val="000000"/>
              </ns0:rPr>
              <ns0:t xml:space="preserve">Redis </ns0:t>
            </ns0:r>
            <ns0:r>
              <ns0:rPr>
                <ns0:rFonts ns0:cs="宋体" ns0:ascii="宋体" ns0:hAnsi="宋体" ns0:eastAsia="宋体"/>
                <ns0:sz ns0:val="24"/>
                <ns0:lang ns0:eastAsia="zh-CN"/>
                <ns0:szCs ns0:val="24"/>
                <ns0:color ns0:val="000000"/>
              </ns0:rPr>
              <ns0:t>预热、</ns0:t>
            </ns0:r>
            <ns0:r>
              <ns0:rPr>
                <ns0:rFonts ns0:cs="宋体" ns0:ascii="宋体" ns0:hAnsi="宋体" ns0:eastAsia="宋体"/>
                <ns0:sz ns0:val="24"/>
                <ns0:lang ns0:eastAsia="zh-CN"/>
                <ns0:szCs ns0:val="24"/>
                <ns0:color ns0:val="000000"/>
              </ns0:rPr>
              <ns0:t xml:space="preserve">Lua </ns0:t>
            </ns0:r>
            <ns0:r>
              <ns0:rPr>
                <ns0:rFonts ns0:cs="宋体" ns0:ascii="宋体" ns0:hAnsi="宋体" ns0:eastAsia="宋体"/>
                <ns0:sz ns0:val="24"/>
                <ns0:lang ns0:eastAsia="zh-CN"/>
                <ns0:szCs ns0:val="24"/>
                <ns0:color ns0:val="000000"/>
              </ns0:rPr>
              <ns0:t>原子扣减</ns0:t>
            </ns0:r>
          </ns0:p>
        </ns0:tc>
      </ns0:tr>
      <ns0:tr ns0:rsidR="00997984" ns2:paraId="684215E7" ns2:textId="77777777">
        <ns0:trPr>
          <ns0:jc ns0:val="center"/>
        </ns0:trPr>
        <ns0:tc>
          <ns0:tcPr>
            <ns0:tcW ns0:w="4533" ns0:type="dxa"/>
            <ns0:vAlign ns0:val="center"/>
          </ns0:tcPr>
          <ns0:p ns2:paraId="7DA34354" ns2:textId="77777777" ns0:rsidR="00997984" ns0:rsidRDefault="00000000">
            <ns0:pPr>
              <ns0:spacing ns0:after="0" ns0:line="264" ns0:lineRule="auto"/>
            </ns0:pPr>
            <ns0:r>
              <ns0:rPr>
                <ns0:rFonts ns0:cs="宋体" ns0:ascii="宋体" ns0:hAnsi="宋体" ns0:eastAsia="宋体"/>
                <ns0:sz ns0:val="24"/>
                <ns0:szCs ns0:val="24"/>
                <ns0:color ns0:val="000000"/>
              </ns0:rPr>
              <ns0:t>order-service</ns0:t>
            </ns0:r>
          </ns0:p>
        </ns0:tc>
        <ns0:tc>
          <ns0:tcPr>
            <ns0:tcW ns0:w="4533" ns0:type="dxa"/>
            <ns0:vAlign ns0:val="center"/>
          </ns0:tcPr>
          <ns0:p ns2:paraId="7B5ADFA1"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 xml:space="preserve">RabbitMQ </ns0:t>
            </ns0:r>
            <ns0:r>
              <ns0:rPr>
                <ns0:rFonts ns0:cs="宋体" ns0:ascii="宋体" ns0:hAnsi="宋体" ns0:eastAsia="宋体"/>
                <ns0:sz ns0:val="24"/>
                <ns0:lang ns0:eastAsia="zh-CN"/>
                <ns0:szCs ns0:val="24"/>
                <ns0:color ns0:val="000000"/>
              </ns0:rPr>
              <ns0:t>消费、订单幂等落库、订单查询、消息日志记录</ns0:t>
            </ns0:r>
          </ns0:p>
        </ns0:tc>
      </ns0:tr>
      <ns0:tr ns0:rsidR="00997984" ns2:paraId="51A9FAA3" ns2:textId="77777777">
        <ns0:trPr>
          <ns0:jc ns0:val="center"/>
        </ns0:trPr>
        <ns0:tc>
          <ns0:tcPr>
            <ns0:tcW ns0:w="4533" ns0:type="dxa"/>
            <ns0:vAlign ns0:val="center"/>
          </ns0:tcPr>
          <ns0:p ns2:paraId="4A4F26D8"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push-service</ns0:t>
            </ns0:r>
          </ns0:p>
        </ns0:tc>
        <ns0:tc>
          <ns0:tcPr>
            <ns0:tcW ns0:w="4533" ns0:type="dxa"/>
            <ns0:vAlign ns0:val="center"/>
          </ns0:tcPr>
          <ns0:p ns2:paraId="599203D5"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 xml:space="preserve">SSE </ns0:t>
            </ns0:r>
            <ns0:r>
              <ns0:rPr>
                <ns0:rFonts ns0:cs="宋体" ns0:ascii="宋体" ns0:hAnsi="宋体" ns0:eastAsia="宋体"/>
                <ns0:sz ns0:val="24"/>
                <ns0:lang ns0:eastAsia="zh-CN"/>
                <ns0:szCs ns0:val="24"/>
                <ns0:color ns0:val="000000"/>
              </ns0:rPr>
              <ns0:t>连接管理、订单创建结果推送</ns0:t>
            </ns0:r>
          </ns0:p>
        </ns0:tc>
      </ns0:tr>
      <ns0:tr ns0:rsidR="00997984" ns2:paraId="7FB97B04" ns2:textId="77777777">
        <ns0:trPr>
          <ns0:jc ns0:val="center"/>
        </ns0:trPr>
        <ns0:tc>
          <ns0:tcPr>
            <ns0:tcW ns0:w="4533" ns0:type="dxa"/>
            <ns0:vAlign ns0:val="center"/>
          </ns0:tcPr>
          <ns0:p ns2:paraId="01012D83"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ai-service</ns0:t>
            </ns0:r>
          </ns0:p>
        </ns0:tc>
        <ns0:tc>
          <ns0:tcPr>
            <ns0:tcW ns0:w="4533" ns0:type="dxa"/>
            <ns0:vAlign ns0:val="center"/>
          </ns0:tcPr>
          <ns0:p ns2:paraId="253BBC74"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商品咨询、商品上下文构造、</ns0:t>
            </ns0:r>
            <ns0:r>
              <ns0:rPr>
                <ns0:rFonts ns0:cs="宋体" ns0:ascii="宋体" ns0:hAnsi="宋体" ns0:eastAsia="宋体"/>
                <ns0:sz ns0:val="24"/>
                <ns0:lang ns0:eastAsia="zh-CN"/>
                <ns0:szCs ns0:val="24"/>
                <ns0:color ns0:val="000000"/>
              </ns0:rPr>
              <ns0:t xml:space="preserve">LLM API </ns0:t>
            </ns0:r>
            <ns0:r>
              <ns0:rPr>
                <ns0:rFonts ns0:cs="宋体" ns0:ascii="宋体" ns0:hAnsi="宋体" ns0:eastAsia="宋体"/>
                <ns0:sz ns0:val="24"/>
                <ns0:lang ns0:eastAsia="zh-CN"/>
                <ns0:szCs ns0:val="24"/>
                <ns0:color ns0:val="000000"/>
              </ns0:rPr>
              <ns0:t>调用、缓存与降级</ns0:t>
            </ns0:r>
          </ns0:p>
        </ns0:tc>
      </ns0:tr>
      <ns0:tr ns0:rsidR="00997984" ns2:paraId="03949673" ns2:textId="77777777">
        <ns0:trPr>
          <ns0:jc ns0:val="center"/>
        </ns0:trPr>
        <ns0:tc>
          <ns0:tcPr>
            <ns0:tcW ns0:w="4533" ns0:type="dxa"/>
            <ns0:vAlign ns0:val="center"/>
          </ns0:tcPr>
          <ns0:p ns2:paraId="09B13BBC" ns2:textId="77777777" ns0:rsidR="00997984" ns0:rsidRDefault="00000000">
            <ns0:pPr>
              <ns0:spacing ns0:after="0" ns0:line="264" ns0:lineRule="auto"/>
            </ns0:pPr>
            <ns0:r>
              <ns0:rPr>
                <ns0:rFonts ns0:cs="宋体" ns0:ascii="宋体" ns0:hAnsi="宋体" ns0:eastAsia="宋体"/>
                <ns0:sz ns0:val="24"/>
                <ns0:szCs ns0:val="24"/>
                <ns0:color ns0:val="000000"/>
              </ns0:rPr>
              <ns0:t>simple-test-page</ns0:t>
            </ns0:r>
          </ns0:p>
        </ns0:tc>
        <ns0:tc>
          <ns0:tcPr>
            <ns0:tcW ns0:w="4533" ns0:type="dxa"/>
            <ns0:vAlign ns0:val="center"/>
          </ns0:tcPr>
          <ns0:p ns2:paraId="6F4D4D1F"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本地演示页面，用于登录、秒杀、推送和</ns0:t>
            </ns0:r>
            <ns0:r>
              <ns0:rPr>
                <ns0:rFonts ns0:cs="宋体" ns0:ascii="宋体" ns0:hAnsi="宋体" ns0:eastAsia="宋体"/>
                <ns0:sz ns0:val="24"/>
                <ns0:lang ns0:eastAsia="zh-CN"/>
                <ns0:szCs ns0:val="24"/>
                <ns0:color ns0:val="000000"/>
              </ns0:rPr>
              <ns0:t xml:space="preserve"> AI </ns0:t>
            </ns0:r>
            <ns0:r>
              <ns0:rPr>
                <ns0:rFonts ns0:cs="宋体" ns0:ascii="宋体" ns0:hAnsi="宋体" ns0:eastAsia="宋体"/>
                <ns0:sz ns0:val="24"/>
                <ns0:lang ns0:eastAsia="zh-CN"/>
                <ns0:szCs ns0:val="24"/>
                <ns0:color ns0:val="000000"/>
              </ns0:rPr>
              <ns0:t>咨询验证</ns0:t>
            </ns0:r>
          </ns0:p>
        </ns0:tc>
      </ns0:tr>
    </ns0:tbl>
    <ns0:p ns2:paraId="765C7ABD" ns2:textId="77777777" ns0:rsidR="00997984" ns0:rsidRDefault="00997984">
      <ns0:pPr>
        <ns0:spacing ns0:after="60" ns0:line="300" ns0:lineRule="auto"/>
        <ns0:ind ns0:firstLine="420"/>
        <ns0:rPr>
          <ns0:lang ns0:eastAsia="zh-CN"/>
        </ns0:rPr>
      </ns0:pPr>
    </ns0:p>
    <ns0:p ns2:paraId="54DD9101"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该拆分方式与业务主链路保持一致。</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user-service </ns0:t>
      </ns0:r>
      <ns0:r>
        <ns0:rPr>
          <ns0:rFonts ns0:ascii="宋体" ns0:hAnsi="宋体" ns0:eastAsia="宋体" ns0:cs="宋体"/>
          <ns0:sz ns0:val="24"/>
          <ns0:szCs ns0:val="24"/>
          <ns0:color ns0:val="000000"/>
        </ns0:rPr>
        <ns0:t>构成系统访问控制基础；</ns0:t>
      </ns0:r>
      <ns0:r>
        <ns0:rPr>
          <ns0:rFonts ns0:ascii="宋体" ns0:hAnsi="宋体" ns0:eastAsia="宋体" ns0:cs="宋体"/>
          <ns0:sz ns0:val="24"/>
          <ns0:szCs ns0:val="24"/>
          <ns0:color ns0:val="000000"/>
        </ns0:rPr>
        <ns0:t xml:space="preserve">product-seckill-service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order-service </ns0:t>
      </ns0:r>
      <ns0:r>
        <ns0:rPr>
          <ns0:rFonts ns0:ascii="宋体" ns0:hAnsi="宋体" ns0:eastAsia="宋体" ns0:cs="宋体"/>
          <ns0:sz ns0:val="24"/>
          <ns0:szCs ns0:val="24"/>
          <ns0:color ns0:val="000000"/>
        </ns0:rPr>
        <ns0:t>构成高并发秒杀与订单创建核心；</ns0:t>
      </ns0:r>
      <ns0:r>
        <ns0:rPr>
          <ns0:rFonts ns0:ascii="宋体" ns0:hAnsi="宋体" ns0:eastAsia="宋体" ns0:cs="宋体"/>
          <ns0:sz ns0:val="24"/>
          <ns0:szCs ns0:val="24"/>
          <ns0:color ns0:val="000000"/>
        </ns0:rPr>
        <ns0:t xml:space="preserve">push-service </ns0:t>
      </ns0:r>
      <ns0:r>
        <ns0:rPr>
          <ns0:rFonts ns0:ascii="宋体" ns0:hAnsi="宋体" ns0:eastAsia="宋体" ns0:cs="宋体"/>
          <ns0:sz ns0:val="24"/>
          <ns0:szCs ns0:val="24"/>
          <ns0:color ns0:val="000000"/>
        </ns0:rPr>
        <ns0:t>提供订单结果实时反馈；</ns0:t>
      </ns0:r>
      <ns0:r>
        <ns0:rPr>
          <ns0:rFonts ns0:ascii="宋体" ns0:hAnsi="宋体" ns0:eastAsia="宋体" ns0:cs="宋体"/>
          <ns0:sz ns0:val="24"/>
          <ns0:szCs ns0:val="24"/>
          <ns0:color ns0:val="000000"/>
        </ns0:rPr>
        <ns0:t xml:space="preserve">ai-service </ns0:t>
      </ns0:r>
      <ns0:r>
        <ns0:rPr>
          <ns0:rFonts ns0:ascii="宋体" ns0:hAnsi="宋体" ns0:eastAsia="宋体" ns0:cs="宋体"/>
          <ns0:sz ns0:val="24"/>
          <ns0:szCs ns0:val="24"/>
          <ns0:color ns0:val="000000"/>
        </ns0:rPr>
        <ns0:t>提供智能导购能力。服务职责清晰后，后续接口契约、数据库表归属、</ns0:t>
      </ns0:r>
      <ns0:r>
        <ns0:rPr>
          <ns0:rFonts ns0:ascii="宋体" ns0:hAnsi="宋体" ns0:eastAsia="宋体" ns0:cs="宋体"/>
          <ns0:sz ns0:val="24"/>
          <ns0:szCs ns0:val="24"/>
          <ns0:color ns0:val="000000"/>
        </ns0:rPr>
        <ns0:t xml:space="preserve">Redis Key </ns0:t>
      </ns0:r>
      <ns0:r>
        <ns0:rPr>
          <ns0:rFonts ns0:ascii="宋体" ns0:hAnsi="宋体" ns0:eastAsia="宋体" ns0:cs="宋体"/>
          <ns0:sz ns0:val="24"/>
          <ns0:szCs ns0:val="24"/>
          <ns0:color ns0:val="000000"/>
        </ns0:rPr>
        <ns0:t>归属和</ns0:t>
      </ns0:r>
      <ns0:r>
        <ns0:rPr>
          <ns0:rFonts ns0:ascii="宋体" ns0:hAnsi="宋体" ns0:eastAsia="宋体" ns0:cs="宋体"/>
          <ns0:sz ns0:val="24"/>
          <ns0:szCs ns0:val="24"/>
          <ns0:color ns0:val="000000"/>
        </ns0:rPr>
        <ns0:t xml:space="preserve"> MQ </ns0:t>
      </ns0:r>
      <ns0:r>
        <ns0:rPr>
          <ns0:rFonts ns0:ascii="宋体" ns0:hAnsi="宋体" ns0:eastAsia="宋体" ns0:cs="宋体"/>
          <ns0:sz ns0:val="24"/>
          <ns0:szCs ns0:val="24"/>
          <ns0:color ns0:val="000000"/>
        </ns0:rPr>
        <ns0:t>消息归属也可以相应明确。</ns0:t>
      </ns0:r>
    </ns0:p>
    <ns0:p ns2:paraId="5310C661" ns2:textId="77777777" ns0:rsidR="00997984" ns0:rsidRDefault="00000000">
      <ns0:pPr>
        <ns0:pStyle ns0:val="21"/>
        <ns0:keepNext/>
        <ns0:widowControl/>
        <ns0:spacing ns0:before="120" ns0:after="120" ns0:line="360" ns0:lineRule="auto"/>
        <ns0:jc ns0:val="left"/>
        <ns0:rPr>
          <ns0:b ns0:val="0"/>
        </ns0:rPr>
      </ns0:pPr>
      <ns0:bookmarkStart ns0:id="36" ns0:name="_Toc29899"/>
      <ns0:bookmarkStart ns0:id="37" ns0:name="_Toc234330907"/>
      <ns0:bookmarkEnd ns0:id="36"/>
      <ns0:r>
        <ns0:rPr>
          <ns0:rFonts ns0:ascii="黑体" ns0:hAnsi="黑体" ns0:eastAsia="黑体" ns0:cs="黑体"/>
          <ns0:sz ns0:val="24"/>
          <ns0:szCs ns0:val="24"/>
          <ns0:color ns0:val="000000"/>
          <ns0:b/>
          <ns0:bCs/>
        </ns0:rPr>
        <ns0:t xml:space="preserve">2.4 </ns0:t>
      </ns0:r>
      <ns0:r>
        <ns0:rPr>
          <ns0:rFonts ns0:ascii="黑体" ns0:hAnsi="黑体" ns0:eastAsia="黑体" ns0:cs="黑体"/>
          <ns0:sz ns0:val="24"/>
          <ns0:szCs ns0:val="24"/>
          <ns0:color ns0:val="000000"/>
          <ns0:b/>
          <ns0:bCs/>
        </ns0:rPr>
        <ns0:t>统一入口与安全网关策略</ns0:t>
      </ns0:r>
      <ns0:bookmarkEnd ns0:id="37"/>
    </ns0:p>
    <ns0:p ns2:paraId="45974A1C"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是系统的统一入口，负责将客户端请求路由到内部业务服务，并承担统一认证、权限判断和基础请求治理职责。客户端统一访问：</ns0:t>
      </ns0:r>
    </ns0:p>
    <ns0:p ns2:paraId="5802E9F7"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http://localhost:8080</ns0:t>
      </ns0:r>
    </ns0:p>
    <ns0:p ns2:paraId="02D681C0"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本项目的</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路由规划如下：</ns0:t>
      </ns0:r>
    </ns0:p>
    <ns0:p ns2:paraId="7A3C4E21"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/api/auth/**       -&gt; user-service</ns0:t>
      </ns0:r>
    </ns0:p>
    <ns0:p ns2:paraId="768E4EB5"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/api/users/**      -&gt; user-service</ns0:t>
      </ns0:r>
    </ns0:p>
    <ns0:p ns2:paraId="4C6E7D4C"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/api/products/**   -&gt; product-seckill-service</ns0:t>
      </ns0:r>
    </ns0:p>
    <ns0:p ns2:paraId="45C9BD14"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/api/seckill/**    -&gt; product-seckill-service</ns0:t>
      </ns0:r>
    </ns0:p>
    <ns0:p ns2:paraId="67677464"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/api/orders/**     -&gt; order-service</ns0:t>
      </ns0:r>
    </ns0:p>
    <ns0:p ns2:paraId="06E90F27"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/api/ai/**         -&gt; ai-service</ns0:t>
      </ns0:r>
    </ns0:p>
    <ns0:p ns2:paraId="35F6F115"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/api/push/**       -&gt; push-service</ns0:t>
      </ns0:r>
    </ns0:p>
    <ns0:p ns2:paraId="5D8B8905"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只承担通用能力，不承载具体业务逻辑。例如，</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可以判断某接口是否需要</ns0:t>
      </ns0:r>
      <ns0:r>
        <ns0:rPr>
          <ns0:rFonts ns0:ascii="宋体" ns0:hAnsi="宋体" ns0:eastAsia="宋体" ns0:cs="宋体"/>
          <ns0:sz ns0:val="24"/>
          <ns0:szCs ns0:val="24"/>
          <ns0:color ns0:val="000000"/>
        </ns0:rPr>
        <ns0:t xml:space="preserve"> ADMIN </ns0:t>
      </ns0:r>
      <ns0:r>
        <ns0:rPr>
          <ns0:rFonts ns0:ascii="宋体" ns0:hAnsi="宋体" ns0:eastAsia="宋体" ns0:cs="宋体"/>
          <ns0:sz ns0:val="24"/>
          <ns0:szCs ns0:val="24"/>
          <ns0:color ns0:val="000000"/>
        </ns0:rPr>
        <ns0:t>权限，但不应在</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中实现创建商品、扣减库存或创建订单等业务操作。这样可以保持网关职责收敛，避免网关随着业务复杂度上升而变成新的单体服务。</ns0:t>
      </ns0:r>
    </ns0:p>
    <ns0:p ns2:paraId="4D146F37"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在认证流程中，</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解析客户端携带的</ns0:t>
      </ns0:r>
      <ns0:r>
        <ns0:rPr>
          <ns0:rFonts ns0:ascii="宋体" ns0:hAnsi="宋体" ns0:eastAsia="宋体" ns0:cs="宋体"/>
          <ns0:sz ns0:val="24"/>
          <ns0:szCs ns0:val="24"/>
          <ns0:color ns0:val="000000"/>
        </ns0:rPr>
        <ns0:t xml:space="preserve"> `Authorization: Bearer &lt;token&gt;` </ns0:t>
      </ns0:r>
      <ns0:r>
        <ns0:rPr>
          <ns0:rFonts ns0:ascii="宋体" ns0:hAnsi="宋体" ns0:eastAsia="宋体" ns0:cs="宋体"/>
          <ns0:sz ns0:val="24"/>
          <ns0:szCs ns0:val="24"/>
          <ns0:color ns0:val="000000"/>
        </ns0:rPr>
        <ns0:t>请求头，校验</ns0:t>
      </ns0:r>
      <ns0:r>
        <ns0:rPr>
          <ns0:rFonts ns0:ascii="宋体" ns0:hAnsi="宋体" ns0:eastAsia="宋体" ns0:cs="宋体"/>
          <ns0:sz ns0:val="24"/>
          <ns0:szCs ns0:val="24"/>
          <ns0:color ns0:val="000000"/>
        </ns0:rPr>
        <ns0:t xml:space="preserve"> Token </ns0:t>
      </ns0:r>
      <ns0:r>
        <ns0:rPr>
          <ns0:rFonts ns0:ascii="宋体" ns0:hAnsi="宋体" ns0:eastAsia="宋体" ns0:cs="宋体"/>
          <ns0:sz ns0:val="24"/>
          <ns0:szCs ns0:val="24"/>
          <ns0:color ns0:val="000000"/>
        </ns0:rPr>
        <ns0:t>签名和有效期，并根据接口权限要求判断用户角色是否合法。认证通过后，</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将用户上下文传递给内部服务，内部服务基于该上下文处理业务。该方式使各业务服务无需重复解析</ns0:t>
      </ns0:r>
      <ns0:r>
        <ns0:rPr>
          <ns0:rFonts ns0:ascii="宋体" ns0:hAnsi="宋体" ns0:eastAsia="宋体" ns0:cs="宋体"/>
          <ns0:sz ns0:val="24"/>
          <ns0:szCs ns0:val="24"/>
          <ns0:color ns0:val="000000"/>
        </ns0:rPr>
        <ns0:t xml:space="preserve"> JWT</ns0:t>
      </ns0:r>
      <ns0:r>
        <ns0:rPr>
          <ns0:rFonts ns0:ascii="宋体" ns0:hAnsi="宋体" ns0:eastAsia="宋体" ns0:cs="宋体"/>
          <ns0:sz ns0:val="24"/>
          <ns0:szCs ns0:val="24"/>
          <ns0:color ns0:val="000000"/>
        </ns0:rPr>
        <ns0:t>，有利于统一权限规则并减少重复代码。</ns0:t>
      </ns0:r>
    </ns0:p>
    <ns0:p ns2:paraId="23FB6820"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对于内部接口，例如</ns0:t>
      </ns0:r>
      <ns0:r>
        <ns0:rPr>
          <ns0:rFonts ns0:ascii="宋体" ns0:hAnsi="宋体" ns0:eastAsia="宋体" ns0:cs="宋体"/>
          <ns0:sz ns0:val="24"/>
          <ns0:szCs ns0:val="24"/>
          <ns0:color ns0:val="000000"/>
        </ns0:rPr>
        <ns0:t xml:space="preserve"> `/api/orders/internal/**`</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需要进行额外拦截，避免客户端或</ns0:t>
      </ns0:r>
      <ns0:r>
        <ns0:rPr>
          <ns0:rFonts ns0:ascii="宋体" ns0:hAnsi="宋体" ns0:eastAsia="宋体" ns0:cs="宋体"/>
          <ns0:sz ns0:val="24"/>
          <ns0:szCs ns0:val="24"/>
          <ns0:color ns0:val="000000"/>
        </ns0:rPr>
        <ns0:t xml:space="preserve"> Apifox </ns0:t>
      </ns0:r>
      <ns0:r>
        <ns0:rPr>
          <ns0:rFonts ns0:ascii="宋体" ns0:hAnsi="宋体" ns0:eastAsia="宋体" ns0:cs="宋体"/>
          <ns0:sz ns0:val="24"/>
          <ns0:szCs ns0:val="24"/>
          <ns0:color ns0:val="000000"/>
        </ns0:rPr>
        <ns0:t>演示流程直接调用内部服务间接口。内部服务间调用应通过内部</ns0:t>
      </ns0:r>
      <ns0:r>
        <ns0:rPr>
          <ns0:rFonts ns0:ascii="宋体" ns0:hAnsi="宋体" ns0:eastAsia="宋体" ns0:cs="宋体"/>
          <ns0:sz ns0:val="24"/>
          <ns0:szCs ns0:val="24"/>
          <ns0:color ns0:val="000000"/>
        </ns0:rPr>
        <ns0:t xml:space="preserve"> Token </ns0:t>
      </ns0:r>
      <ns0:r>
        <ns0:rPr>
          <ns0:rFonts ns0:ascii="宋体" ns0:hAnsi="宋体" ns0:eastAsia="宋体" ns0:cs="宋体"/>
          <ns0:sz ns0:val="24"/>
          <ns0:szCs ns0:val="24"/>
          <ns0:color ns0:val="000000"/>
        </ns0:rPr>
        <ns0:t>或服务间认证机制识别，防止内部能力暴露为公共入口。</ns0:t>
      </ns0:r>
    </ns0:p>
    <ns0:p ns2:paraId="7ED6509D" ns2:textId="77777777" ns0:rsidR="00997984" ns0:rsidRDefault="00000000">
      <ns0:pPr>
        <ns0:pStyle ns0:val="21"/>
        <ns0:keepNext/>
        <ns0:widowControl/>
        <ns0:spacing ns0:before="120" ns0:after="120" ns0:line="360" ns0:lineRule="auto"/>
        <ns0:jc ns0:val="left"/>
        <ns0:rPr>
          <ns0:b ns0:val="0"/>
        </ns0:rPr>
      </ns0:pPr>
      <ns0:bookmarkStart ns0:id="38" ns0:name="_Toc8647"/>
      <ns0:bookmarkStart ns0:id="39" ns0:name="_Toc234330908"/>
      <ns0:bookmarkEnd ns0:id="38"/>
      <ns0:r>
        <ns0:rPr>
          <ns0:rFonts ns0:ascii="黑体" ns0:hAnsi="黑体" ns0:eastAsia="黑体" ns0:cs="黑体"/>
          <ns0:sz ns0:val="24"/>
          <ns0:szCs ns0:val="24"/>
          <ns0:color ns0:val="000000"/>
          <ns0:b/>
          <ns0:bCs/>
        </ns0:rPr>
        <ns0:t xml:space="preserve">2.5 </ns0:t>
      </ns0:r>
      <ns0:r>
        <ns0:rPr>
          <ns0:rFonts ns0:ascii="黑体" ns0:hAnsi="黑体" ns0:eastAsia="黑体" ns0:cs="黑体"/>
          <ns0:sz ns0:val="24"/>
          <ns0:szCs ns0:val="24"/>
          <ns0:color ns0:val="000000"/>
          <ns0:b/>
          <ns0:bCs/>
        </ns0:rPr>
        <ns0:t>核心流程与数据流</ns0:t>
      </ns0:r>
      <ns0:bookmarkEnd ns0:id="39"/>
    </ns0:p>
    <ns0:p ns2:paraId="7EDF91B0"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系统核心数据流可分为登录认证流、秒杀订单流、推送通知流和</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咨询流。</ns0:t>
      </ns0:r>
    </ns0:p>
    <ns0:p ns2:paraId="61E51A7A"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登录认证流中，客户端向</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发起登录请求，</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转发至</ns0:t>
      </ns0:r>
      <ns0:r>
        <ns0:rPr>
          <ns0:rFonts ns0:ascii="宋体" ns0:hAnsi="宋体" ns0:eastAsia="宋体" ns0:cs="宋体"/>
          <ns0:sz ns0:val="24"/>
          <ns0:szCs ns0:val="24"/>
          <ns0:color ns0:val="000000"/>
        </ns0:rPr>
        <ns0:t xml:space="preserve"> user-service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user-service </ns0:t>
      </ns0:r>
      <ns0:r>
        <ns0:rPr>
          <ns0:rFonts ns0:ascii="宋体" ns0:hAnsi="宋体" ns0:eastAsia="宋体" ns0:cs="宋体"/>
          <ns0:sz ns0:val="24"/>
          <ns0:szCs ns0:val="24"/>
          <ns0:color ns0:val="000000"/>
        </ns0:rPr>
        <ns0:t>校验用户身份后返回</ns0:t>
      </ns0:r>
      <ns0:r>
        <ns0:rPr>
          <ns0:rFonts ns0:ascii="宋体" ns0:hAnsi="宋体" ns0:eastAsia="宋体" ns0:cs="宋体"/>
          <ns0:sz ns0:val="24"/>
          <ns0:szCs ns0:val="24"/>
          <ns0:color ns0:val="000000"/>
        </ns0:rPr>
        <ns0:t xml:space="preserve"> JWT Token</ns0:t>
      </ns0:r>
      <ns0:r>
        <ns0:rPr>
          <ns0:rFonts ns0:ascii="宋体" ns0:hAnsi="宋体" ns0:eastAsia="宋体" ns0:cs="宋体"/>
          <ns0:sz ns0:val="24"/>
          <ns0:szCs ns0:val="24"/>
          <ns0:color ns0:val="000000"/>
        </ns0:rPr>
        <ns0:t>。客户端后续访问受保护接口时携带该</ns0:t>
      </ns0:r>
      <ns0:r>
        <ns0:rPr>
          <ns0:rFonts ns0:ascii="宋体" ns0:hAnsi="宋体" ns0:eastAsia="宋体" ns0:cs="宋体"/>
          <ns0:sz ns0:val="24"/>
          <ns0:szCs ns0:val="24"/>
          <ns0:color ns0:val="000000"/>
        </ns0:rPr>
        <ns0:t xml:space="preserve"> Token</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负责完成认证和角色权限判断。</ns0:t>
      </ns0:r>
    </ns0:p>
    <ns0:p ns2:paraId="2D3598CE"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秒杀订单流中，客户端向</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发起秒杀请求，</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校验用户身份后转发至</ns0:t>
      </ns0:r>
      <ns0:r>
        <ns0:rPr>
          <ns0:rFonts ns0:ascii="宋体" ns0:hAnsi="宋体" ns0:eastAsia="宋体" ns0:cs="宋体"/>
          <ns0:sz ns0:val="24"/>
          <ns0:szCs ns0:val="24"/>
          <ns0:color ns0:val="000000"/>
        </ns0:rPr>
        <ns0:t xml:space="preserve"> product-seckill-service</ns0:t>
      </ns0:r>
      <ns0:r>
        <ns0:rPr>
          <ns0:rFonts ns0:ascii="宋体" ns0:hAnsi="宋体" ns0:eastAsia="宋体" ns0:cs="宋体"/>
          <ns0:sz ns0:val="24"/>
          <ns0:szCs ns0:val="24"/>
          <ns0:color ns0:val="000000"/>
        </ns0:rPr>
        <ns0:t>。商品秒杀服务执行</ns0:t>
      </ns0:r>
      <ns0:r>
        <ns0:rPr>
          <ns0:rFonts ns0:ascii="宋体" ns0:hAnsi="宋体" ns0:eastAsia="宋体" ns0:cs="宋体"/>
          <ns0:sz ns0:val="24"/>
          <ns0:szCs ns0:val="24"/>
          <ns0:color ns0:val="000000"/>
        </ns0:rPr>
        <ns0:t xml:space="preserve"> Redis Lua </ns0:t>
      </ns0:r>
      <ns0:r>
        <ns0:rPr>
          <ns0:rFonts ns0:ascii="宋体" ns0:hAnsi="宋体" ns0:eastAsia="宋体" ns0:cs="宋体"/>
          <ns0:sz ns0:val="24"/>
          <ns0:szCs ns0:val="24"/>
          <ns0:color ns0:val="000000"/>
        </ns0:rPr>
        <ns0:t>脚本完成库存扣减和用户参与标记写入。扣减成功后，商品秒杀服务向</ns0:t>
      </ns0:r>
      <ns0:r>
        <ns0:rPr>
          <ns0:rFonts ns0:ascii="宋体" ns0:hAnsi="宋体" ns0:eastAsia="宋体" ns0:cs="宋体"/>
          <ns0:sz ns0:val="24"/>
          <ns0:szCs ns0:val="24"/>
          <ns0:color ns0:val="000000"/>
        </ns0:rPr>
        <ns0:t xml:space="preserve"> RabbitMQ </ns0:t>
      </ns0:r>
      <ns0:r>
        <ns0:rPr>
          <ns0:rFonts ns0:ascii="宋体" ns0:hAnsi="宋体" ns0:eastAsia="宋体" ns0:cs="宋体"/>
          <ns0:sz ns0:val="24"/>
          <ns0:szCs ns0:val="24"/>
          <ns0:color ns0:val="000000"/>
        </ns0:rPr>
        <ns0:t>投递订单创建消息，并返回</ns0:t>
      </ns0:r>
      <ns0:r>
        <ns0:rPr>
          <ns0:rFonts ns0:ascii="宋体" ns0:hAnsi="宋体" ns0:eastAsia="宋体" ns0:cs="宋体"/>
          <ns0:sz ns0:val="24"/>
          <ns0:szCs ns0:val="24"/>
          <ns0:color ns0:val="000000"/>
        </ns0:rPr>
        <ns0:t xml:space="preserve"> QUEUEING</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order-service </ns0:t>
      </ns0:r>
      <ns0:r>
        <ns0:rPr>
          <ns0:rFonts ns0:ascii="宋体" ns0:hAnsi="宋体" ns0:eastAsia="宋体" ns0:cs="宋体"/>
          <ns0:sz ns0:val="24"/>
          <ns0:szCs ns0:val="24"/>
          <ns0:color ns0:val="000000"/>
        </ns0:rPr>
        <ns0:t>异步消费该消息，将订单写入</ns0:t>
      </ns0:r>
      <ns0:r>
        <ns0:rPr>
          <ns0:rFonts ns0:ascii="宋体" ns0:hAnsi="宋体" ns0:eastAsia="宋体" ns0:cs="宋体"/>
          <ns0:sz ns0:val="24"/>
          <ns0:szCs ns0:val="24"/>
          <ns0:color ns0:val="000000"/>
        </ns0:rPr>
        <ns0:t xml:space="preserve"> MySQL</ns0:t>
      </ns0:r>
      <ns0:r>
        <ns0:rPr>
          <ns0:rFonts ns0:ascii="宋体" ns0:hAnsi="宋体" ns0:eastAsia="宋体" ns0:cs="宋体"/>
          <ns0:sz ns0:val="24"/>
          <ns0:szCs ns0:val="24"/>
          <ns0:color ns0:val="000000"/>
        </ns0:rPr>
        <ns0:t>，并更新</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中的秒杀结果。</ns0:t>
      </ns0:r>
    </ns0:p>
    <ns0:p ns2:paraId="7C33F28B"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推送通知流中，用户登录后通过</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访问</ns0:t>
      </ns0:r>
      <ns0:r>
        <ns0:rPr>
          <ns0:rFonts ns0:ascii="宋体" ns0:hAnsi="宋体" ns0:eastAsia="宋体" ns0:cs="宋体"/>
          <ns0:sz ns0:val="24"/>
          <ns0:szCs ns0:val="24"/>
          <ns0:color ns0:val="000000"/>
        </ns0:rPr>
        <ns0:t xml:space="preserve"> push-service </ns0:t>
      </ns0:r>
      <ns0:r>
        <ns0:rPr>
          <ns0:rFonts ns0:ascii="宋体" ns0:hAnsi="宋体" ns0:eastAsia="宋体" ns0:cs="宋体"/>
          <ns0:sz ns0:val="24"/>
          <ns0:szCs ns0:val="24"/>
          <ns0:color ns0:val="000000"/>
        </ns0:rPr>
        <ns0:t>建立</ns0:t>
      </ns0:r>
      <ns0:r>
        <ns0:rPr>
          <ns0:rFonts ns0:ascii="宋体" ns0:hAnsi="宋体" ns0:eastAsia="宋体" ns0:cs="宋体"/>
          <ns0:sz ns0:val="24"/>
          <ns0:szCs ns0:val="24"/>
          <ns0:color ns0:val="000000"/>
        </ns0:rPr>
        <ns0:t xml:space="preserve"> SSE </ns0:t>
      </ns0:r>
      <ns0:r>
        <ns0:rPr>
          <ns0:rFonts ns0:ascii="宋体" ns0:hAnsi="宋体" ns0:eastAsia="宋体" ns0:cs="宋体"/>
          <ns0:sz ns0:val="24"/>
          <ns0:szCs ns0:val="24"/>
          <ns0:color ns0:val="000000"/>
        </ns0:rPr>
        <ns0:t>连接。订单服务创建订单成功后，将订单结果事件发送给推送服务，推送服务根据用户维度找到对应连接，并向当前用户推送</ns0:t>
      </ns0:r>
      <ns0:r>
        <ns0:rPr>
          <ns0:rFonts ns0:ascii="宋体" ns0:hAnsi="宋体" ns0:eastAsia="宋体" ns0:cs="宋体"/>
          <ns0:sz ns0:val="24"/>
          <ns0:szCs ns0:val="24"/>
          <ns0:color ns0:val="000000"/>
        </ns0:rPr>
        <ns0:t xml:space="preserve"> ORDER_CREATED </ns0:t>
      </ns0:r>
      <ns0:r>
        <ns0:rPr>
          <ns0:rFonts ns0:ascii="宋体" ns0:hAnsi="宋体" ns0:eastAsia="宋体" ns0:cs="宋体"/>
          <ns0:sz ns0:val="24"/>
          <ns0:szCs ns0:val="24"/>
          <ns0:color ns0:val="000000"/>
        </ns0:rPr>
        <ns0:t>事件。即使推送失败，订单最终状态仍以</ns0:t>
      </ns0:r>
      <ns0:r>
        <ns0:rPr>
          <ns0:rFonts ns0:ascii="宋体" ns0:hAnsi="宋体" ns0:eastAsia="宋体" ns0:cs="宋体"/>
          <ns0:sz ns0:val="24"/>
          <ns0:szCs ns0:val="24"/>
          <ns0:color ns0:val="000000"/>
        </ns0:rPr>
        <ns0:t xml:space="preserve"> MySQL </ns0:t>
      </ns0:r>
      <ns0:r>
        <ns0:rPr>
          <ns0:rFonts ns0:ascii="宋体" ns0:hAnsi="宋体" ns0:eastAsia="宋体" ns0:cs="宋体"/>
          <ns0:sz ns0:val="24"/>
          <ns0:szCs ns0:val="24"/>
          <ns0:color ns0:val="000000"/>
        </ns0:rPr>
        <ns0:t>为准，用户可以通过查询接口获取结果。</ns0:t>
      </ns0:r>
    </ns0:p>
    <ns0:p ns2:paraId="6FECCB49"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咨询流中，客户端向</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发起商品咨询请求。</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通过权限校验后转发至</ns0:t>
      </ns0:r>
      <ns0:r>
        <ns0:rPr>
          <ns0:rFonts ns0:ascii="宋体" ns0:hAnsi="宋体" ns0:eastAsia="宋体" ns0:cs="宋体"/>
          <ns0:sz ns0:val="24"/>
          <ns0:szCs ns0:val="24"/>
          <ns0:color ns0:val="000000"/>
        </ns0:rPr>
        <ns0:t xml:space="preserve"> ai-service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服务根据</ns0:t>
      </ns0:r>
      <ns0:r>
        <ns0:rPr>
          <ns0:rFonts ns0:ascii="宋体" ns0:hAnsi="宋体" ns0:eastAsia="宋体" ns0:cs="宋体"/>
          <ns0:sz ns0:val="24"/>
          <ns0:szCs ns0:val="24"/>
          <ns0:color ns0:val="000000"/>
        </ns0:rPr>
        <ns0:t xml:space="preserve"> productId </ns0:t>
      </ns0:r>
      <ns0:r>
        <ns0:rPr>
          <ns0:rFonts ns0:ascii="宋体" ns0:hAnsi="宋体" ns0:eastAsia="宋体" ns0:cs="宋体"/>
          <ns0:sz ns0:val="24"/>
          <ns0:szCs ns0:val="24"/>
          <ns0:color ns0:val="000000"/>
        </ns0:rPr>
        <ns0:t>查询商品上下文，检查缓存是否命中，必要时调用大语言模型</ns0:t>
      </ns0:r>
      <ns0:r>
        <ns0:rPr>
          <ns0:rFonts ns0:ascii="宋体" ns0:hAnsi="宋体" ns0:eastAsia="宋体" ns0:cs="宋体"/>
          <ns0:sz ns0:val="24"/>
          <ns0:szCs ns0:val="24"/>
          <ns0:color ns0:val="000000"/>
        </ns0:rPr>
        <ns0:t xml:space="preserve"> API </ns0:t>
      </ns0:r>
      <ns0:r>
        <ns0:rPr>
          <ns0:rFonts ns0:ascii="宋体" ns0:hAnsi="宋体" ns0:eastAsia="宋体" ns0:cs="宋体"/>
          <ns0:sz ns0:val="24"/>
          <ns0:szCs ns0:val="24"/>
          <ns0:color ns0:val="000000"/>
        </ns0:rPr>
        <ns0:t>生成回答。若</ns0:t>
      </ns0:r>
      <ns0:r>
        <ns0:rPr>
          <ns0:rFonts ns0:ascii="宋体" ns0:hAnsi="宋体" ns0:eastAsia="宋体" ns0:cs="宋体"/>
          <ns0:sz ns0:val="24"/>
          <ns0:szCs ns0:val="24"/>
          <ns0:color ns0:val="000000"/>
        </ns0:rPr>
        <ns0:t xml:space="preserve"> LLM </ns0:t>
      </ns0:r>
      <ns0:r>
        <ns0:rPr>
          <ns0:rFonts ns0:ascii="宋体" ns0:hAnsi="宋体" ns0:eastAsia="宋体" ns0:cs="宋体"/>
          <ns0:sz ns0:val="24"/>
          <ns0:szCs ns0:val="24"/>
          <ns0:color ns0:val="000000"/>
        </ns0:rPr>
        <ns0:t>调用失败或超时，则返回明确的降级业务码和兜底回答。</ns0:t>
      </ns0:r>
    </ns0:p>
    <ns0:p ns2:paraId="6A3F950C" ns2:textId="77777777" ns0:rsidR="00997984" ns0:rsidRDefault="00000000">
      <ns0:pPr>
        <ns0:pStyle ns0:val="21"/>
        <ns0:keepNext/>
        <ns0:widowControl/>
        <ns0:spacing ns0:before="120" ns0:after="120" ns0:line="360" ns0:lineRule="auto"/>
        <ns0:jc ns0:val="left"/>
        <ns0:rPr>
          <ns0:b ns0:val="0"/>
        </ns0:rPr>
      </ns0:pPr>
      <ns0:bookmarkStart ns0:id="40" ns0:name="_Toc19415"/>
      <ns0:bookmarkStart ns0:id="41" ns0:name="_Toc234330909"/>
      <ns0:bookmarkEnd ns0:id="40"/>
      <ns0:r>
        <ns0:rPr>
          <ns0:rFonts ns0:ascii="黑体" ns0:hAnsi="黑体" ns0:eastAsia="黑体" ns0:cs="黑体"/>
          <ns0:sz ns0:val="24"/>
          <ns0:szCs ns0:val="24"/>
          <ns0:color ns0:val="000000"/>
          <ns0:b/>
          <ns0:bCs/>
        </ns0:rPr>
        <ns0:t xml:space="preserve">2.6 </ns0:t>
      </ns0:r>
      <ns0:r>
        <ns0:rPr>
          <ns0:rFonts ns0:ascii="黑体" ns0:hAnsi="黑体" ns0:eastAsia="黑体" ns0:cs="黑体"/>
          <ns0:sz ns0:val="24"/>
          <ns0:szCs ns0:val="24"/>
          <ns0:color ns0:val="000000"/>
          <ns0:b/>
          <ns0:bCs/>
        </ns0:rPr>
        <ns0:t>本地部署拓扑</ns0:t>
      </ns0:r>
      <ns0:bookmarkEnd ns0:id="41"/>
    </ns0:p>
    <ns0:p ns2:paraId="2445CBFF"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本地原型运行环境以单机部署为主，目标是支撑课程验收、</ns0:t>
      </ns0:r>
      <ns0:r>
        <ns0:rPr>
          <ns0:rFonts ns0:ascii="宋体" ns0:hAnsi="宋体" ns0:eastAsia="宋体" ns0:cs="宋体"/>
          <ns0:sz ns0:val="24"/>
          <ns0:szCs ns0:val="24"/>
          <ns0:color ns0:val="000000"/>
        </ns0:rPr>
        <ns0:t xml:space="preserve">Apifox </ns0:t>
      </ns0:r>
      <ns0:r>
        <ns0:rPr>
          <ns0:rFonts ns0:ascii="宋体" ns0:hAnsi="宋体" ns0:eastAsia="宋体" ns0:cs="宋体"/>
          <ns0:sz ns0:val="24"/>
          <ns0:szCs ns0:val="24"/>
          <ns0:color ns0:val="000000"/>
        </ns0:rPr>
        <ns0:t>联调和演示视频录制。系统基础依赖包括</ns0:t>
      </ns0:r>
      <ns0:r>
        <ns0:rPr>
          <ns0:rFonts ns0:ascii="宋体" ns0:hAnsi="宋体" ns0:eastAsia="宋体" ns0:cs="宋体"/>
          <ns0:sz ns0:val="24"/>
          <ns0:szCs ns0:val="24"/>
          <ns0:color ns0:val="000000"/>
        </ns0:rPr>
        <ns0:t xml:space="preserve"> JDK 17</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MySQL 8.x</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Redis 6.x </ns0:t>
      </ns0:r>
      <ns0:r>
        <ns0:rPr>
          <ns0:rFonts ns0:ascii="宋体" ns0:hAnsi="宋体" ns0:eastAsia="宋体" ns0:cs="宋体"/>
          <ns0:sz ns0:val="24"/>
          <ns0:szCs ns0:val="24"/>
          <ns0:color ns0:val="000000"/>
        </ns0:rPr>
        <ns0:t>或以上版本、</ns0:t>
      </ns0:r>
      <ns0:r>
        <ns0:rPr>
          <ns0:rFonts ns0:ascii="宋体" ns0:hAnsi="宋体" ns0:eastAsia="宋体" ns0:cs="宋体"/>
          <ns0:sz ns0:val="24"/>
          <ns0:szCs ns0:val="24"/>
          <ns0:color ns0:val="000000"/>
        </ns0:rPr>
        <ns0:t>RabbitMQ 3.x</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Apifox</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Node.js </ns0:t>
      </ns0:r>
      <ns0:r>
        <ns0:rPr>
          <ns0:rFonts ns0:ascii="宋体" ns0:hAnsi="宋体" ns0:eastAsia="宋体" ns0:cs="宋体"/>
          <ns0:sz ns0:val="24"/>
          <ns0:szCs ns0:val="24"/>
          <ns0:color ns0:val="000000"/>
        </ns0:rPr>
        <ns0:t>或浏览器测试页面环境，以及可选的</ns0:t>
      </ns0:r>
      <ns0:r>
        <ns0:rPr>
          <ns0:rFonts ns0:ascii="宋体" ns0:hAnsi="宋体" ns0:eastAsia="宋体" ns0:cs="宋体"/>
          <ns0:sz ns0:val="24"/>
          <ns0:szCs ns0:val="24"/>
          <ns0:color ns0:val="000000"/>
        </ns0:rPr>
        <ns0:t xml:space="preserve"> Docker </ns0:t>
      </ns0:r>
      <ns0:r>
        <ns0:rPr>
          <ns0:rFonts ns0:ascii="宋体" ns0:hAnsi="宋体" ns0:eastAsia="宋体" ns0:cs="宋体"/>
          <ns0:sz ns0:val="24"/>
          <ns0:szCs ns0:val="24"/>
          <ns0:color ns0:val="000000"/>
        </ns0:rPr>
        <ns0:t>或</ns0:t>
      </ns0:r>
      <ns0:r>
        <ns0:rPr>
          <ns0:rFonts ns0:ascii="宋体" ns0:hAnsi="宋体" ns0:eastAsia="宋体" ns0:cs="宋体"/>
          <ns0:sz ns0:val="24"/>
          <ns0:szCs ns0:val="24"/>
          <ns0:color ns0:val="000000"/>
        </ns0:rPr>
        <ns0:t xml:space="preserve"> Docker Compose</ns0:t>
      </ns0:r>
      <ns0:r>
        <ns0:rPr>
          <ns0:rFonts ns0:ascii="宋体" ns0:hAnsi="宋体" ns0:eastAsia="宋体" ns0:cs="宋体"/>
          <ns0:sz ns0:val="24"/>
          <ns0:szCs ns0:val="24"/>
          <ns0:color ns0:val="000000"/>
        </ns0:rPr>
        <ns0:t>。</ns0:t>
      </ns0:r>
    </ns0:p>
    <ns0:p ns2:paraId="24AFB8ED"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本地服务端口规划如表</ns0:t>
      </ns0:r>
      <ns0:r>
        <ns0:rPr>
          <ns0:rFonts ns0:ascii="宋体" ns0:hAnsi="宋体" ns0:eastAsia="宋体" ns0:cs="宋体"/>
          <ns0:sz ns0:val="24"/>
          <ns0:szCs ns0:val="24"/>
          <ns0:color ns0:val="000000"/>
        </ns0:rPr>
        <ns0:t xml:space="preserve"> 4 </ns0:t>
      </ns0:r>
      <ns0:r>
        <ns0:rPr>
          <ns0:rFonts ns0:ascii="宋体" ns0:hAnsi="宋体" ns0:eastAsia="宋体" ns0:cs="宋体"/>
          <ns0:sz ns0:val="24"/>
          <ns0:szCs ns0:val="24"/>
          <ns0:color ns0:val="000000"/>
        </ns0:rPr>
        <ns0:t>所示。</ns0:t>
      </ns0:r>
    </ns0:p>
    <ns0:p ns2:paraId="045613EC" ns2:textId="77777777" ns0:rsidR="00997984" ns0:rsidRDefault="00000000">
      <ns0:pPr>
        <ns0:pStyle ns0:val="affc"/>
        <ns0:widowControl/>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4 </ns0:t>
      </ns0:r>
      <ns0:r>
        <ns0:rPr>
          <ns0:rFonts ns0:ascii="宋体" ns0:hAnsi="宋体" ns0:eastAsia="宋体" ns0:cs="宋体"/>
          <ns0:sz ns0:val="24"/>
          <ns0:szCs ns0:val="24"/>
          <ns0:color ns0:val="000000"/>
        </ns0:rPr>
        <ns0:t>本地服务端口规划</ns0:t>
      </ns0:r>
    </ns0:p>
    <ns0:tbl>
      <ns0:tblPr>
        <ns0:tblStyle ns0:val="af1"/>
        <ns0:tblW ns0:w="0" ns0:type="auto"/>
        <ns0:jc ns0:val="center"/>
        <ns0:tblLayout ns0:type="autofit"/>
        <ns0:tblLook ns0:val="04A0" ns0:firstRow="1" ns0:lastRow="0" ns0:firstColumn="1" ns0:lastColumn="0" ns0:noHBand="0" ns0:noVBand="1"/>
      </ns0:tblPr>
      <ns0:tblGrid>
        <ns0:gridCol ns0:w="4533"/>
        <ns0:gridCol ns0:w="4533"/>
      </ns0:tblGrid>
      <ns0:tr ns0:rsidR="00997984" ns2:paraId="21798D4F" ns2:textId="77777777">
        <ns0:trPr>
          <ns0:jc ns0:val="center"/>
        </ns0:trPr>
        <ns0:tc>
          <ns0:tcPr>
            <ns0:tcW ns0:w="4533" ns0:type="dxa"/>
            <ns0:shd ns0:val="clear" ns0:color="auto" ns0:fill="D9EAF7"/>
            <ns0:vAlign ns0:val="center"/>
          </ns0:tcPr>
          <ns0:p ns2:paraId="75470492"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组件</ns0:t>
            </ns0:r>
          </ns0:p>
        </ns0:tc>
        <ns0:tc>
          <ns0:tcPr>
            <ns0:tcW ns0:w="4533" ns0:type="dxa"/>
            <ns0:shd ns0:val="clear" ns0:color="auto" ns0:fill="D9EAF7"/>
            <ns0:vAlign ns0:val="center"/>
          </ns0:tcPr>
          <ns0:p ns2:paraId="40874BF3"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端口</ns0:t>
            </ns0:r>
          </ns0:p>
        </ns0:tc>
      </ns0:tr>
      <ns0:tr ns0:rsidR="00997984" ns2:paraId="2640D6C4" ns2:textId="77777777">
        <ns0:trPr>
          <ns0:jc ns0:val="center"/>
        </ns0:trPr>
        <ns0:tc>
          <ns0:tcPr>
            <ns0:tcW ns0:w="4533" ns0:type="dxa"/>
            <ns0:vAlign ns0:val="center"/>
          </ns0:tcPr>
          <ns0:p ns2:paraId="4F2ED5FB"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Gateway</ns0:t>
            </ns0:r>
          </ns0:p>
        </ns0:tc>
        <ns0:tc>
          <ns0:tcPr>
            <ns0:tcW ns0:w="4533" ns0:type="dxa"/>
            <ns0:vAlign ns0:val="center"/>
          </ns0:tcPr>
          <ns0:p ns2:paraId="52D3E68F"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8080</ns0:t>
            </ns0:r>
          </ns0:p>
        </ns0:tc>
      </ns0:tr>
      <ns0:tr ns0:rsidR="00997984" ns2:paraId="14D54B2F" ns2:textId="77777777">
        <ns0:trPr>
          <ns0:jc ns0:val="center"/>
        </ns0:trPr>
        <ns0:tc>
          <ns0:tcPr>
            <ns0:tcW ns0:w="4533" ns0:type="dxa"/>
            <ns0:vAlign ns0:val="center"/>
          </ns0:tcPr>
          <ns0:p ns2:paraId="207BD660"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user-service</ns0:t>
            </ns0:r>
          </ns0:p>
        </ns0:tc>
        <ns0:tc>
          <ns0:tcPr>
            <ns0:tcW ns0:w="4533" ns0:type="dxa"/>
            <ns0:vAlign ns0:val="center"/>
          </ns0:tcPr>
          <ns0:p ns2:paraId="49DBEB0E"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8081</ns0:t>
            </ns0:r>
          </ns0:p>
        </ns0:tc>
      </ns0:tr>
      <ns0:tr ns0:rsidR="00997984" ns2:paraId="5FDBCAFA" ns2:textId="77777777">
        <ns0:trPr>
          <ns0:jc ns0:val="center"/>
        </ns0:trPr>
        <ns0:tc>
          <ns0:tcPr>
            <ns0:tcW ns0:w="4533" ns0:type="dxa"/>
            <ns0:vAlign ns0:val="center"/>
          </ns0:tcPr>
          <ns0:p ns2:paraId="55B20E68" ns2:textId="77777777" ns0:rsidR="00997984" ns0:rsidRDefault="00000000">
            <ns0:pPr>
              <ns0:spacing ns0:after="0" ns0:line="264" ns0:lineRule="auto"/>
            </ns0:pPr>
            <ns0:r>
              <ns0:rPr>
                <ns0:rFonts ns0:cs="宋体" ns0:ascii="宋体" ns0:hAnsi="宋体" ns0:eastAsia="宋体"/>
                <ns0:sz ns0:val="24"/>
                <ns0:szCs ns0:val="24"/>
                <ns0:color ns0:val="000000"/>
              </ns0:rPr>
              <ns0:t>product-seckill-service</ns0:t>
            </ns0:r>
          </ns0:p>
        </ns0:tc>
        <ns0:tc>
          <ns0:tcPr>
            <ns0:tcW ns0:w="4533" ns0:type="dxa"/>
            <ns0:vAlign ns0:val="center"/>
          </ns0:tcPr>
          <ns0:p ns2:paraId="2ADF9ECC"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8082</ns0:t>
            </ns0:r>
          </ns0:p>
        </ns0:tc>
      </ns0:tr>
      <ns0:tr ns0:rsidR="00997984" ns2:paraId="2E0E0A7E" ns2:textId="77777777">
        <ns0:trPr>
          <ns0:jc ns0:val="center"/>
        </ns0:trPr>
        <ns0:tc>
          <ns0:tcPr>
            <ns0:tcW ns0:w="4533" ns0:type="dxa"/>
            <ns0:vAlign ns0:val="center"/>
          </ns0:tcPr>
          <ns0:p ns2:paraId="0E06D4FB" ns2:textId="77777777" ns0:rsidR="00997984" ns0:rsidRDefault="00000000">
            <ns0:pPr>
              <ns0:spacing ns0:after="0" ns0:line="264" ns0:lineRule="auto"/>
            </ns0:pPr>
            <ns0:r>
              <ns0:rPr>
                <ns0:rFonts ns0:cs="宋体" ns0:ascii="宋体" ns0:hAnsi="宋体" ns0:eastAsia="宋体"/>
                <ns0:sz ns0:val="24"/>
                <ns0:szCs ns0:val="24"/>
                <ns0:color ns0:val="000000"/>
              </ns0:rPr>
              <ns0:t>order-service</ns0:t>
            </ns0:r>
          </ns0:p>
        </ns0:tc>
        <ns0:tc>
          <ns0:tcPr>
            <ns0:tcW ns0:w="4533" ns0:type="dxa"/>
            <ns0:vAlign ns0:val="center"/>
          </ns0:tcPr>
          <ns0:p ns2:paraId="372553D6"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8083</ns0:t>
            </ns0:r>
          </ns0:p>
        </ns0:tc>
      </ns0:tr>
      <ns0:tr ns0:rsidR="00997984" ns2:paraId="23952AB0" ns2:textId="77777777">
        <ns0:trPr>
          <ns0:jc ns0:val="center"/>
        </ns0:trPr>
        <ns0:tc>
          <ns0:tcPr>
            <ns0:tcW ns0:w="4533" ns0:type="dxa"/>
            <ns0:vAlign ns0:val="center"/>
          </ns0:tcPr>
          <ns0:p ns2:paraId="6BB53DC4"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ai-service</ns0:t>
            </ns0:r>
          </ns0:p>
        </ns0:tc>
        <ns0:tc>
          <ns0:tcPr>
            <ns0:tcW ns0:w="4533" ns0:type="dxa"/>
            <ns0:vAlign ns0:val="center"/>
          </ns0:tcPr>
          <ns0:p ns2:paraId="230F78AC"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8084</ns0:t>
            </ns0:r>
          </ns0:p>
        </ns0:tc>
      </ns0:tr>
      <ns0:tr ns0:rsidR="00997984" ns2:paraId="14402852" ns2:textId="77777777">
        <ns0:trPr>
          <ns0:jc ns0:val="center"/>
        </ns0:trPr>
        <ns0:tc>
          <ns0:tcPr>
            <ns0:tcW ns0:w="4533" ns0:type="dxa"/>
            <ns0:vAlign ns0:val="center"/>
          </ns0:tcPr>
          <ns0:p ns2:paraId="2C93715D"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push-service</ns0:t>
            </ns0:r>
          </ns0:p>
        </ns0:tc>
        <ns0:tc>
          <ns0:tcPr>
            <ns0:tcW ns0:w="4533" ns0:type="dxa"/>
            <ns0:vAlign ns0:val="center"/>
          </ns0:tcPr>
          <ns0:p ns2:paraId="2F70C4F1"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8085</ns0:t>
            </ns0:r>
          </ns0:p>
        </ns0:tc>
      </ns0:tr>
      <ns0:tr ns0:rsidR="00997984" ns2:paraId="49875C3D" ns2:textId="77777777">
        <ns0:trPr>
          <ns0:jc ns0:val="center"/>
        </ns0:trPr>
        <ns0:tc>
          <ns0:tcPr>
            <ns0:tcW ns0:w="4533" ns0:type="dxa"/>
            <ns0:vAlign ns0:val="center"/>
          </ns0:tcPr>
          <ns0:p ns2:paraId="7C57924D"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MySQL</ns0:t>
            </ns0:r>
          </ns0:p>
        </ns0:tc>
        <ns0:tc>
          <ns0:tcPr>
            <ns0:tcW ns0:w="4533" ns0:type="dxa"/>
            <ns0:vAlign ns0:val="center"/>
          </ns0:tcPr>
          <ns0:p ns2:paraId="46947CDF"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3306</ns0:t>
            </ns0:r>
          </ns0:p>
        </ns0:tc>
      </ns0:tr>
      <ns0:tr ns0:rsidR="00997984" ns2:paraId="4DF9BEAE" ns2:textId="77777777">
        <ns0:trPr>
          <ns0:jc ns0:val="center"/>
        </ns0:trPr>
        <ns0:tc>
          <ns0:tcPr>
            <ns0:tcW ns0:w="4533" ns0:type="dxa"/>
            <ns0:vAlign ns0:val="center"/>
          </ns0:tcPr>
          <ns0:p ns2:paraId="68EA7935"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Redis</ns0:t>
            </ns0:r>
          </ns0:p>
        </ns0:tc>
        <ns0:tc>
          <ns0:tcPr>
            <ns0:tcW ns0:w="4533" ns0:type="dxa"/>
            <ns0:vAlign ns0:val="center"/>
          </ns0:tcPr>
          <ns0:p ns2:paraId="0638D96C"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6379</ns0:t>
            </ns0:r>
          </ns0:p>
        </ns0:tc>
      </ns0:tr>
      <ns0:tr ns0:rsidR="00997984" ns2:paraId="194F2504" ns2:textId="77777777">
        <ns0:trPr>
          <ns0:trHeight ns0:val="293"/>
          <ns0:jc ns0:val="center"/>
        </ns0:trPr>
        <ns0:tc>
          <ns0:tcPr>
            <ns0:tcW ns0:w="4533" ns0:type="dxa"/>
            <ns0:vAlign ns0:val="center"/>
          </ns0:tcPr>
          <ns0:p ns2:paraId="0114E6C4"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RabbitMQ</ns0:t>
            </ns0:r>
          </ns0:p>
        </ns0:tc>
        <ns0:tc>
          <ns0:tcPr>
            <ns0:tcW ns0:w="4533" ns0:type="dxa"/>
            <ns0:vAlign ns0:val="center"/>
          </ns0:tcPr>
          <ns0:p ns2:paraId="19E5A09B"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5672 / 15672</ns0:t>
            </ns0:r>
          </ns0:p>
        </ns0:tc>
      </ns0:tr>
    </ns0:tbl>
    <ns0:p ns2:paraId="0C4BCD1B" ns2:textId="77777777" ns0:rsidR="00997984" ns0:rsidRDefault="00997984">
      <ns0:pPr>
        <ns0:spacing ns0:after="60" ns0:line="300" ns0:lineRule="auto"/>
        <ns0:ind ns0:firstLine="420"/>
      </ns0:pPr>
    </ns0:p>
    <ns0:p ns2:paraId="53083AF2"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推荐启动顺序为：首先启动</ns0:t>
      </ns0:r>
      <ns0:r>
        <ns0:rPr>
          <ns0:rFonts ns0:ascii="宋体" ns0:hAnsi="宋体" ns0:eastAsia="宋体" ns0:cs="宋体"/>
          <ns0:sz ns0:val="24"/>
          <ns0:szCs ns0:val="24"/>
          <ns0:color ns0:val="000000"/>
        </ns0:rPr>
        <ns0:t xml:space="preserve"> MySQL</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RabbitMQ </ns0:t>
      </ns0:r>
      <ns0:r>
        <ns0:rPr>
          <ns0:rFonts ns0:ascii="宋体" ns0:hAnsi="宋体" ns0:eastAsia="宋体" ns0:cs="宋体"/>
          <ns0:sz ns0:val="24"/>
          <ns0:szCs ns0:val="24"/>
          <ns0:color ns0:val="000000"/>
        </ns0:rPr>
        <ns0:t>等基础中间件；然后依次启动</ns0:t>
      </ns0:r>
      <ns0:r>
        <ns0:rPr>
          <ns0:rFonts ns0:ascii="宋体" ns0:hAnsi="宋体" ns0:eastAsia="宋体" ns0:cs="宋体"/>
          <ns0:sz ns0:val="24"/>
          <ns0:szCs ns0:val="24"/>
          <ns0:color ns0:val="000000"/>
        </ns0:rPr>
        <ns0:t xml:space="preserve"> gateway-service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user-service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product-seckill-service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order-service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ai-service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push-service</ns0:t>
      </ns0:r>
      <ns0:r>
        <ns0:rPr>
          <ns0:rFonts ns0:ascii="宋体" ns0:hAnsi="宋体" ns0:eastAsia="宋体" ns0:cs="宋体"/>
          <ns0:sz ns0:val="24"/>
          <ns0:szCs ns0:val="24"/>
          <ns0:color ns0:val="000000"/>
        </ns0:rPr>
        <ns0:t>；最后打开</ns0:t>
      </ns0:r>
      <ns0:r>
        <ns0:rPr>
          <ns0:rFonts ns0:ascii="宋体" ns0:hAnsi="宋体" ns0:eastAsia="宋体" ns0:cs="宋体"/>
          <ns0:sz ns0:val="24"/>
          <ns0:szCs ns0:val="24"/>
          <ns0:color ns0:val="000000"/>
        </ns0:rPr>
        <ns0:t xml:space="preserve"> simple-test-page </ns0:t>
      </ns0:r>
      <ns0:r>
        <ns0:rPr>
          <ns0:rFonts ns0:ascii="宋体" ns0:hAnsi="宋体" ns0:eastAsia="宋体" ns0:cs="宋体"/>
          <ns0:sz ns0:val="24"/>
          <ns0:szCs ns0:val="24"/>
          <ns0:color ns0:val="000000"/>
        </ns0:rPr>
        <ns0:t>或</ns0:t>
      </ns0:r>
      <ns0:r>
        <ns0:rPr>
          <ns0:rFonts ns0:ascii="宋体" ns0:hAnsi="宋体" ns0:eastAsia="宋体" ns0:cs="宋体"/>
          <ns0:sz ns0:val="24"/>
          <ns0:szCs ns0:val="24"/>
          <ns0:color ns0:val="000000"/>
        </ns0:rPr>
        <ns0:t xml:space="preserve"> Apifox </ns0:t>
      </ns0:r>
      <ns0:r>
        <ns0:rPr>
          <ns0:rFonts ns0:ascii="宋体" ns0:hAnsi="宋体" ns0:eastAsia="宋体" ns0:cs="宋体"/>
          <ns0:sz ns0:val="24"/>
          <ns0:szCs ns0:val="24"/>
          <ns0:color ns0:val="000000"/>
        </ns0:rPr>
        <ns0:t>测试集合进行联调。该顺序能够保证业务服务启动时所依赖的数据库、缓存和消息队列已经就绪。</ns0:t>
      </ns0:r>
    </ns0:p>
    <ns0:p ns2:paraId="7DCA2599"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敏感配置应通过环境变量或本地未提交配置文件注入，例如</ns0:t>
      </ns0:r>
      <ns0:r>
        <ns0:rPr>
          <ns0:rFonts ns0:ascii="宋体" ns0:hAnsi="宋体" ns0:eastAsia="宋体" ns0:cs="宋体"/>
          <ns0:sz ns0:val="24"/>
          <ns0:szCs ns0:val="24"/>
          <ns0:color ns0:val="000000"/>
        </ns0:rPr>
        <ns0:t xml:space="preserve"> `MYSQL_PASSWORD`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`REDIS_PASSWORD`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`RABBITMQ_PASSWORD`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`JWT_SECRET`</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`LLM_API_KEY`</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`LLM_BASE_URL`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`LLM_MODEL` </ns0:t>
      </ns0:r>
      <ns0:r>
        <ns0:rPr>
          <ns0:rFonts ns0:ascii="宋体" ns0:hAnsi="宋体" ns0:eastAsia="宋体" ns0:cs="宋体"/>
          <ns0:sz ns0:val="24"/>
          <ns0:szCs ns0:val="24"/>
          <ns0:color ns0:val="000000"/>
        </ns0:rPr>
        <ns0:t>等，不得将真实密钥直接提交至代码仓库。</ns0:t>
      </ns0:r>
    </ns0:p>
    <ns0:p ns2:paraId="4F115245" ns2:textId="77777777" ns0:rsidR="00997984" ns0:rsidRDefault="00000000">
      <ns0:pPr>
        <ns0:pStyle ns0:val="21"/>
        <ns0:keepNext/>
        <ns0:widowControl/>
        <ns0:spacing ns0:before="120" ns0:after="120" ns0:line="360" ns0:lineRule="auto"/>
        <ns0:jc ns0:val="left"/>
        <ns0:rPr>
          <ns0:b ns0:val="0"/>
        </ns0:rPr>
      </ns0:pPr>
      <ns0:bookmarkStart ns0:id="42" ns0:name="_Toc23116"/>
      <ns0:bookmarkStart ns0:id="43" ns0:name="_Toc234330910"/>
      <ns0:bookmarkEnd ns0:id="42"/>
      <ns0:r>
        <ns0:rPr>
          <ns0:rFonts ns0:ascii="黑体" ns0:hAnsi="黑体" ns0:eastAsia="黑体" ns0:cs="黑体"/>
          <ns0:sz ns0:val="24"/>
          <ns0:szCs ns0:val="24"/>
          <ns0:color ns0:val="000000"/>
          <ns0:b/>
          <ns0:bCs/>
        </ns0:rPr>
        <ns0:t xml:space="preserve">2.7 </ns0:t>
      </ns0:r>
      <ns0:r>
        <ns0:rPr>
          <ns0:rFonts ns0:ascii="黑体" ns0:hAnsi="黑体" ns0:eastAsia="黑体" ns0:cs="黑体"/>
          <ns0:sz ns0:val="24"/>
          <ns0:szCs ns0:val="24"/>
          <ns0:color ns0:val="000000"/>
          <ns0:b/>
          <ns0:bCs/>
        </ns0:rPr>
        <ns0:t>接口契约与统一规范</ns0:t>
      </ns0:r>
      <ns0:bookmarkEnd ns0:id="43"/>
    </ns0:p>
    <ns0:p ns2:paraId="668E0C49" ns2:textId="77777777" ns0:rsidR="00997984" ns0:rsidRDefault="00000000">
      <ns0:pPr>
        <ns0:pStyle ns0:val="affc"/>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5 Swagger/OpenAPI </ns0:t>
      </ns0:r>
      <ns0:r>
        <ns0:rPr>
          <ns0:rFonts ns0:ascii="宋体" ns0:hAnsi="宋体" ns0:eastAsia="宋体" ns0:cs="宋体"/>
          <ns0:sz ns0:val="24"/>
          <ns0:szCs ns0:val="24"/>
          <ns0:color ns0:val="000000"/>
        </ns0:rPr>
        <ns0:t>自动文档入口</ns0:t>
      </ns0:r>
    </ns0:p>
    <ns0:tbl>
      <ns0:tblPr>
        <ns0:tblStyle ns0:val="af1"/>
        <ns0:tblW ns0:w="0" ns0:type="auto"/>
        <ns0:jc ns0:val="center"/>
        <ns0:tblLayout ns0:type="autofit"/>
        <ns0:tblLook ns0:val="04A0" ns0:firstRow="1" ns0:lastRow="0" ns0:firstColumn="1" ns0:lastColumn="0" ns0:noHBand="0" ns0:noVBand="1"/>
      </ns0:tblPr>
      <ns0:tblGrid>
        <ns0:gridCol ns0:w="4608"/>
        <ns0:gridCol ns0:w="4608"/>
      </ns0:tblGrid>
      <ns0:tr ns0:rsidR="00997984" ns2:paraId="6D59113F" ns2:textId="77777777">
        <ns0:trPr>
          <ns0:jc ns0:val="center"/>
        </ns0:trPr>
        <ns0:tc>
          <ns0:tcPr>
            <ns0:tcW ns0:w="4608" ns0:type="dxa"/>
            <ns0:shd ns0:val="clear" ns0:color="auto" ns0:fill="D9EAF7"/>
            <ns0:vAlign ns0:val="center"/>
          </ns0:tcPr>
          <ns0:p ns2:paraId="727A49F2"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入口</ns0:t>
            </ns0:r>
          </ns0:p>
        </ns0:tc>
        <ns0:tc>
          <ns0:tcPr>
            <ns0:tcW ns0:w="4608" ns0:type="dxa"/>
            <ns0:shd ns0:val="clear" ns0:color="auto" ns0:fill="D9EAF7"/>
            <ns0:vAlign ns0:val="center"/>
          </ns0:tcPr>
          <ns0:p ns2:paraId="5873CBAA"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说明</ns0:t>
            </ns0:r>
          </ns0:p>
        </ns0:tc>
      </ns0:tr>
      <ns0:tr ns0:rsidR="00997984" ns2:paraId="542F7CF0" ns2:textId="77777777">
        <ns0:trPr>
          <ns0:jc ns0:val="center"/>
        </ns0:trPr>
        <ns0:tc>
          <ns0:tcPr>
            <ns0:tcW ns0:w="4608" ns0:type="dxa"/>
            <ns0:vAlign ns0:val="center"/>
          </ns0:tcPr>
          <ns0:p ns2:paraId="0CF78B96" ns2:textId="77777777" ns0:rsidR="00997984" ns0:rsidRDefault="00000000">
            <ns0:pPr>
              <ns0:spacing ns0:after="0" ns0:line="264" ns0:lineRule="auto"/>
            </ns0:pPr>
            <ns0:r>
              <ns0:rPr>
                <ns0:rFonts ns0:cs="宋体" ns0:ascii="宋体" ns0:hAnsi="宋体" ns0:eastAsia="宋体"/>
                <ns0:sz ns0:val="24"/>
                <ns0:szCs ns0:val="24"/>
                <ns0:color ns0:val="000000"/>
              </ns0:rPr>
              <ns0:t>http://localhost:8080/swagger-ui.html</ns0:t>
            </ns0:r>
          </ns0:p>
        </ns0:tc>
        <ns0:tc>
          <ns0:tcPr>
            <ns0:tcW ns0:w="4608" ns0:type="dxa"/>
            <ns0:vAlign ns0:val="center"/>
          </ns0:tcPr>
          <ns0:p ns2:paraId="0FB2A9F9" ns2:textId="77777777" ns0:rsidR="00997984" ns0:rsidRDefault="00000000">
            <ns0:pPr>
              <ns0:spacing ns0:after="0" ns0:line="264" ns0:lineRule="auto"/>
            </ns0:pPr>
            <ns0:r>
              <ns0:rPr>
                <ns0:rFonts ns0:cs="宋体" ns0:ascii="宋体" ns0:hAnsi="宋体" ns0:eastAsia="宋体"/>
                <ns0:sz ns0:val="24"/>
                <ns0:szCs ns0:val="24"/>
                <ns0:color ns0:val="000000"/>
              </ns0:rPr>
              <ns0:t xml:space="preserve">Gateway </ns0:t>
            </ns0:r>
            <ns0:r>
              <ns0:rPr>
                <ns0:rFonts ns0:cs="宋体" ns0:ascii="宋体" ns0:hAnsi="宋体" ns0:eastAsia="宋体"/>
                <ns0:sz ns0:val="24"/>
                <ns0:szCs ns0:val="24"/>
                <ns0:color ns0:val="000000"/>
              </ns0:rPr>
              <ns0:t>聚合</ns0:t>
            </ns0:r>
            <ns0:r>
              <ns0:rPr>
                <ns0:rFonts ns0:cs="宋体" ns0:ascii="宋体" ns0:hAnsi="宋体" ns0:eastAsia="宋体"/>
                <ns0:sz ns0:val="24"/>
                <ns0:szCs ns0:val="24"/>
                <ns0:color ns0:val="000000"/>
              </ns0:rPr>
              <ns0:t xml:space="preserve"> Swagger UI</ns0:t>
            </ns0:r>
          </ns0:p>
        </ns0:tc>
      </ns0:tr>
      <ns0:tr ns0:rsidR="00997984" ns2:paraId="26A9A669" ns2:textId="77777777">
        <ns0:trPr>
          <ns0:jc ns0:val="center"/>
        </ns0:trPr>
        <ns0:tc>
          <ns0:tcPr>
            <ns0:tcW ns0:w="4608" ns0:type="dxa"/>
            <ns0:vAlign ns0:val="center"/>
          </ns0:tcPr>
          <ns0:p ns2:paraId="3CD8E7F7" ns2:textId="77777777" ns0:rsidR="00997984" ns0:rsidRDefault="00000000">
            <ns0:pPr>
              <ns0:spacing ns0:after="0" ns0:line="264" ns0:lineRule="auto"/>
            </ns0:pPr>
            <ns0:r>
              <ns0:rPr>
                <ns0:rFonts ns0:cs="宋体" ns0:ascii="宋体" ns0:hAnsi="宋体" ns0:eastAsia="宋体"/>
                <ns0:sz ns0:val="24"/>
                <ns0:szCs ns0:val="24"/>
                <ns0:color ns0:val="000000"/>
              </ns0:rPr>
              <ns0:t>/openapi/user</ns0:t>
            </ns0:r>
          </ns0:p>
        </ns0:tc>
        <ns0:tc>
          <ns0:tcPr>
            <ns0:tcW ns0:w="4608" ns0:type="dxa"/>
            <ns0:vAlign ns0:val="center"/>
          </ns0:tcPr>
          <ns0:p ns2:paraId="6847D455" ns2:textId="77777777" ns0:rsidR="00997984" ns0:rsidRDefault="00000000">
            <ns0:pPr>
              <ns0:spacing ns0:after="0" ns0:line="264" ns0:lineRule="auto"/>
            </ns0:pPr>
            <ns0:r>
              <ns0:rPr>
                <ns0:rFonts ns0:cs="宋体" ns0:ascii="宋体" ns0:hAnsi="宋体" ns0:eastAsia="宋体"/>
                <ns0:sz ns0:val="24"/>
                <ns0:szCs ns0:val="24"/>
                <ns0:color ns0:val="000000"/>
              </ns0:rPr>
              <ns0:t xml:space="preserve">user-service OpenAPI </ns0:t>
            </ns0:r>
            <ns0:r>
              <ns0:rPr>
                <ns0:rFonts ns0:cs="宋体" ns0:ascii="宋体" ns0:hAnsi="宋体" ns0:eastAsia="宋体"/>
                <ns0:sz ns0:val="24"/>
                <ns0:szCs ns0:val="24"/>
                <ns0:color ns0:val="000000"/>
              </ns0:rPr>
              <ns0:t>文档</ns0:t>
            </ns0:r>
          </ns0:p>
        </ns0:tc>
      </ns0:tr>
      <ns0:tr ns0:rsidR="00997984" ns2:paraId="4085E0D3" ns2:textId="77777777">
        <ns0:trPr>
          <ns0:jc ns0:val="center"/>
        </ns0:trPr>
        <ns0:tc>
          <ns0:tcPr>
            <ns0:tcW ns0:w="4608" ns0:type="dxa"/>
            <ns0:vAlign ns0:val="center"/>
          </ns0:tcPr>
          <ns0:p ns2:paraId="5561C257" ns2:textId="77777777" ns0:rsidR="00997984" ns0:rsidRDefault="00000000">
            <ns0:pPr>
              <ns0:spacing ns0:after="0" ns0:line="264" ns0:lineRule="auto"/>
            </ns0:pPr>
            <ns0:r>
              <ns0:rPr>
                <ns0:rFonts ns0:cs="宋体" ns0:ascii="宋体" ns0:hAnsi="宋体" ns0:eastAsia="宋体"/>
                <ns0:sz ns0:val="24"/>
                <ns0:szCs ns0:val="24"/>
                <ns0:color ns0:val="000000"/>
              </ns0:rPr>
              <ns0:t>/openapi/product-seckill</ns0:t>
            </ns0:r>
          </ns0:p>
        </ns0:tc>
        <ns0:tc>
          <ns0:tcPr>
            <ns0:tcW ns0:w="4608" ns0:type="dxa"/>
            <ns0:vAlign ns0:val="center"/>
          </ns0:tcPr>
          <ns0:p ns2:paraId="2269664A" ns2:textId="77777777" ns0:rsidR="00997984" ns0:rsidRDefault="00000000">
            <ns0:pPr>
              <ns0:spacing ns0:after="0" ns0:line="264" ns0:lineRule="auto"/>
            </ns0:pPr>
            <ns0:r>
              <ns0:rPr>
                <ns0:rFonts ns0:cs="宋体" ns0:ascii="宋体" ns0:hAnsi="宋体" ns0:eastAsia="宋体"/>
                <ns0:sz ns0:val="24"/>
                <ns0:szCs ns0:val="24"/>
                <ns0:color ns0:val="000000"/>
              </ns0:rPr>
              <ns0:t xml:space="preserve">product-seckill-service OpenAPI </ns0:t>
            </ns0:r>
            <ns0:r>
              <ns0:rPr>
                <ns0:rFonts ns0:cs="宋体" ns0:ascii="宋体" ns0:hAnsi="宋体" ns0:eastAsia="宋体"/>
                <ns0:sz ns0:val="24"/>
                <ns0:szCs ns0:val="24"/>
                <ns0:color ns0:val="000000"/>
              </ns0:rPr>
              <ns0:t>文档</ns0:t>
            </ns0:r>
          </ns0:p>
        </ns0:tc>
      </ns0:tr>
      <ns0:tr ns0:rsidR="00997984" ns2:paraId="4255BC76" ns2:textId="77777777">
        <ns0:trPr>
          <ns0:jc ns0:val="center"/>
        </ns0:trPr>
        <ns0:tc>
          <ns0:tcPr>
            <ns0:tcW ns0:w="4608" ns0:type="dxa"/>
            <ns0:vAlign ns0:val="center"/>
          </ns0:tcPr>
          <ns0:p ns2:paraId="6B0EE47A" ns2:textId="77777777" ns0:rsidR="00997984" ns0:rsidRDefault="00000000">
            <ns0:pPr>
              <ns0:spacing ns0:after="0" ns0:line="264" ns0:lineRule="auto"/>
            </ns0:pPr>
            <ns0:r>
              <ns0:rPr>
                <ns0:rFonts ns0:cs="宋体" ns0:ascii="宋体" ns0:hAnsi="宋体" ns0:eastAsia="宋体"/>
                <ns0:sz ns0:val="24"/>
                <ns0:szCs ns0:val="24"/>
                <ns0:color ns0:val="000000"/>
              </ns0:rPr>
              <ns0:t>/openapi/order</ns0:t>
            </ns0:r>
          </ns0:p>
        </ns0:tc>
        <ns0:tc>
          <ns0:tcPr>
            <ns0:tcW ns0:w="4608" ns0:type="dxa"/>
            <ns0:vAlign ns0:val="center"/>
          </ns0:tcPr>
          <ns0:p ns2:paraId="356016C1" ns2:textId="77777777" ns0:rsidR="00997984" ns0:rsidRDefault="00000000">
            <ns0:pPr>
              <ns0:spacing ns0:after="0" ns0:line="264" ns0:lineRule="auto"/>
            </ns0:pPr>
            <ns0:r>
              <ns0:rPr>
                <ns0:rFonts ns0:cs="宋体" ns0:ascii="宋体" ns0:hAnsi="宋体" ns0:eastAsia="宋体"/>
                <ns0:sz ns0:val="24"/>
                <ns0:szCs ns0:val="24"/>
                <ns0:color ns0:val="000000"/>
              </ns0:rPr>
              <ns0:t xml:space="preserve">order-service OpenAPI </ns0:t>
            </ns0:r>
            <ns0:r>
              <ns0:rPr>
                <ns0:rFonts ns0:cs="宋体" ns0:ascii="宋体" ns0:hAnsi="宋体" ns0:eastAsia="宋体"/>
                <ns0:sz ns0:val="24"/>
                <ns0:szCs ns0:val="24"/>
                <ns0:color ns0:val="000000"/>
              </ns0:rPr>
              <ns0:t>文档</ns0:t>
            </ns0:r>
          </ns0:p>
        </ns0:tc>
      </ns0:tr>
      <ns0:tr ns0:rsidR="00997984" ns2:paraId="4B3D5B2A" ns2:textId="77777777">
        <ns0:trPr>
          <ns0:jc ns0:val="center"/>
        </ns0:trPr>
        <ns0:tc>
          <ns0:tcPr>
            <ns0:tcW ns0:w="4608" ns0:type="dxa"/>
            <ns0:vAlign ns0:val="center"/>
          </ns0:tcPr>
          <ns0:p ns2:paraId="6E2BC63E"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/openapi/ai</ns0:t>
            </ns0:r>
          </ns0:p>
        </ns0:tc>
        <ns0:tc>
          <ns0:tcPr>
            <ns0:tcW ns0:w="4608" ns0:type="dxa"/>
            <ns0:vAlign ns0:val="center"/>
          </ns0:tcPr>
          <ns0:p ns2:paraId="20612E63" ns2:textId="77777777" ns0:rsidR="00997984" ns0:rsidRDefault="00000000">
            <ns0:pPr>
              <ns0:spacing ns0:after="0" ns0:line="264" ns0:lineRule="auto"/>
            </ns0:pPr>
            <ns0:r>
              <ns0:rPr>
                <ns0:rFonts ns0:cs="宋体" ns0:ascii="宋体" ns0:hAnsi="宋体" ns0:eastAsia="宋体"/>
                <ns0:sz ns0:val="24"/>
                <ns0:szCs ns0:val="24"/>
                <ns0:color ns0:val="000000"/>
              </ns0:rPr>
              <ns0:t xml:space="preserve">ai-service OpenAPI </ns0:t>
            </ns0:r>
            <ns0:r>
              <ns0:rPr>
                <ns0:rFonts ns0:cs="宋体" ns0:ascii="宋体" ns0:hAnsi="宋体" ns0:eastAsia="宋体"/>
                <ns0:sz ns0:val="24"/>
                <ns0:szCs ns0:val="24"/>
                <ns0:color ns0:val="000000"/>
              </ns0:rPr>
              <ns0:t>文档</ns0:t>
            </ns0:r>
          </ns0:p>
        </ns0:tc>
      </ns0:tr>
      <ns0:tr ns0:rsidR="00997984" ns2:paraId="025EABD6" ns2:textId="77777777">
        <ns0:trPr>
          <ns0:jc ns0:val="center"/>
        </ns0:trPr>
        <ns0:tc>
          <ns0:tcPr>
            <ns0:tcW ns0:w="4608" ns0:type="dxa"/>
            <ns0:vAlign ns0:val="center"/>
          </ns0:tcPr>
          <ns0:p ns2:paraId="0BDF33E0" ns2:textId="77777777" ns0:rsidR="00997984" ns0:rsidRDefault="00000000">
            <ns0:pPr>
              <ns0:spacing ns0:after="0" ns0:line="264" ns0:lineRule="auto"/>
            </ns0:pPr>
            <ns0:r>
              <ns0:rPr>
                <ns0:rFonts ns0:cs="宋体" ns0:ascii="宋体" ns0:hAnsi="宋体" ns0:eastAsia="宋体"/>
                <ns0:sz ns0:val="24"/>
                <ns0:szCs ns0:val="24"/>
                <ns0:color ns0:val="000000"/>
              </ns0:rPr>
              <ns0:t>/openapi/push</ns0:t>
            </ns0:r>
          </ns0:p>
        </ns0:tc>
        <ns0:tc>
          <ns0:tcPr>
            <ns0:tcW ns0:w="4608" ns0:type="dxa"/>
            <ns0:vAlign ns0:val="center"/>
          </ns0:tcPr>
          <ns0:p ns2:paraId="0CD5D525" ns2:textId="77777777" ns0:rsidR="00997984" ns0:rsidRDefault="00000000">
            <ns0:pPr>
              <ns0:spacing ns0:after="0" ns0:line="264" ns0:lineRule="auto"/>
            </ns0:pPr>
            <ns0:r>
              <ns0:rPr>
                <ns0:rFonts ns0:cs="宋体" ns0:ascii="宋体" ns0:hAnsi="宋体" ns0:eastAsia="宋体"/>
                <ns0:sz ns0:val="24"/>
                <ns0:szCs ns0:val="24"/>
                <ns0:color ns0:val="000000"/>
              </ns0:rPr>
              <ns0:t xml:space="preserve">push-service OpenAPI </ns0:t>
            </ns0:r>
            <ns0:r>
              <ns0:rPr>
                <ns0:rFonts ns0:cs="宋体" ns0:ascii="宋体" ns0:hAnsi="宋体" ns0:eastAsia="宋体"/>
                <ns0:sz ns0:val="24"/>
                <ns0:szCs ns0:val="24"/>
                <ns0:color ns0:val="000000"/>
              </ns0:rPr>
              <ns0:t>文档</ns0:t>
            </ns0:r>
          </ns0:p>
        </ns0:tc>
      </ns0:tr>
    </ns0:tbl>
    <ns0:p ns2:paraId="04F2D77C" ns2:textId="77777777" ns0:rsidR="00997984" ns0:rsidRDefault="00000000">
      <ns0:pPr>
        <ns0:pStyle ns0:val="31"/>
        <ns0:keepNext/>
        <ns0:widowControl/>
        <ns0:spacing ns0:before="120" ns0:after="120" ns0:line="360" ns0:lineRule="auto"/>
        <ns0:jc ns0:val="left"/>
        <ns0:rPr>
          <ns0:b ns0:val="0"/>
        </ns0:rPr>
      </ns0:pPr>
      <ns0:bookmarkStart ns0:id="44" ns0:name="_Toc27122"/>
      <ns0:bookmarkStart ns0:id="45" ns0:name="_Toc234330911"/>
      <ns0:bookmarkEnd ns0:id="44"/>
      <ns0:r>
        <ns0:rPr>
          <ns0:rFonts ns0:ascii="黑体" ns0:hAnsi="黑体" ns0:eastAsia="黑体" ns0:cs="黑体"/>
          <ns0:sz ns0:val="24"/>
          <ns0:szCs ns0:val="24"/>
          <ns0:color ns0:val="000000"/>
          <ns0:b/>
          <ns0:bCs/>
        </ns0:rPr>
        <ns0:t xml:space="preserve">2.7.1 RESTful </ns0:t>
      </ns0:r>
      <ns0:r>
        <ns0:rPr>
          <ns0:rFonts ns0:ascii="黑体" ns0:hAnsi="黑体" ns0:eastAsia="黑体" ns0:cs="黑体"/>
          <ns0:sz ns0:val="24"/>
          <ns0:szCs ns0:val="24"/>
          <ns0:color ns0:val="000000"/>
          <ns0:b/>
          <ns0:bCs/>
        </ns0:rPr>
        <ns0:t>接口设计规范</ns0:t>
      </ns0:r>
      <ns0:bookmarkEnd ns0:id="45"/>
    </ns0:p>
    <ns0:p ns2:paraId="73416000"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本项目采用</ns0:t>
      </ns0:r>
      <ns0:r>
        <ns0:rPr>
          <ns0:rFonts ns0:ascii="宋体" ns0:hAnsi="宋体" ns0:eastAsia="宋体" ns0:cs="宋体"/>
          <ns0:sz ns0:val="24"/>
          <ns0:szCs ns0:val="24"/>
          <ns0:color ns0:val="000000"/>
        </ns0:rPr>
        <ns0:t xml:space="preserve"> RESTful </ns0:t>
      </ns0:r>
      <ns0:r>
        <ns0:rPr>
          <ns0:rFonts ns0:ascii="宋体" ns0:hAnsi="宋体" ns0:eastAsia="宋体" ns0:cs="宋体"/>
          <ns0:sz ns0:val="24"/>
          <ns0:szCs ns0:val="24"/>
          <ns0:color ns0:val="000000"/>
        </ns0:rPr>
        <ns0:t>风格组织</ns0:t>
      </ns0:r>
      <ns0:r>
        <ns0:rPr>
          <ns0:rFonts ns0:ascii="宋体" ns0:hAnsi="宋体" ns0:eastAsia="宋体" ns0:cs="宋体"/>
          <ns0:sz ns0:val="24"/>
          <ns0:szCs ns0:val="24"/>
          <ns0:color ns0:val="000000"/>
        </ns0:rPr>
        <ns0:t xml:space="preserve"> HTTP </ns0:t>
      </ns0:r>
      <ns0:r>
        <ns0:rPr>
          <ns0:rFonts ns0:ascii="宋体" ns0:hAnsi="宋体" ns0:eastAsia="宋体" ns0:cs="宋体"/>
          <ns0:sz ns0:val="24"/>
          <ns0:szCs ns0:val="24"/>
          <ns0:color ns0:val="000000"/>
        </ns0:rPr>
        <ns0:t>接口，以资源路径表达业务对象，以</ns0:t>
      </ns0:r>
      <ns0:r>
        <ns0:rPr>
          <ns0:rFonts ns0:ascii="宋体" ns0:hAnsi="宋体" ns0:eastAsia="宋体" ns0:cs="宋体"/>
          <ns0:sz ns0:val="24"/>
          <ns0:szCs ns0:val="24"/>
          <ns0:color ns0:val="000000"/>
        </ns0:rPr>
        <ns0:t xml:space="preserve"> HTTP </ns0:t>
      </ns0:r>
      <ns0:r>
        <ns0:rPr>
          <ns0:rFonts ns0:ascii="宋体" ns0:hAnsi="宋体" ns0:eastAsia="宋体" ns0:cs="宋体"/>
          <ns0:sz ns0:val="24"/>
          <ns0:szCs ns0:val="24"/>
          <ns0:color ns0:val="000000"/>
        </ns0:rPr>
        <ns0:t>方法表达操作语义。接口统一以</ns0:t>
      </ns0:r>
      <ns0:r>
        <ns0:rPr>
          <ns0:rFonts ns0:ascii="宋体" ns0:hAnsi="宋体" ns0:eastAsia="宋体" ns0:cs="宋体"/>
          <ns0:sz ns0:val="24"/>
          <ns0:szCs ns0:val="24"/>
          <ns0:color ns0:val="000000"/>
        </ns0:rPr>
        <ns0:t xml:space="preserve"> `/api` </ns0:t>
      </ns0:r>
      <ns0:r>
        <ns0:rPr>
          <ns0:rFonts ns0:ascii="宋体" ns0:hAnsi="宋体" ns0:eastAsia="宋体" ns0:cs="宋体"/>
          <ns0:sz ns0:val="24"/>
          <ns0:szCs ns0:val="24"/>
          <ns0:color ns0:val="000000"/>
        </ns0:rPr>
        <ns0:t>为前缀，并通过</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暴露给客户端。各业务模块按照资源类型划分路径，例如认证与用户接口使用</ns0:t>
      </ns0:r>
      <ns0:r>
        <ns0:rPr>
          <ns0:rFonts ns0:ascii="宋体" ns0:hAnsi="宋体" ns0:eastAsia="宋体" ns0:cs="宋体"/>
          <ns0:sz ns0:val="24"/>
          <ns0:szCs ns0:val="24"/>
          <ns0:color ns0:val="000000"/>
        </ns0:rPr>
        <ns0:t xml:space="preserve"> `/api/auth/**`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`/api/users/**`</ns0:t>
      </ns0:r>
      <ns0:r>
        <ns0:rPr>
          <ns0:rFonts ns0:ascii="宋体" ns0:hAnsi="宋体" ns0:eastAsia="宋体" ns0:cs="宋体"/>
          <ns0:sz ns0:val="24"/>
          <ns0:szCs ns0:val="24"/>
          <ns0:color ns0:val="000000"/>
        </ns0:rPr>
        <ns0:t>，商品接口使用</ns0:t>
      </ns0:r>
      <ns0:r>
        <ns0:rPr>
          <ns0:rFonts ns0:ascii="宋体" ns0:hAnsi="宋体" ns0:eastAsia="宋体" ns0:cs="宋体"/>
          <ns0:sz ns0:val="24"/>
          <ns0:szCs ns0:val="24"/>
          <ns0:color ns0:val="000000"/>
        </ns0:rPr>
        <ns0:t xml:space="preserve"> `/api/products/**`</ns0:t>
      </ns0:r>
      <ns0:r>
        <ns0:rPr>
          <ns0:rFonts ns0:ascii="宋体" ns0:hAnsi="宋体" ns0:eastAsia="宋体" ns0:cs="宋体"/>
          <ns0:sz ns0:val="24"/>
          <ns0:szCs ns0:val="24"/>
          <ns0:color ns0:val="000000"/>
        </ns0:rPr>
        <ns0:t>，秒杀活动接口使用</ns0:t>
      </ns0:r>
      <ns0:r>
        <ns0:rPr>
          <ns0:rFonts ns0:ascii="宋体" ns0:hAnsi="宋体" ns0:eastAsia="宋体" ns0:cs="宋体"/>
          <ns0:sz ns0:val="24"/>
          <ns0:szCs ns0:val="24"/>
          <ns0:color ns0:val="000000"/>
        </ns0:rPr>
        <ns0:t xml:space="preserve"> `/api/seckill/**`</ns0:t>
      </ns0:r>
      <ns0:r>
        <ns0:rPr>
          <ns0:rFonts ns0:ascii="宋体" ns0:hAnsi="宋体" ns0:eastAsia="宋体" ns0:cs="宋体"/>
          <ns0:sz ns0:val="24"/>
          <ns0:szCs ns0:val="24"/>
          <ns0:color ns0:val="000000"/>
        </ns0:rPr>
        <ns0:t>，订单接口使用</ns0:t>
      </ns0:r>
      <ns0:r>
        <ns0:rPr>
          <ns0:rFonts ns0:ascii="宋体" ns0:hAnsi="宋体" ns0:eastAsia="宋体" ns0:cs="宋体"/>
          <ns0:sz ns0:val="24"/>
          <ns0:szCs ns0:val="24"/>
          <ns0:color ns0:val="000000"/>
        </ns0:rPr>
        <ns0:t xml:space="preserve"> `/api/orders/**`</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咨询接口使用</ns0:t>
      </ns0:r>
      <ns0:r>
        <ns0:rPr>
          <ns0:rFonts ns0:ascii="宋体" ns0:hAnsi="宋体" ns0:eastAsia="宋体" ns0:cs="宋体"/>
          <ns0:sz ns0:val="24"/>
          <ns0:szCs ns0:val="24"/>
          <ns0:color ns0:val="000000"/>
        </ns0:rPr>
        <ns0:t xml:space="preserve"> `/api/ai/**`</ns0:t>
      </ns0:r>
      <ns0:r>
        <ns0:rPr>
          <ns0:rFonts ns0:ascii="宋体" ns0:hAnsi="宋体" ns0:eastAsia="宋体" ns0:cs="宋体"/>
          <ns0:sz ns0:val="24"/>
          <ns0:szCs ns0:val="24"/>
          <ns0:color ns0:val="000000"/>
        </ns0:rPr>
        <ns0:t>，推送接口使用</ns0:t>
      </ns0:r>
      <ns0:r>
        <ns0:rPr>
          <ns0:rFonts ns0:ascii="宋体" ns0:hAnsi="宋体" ns0:eastAsia="宋体" ns0:cs="宋体"/>
          <ns0:sz ns0:val="24"/>
          <ns0:szCs ns0:val="24"/>
          <ns0:color ns0:val="000000"/>
        </ns0:rPr>
        <ns0:t xml:space="preserve"> `/api/push/**`</ns0:t>
      </ns0:r>
      <ns0:r>
        <ns0:rPr>
          <ns0:rFonts ns0:ascii="宋体" ns0:hAnsi="宋体" ns0:eastAsia="宋体" ns0:cs="宋体"/>
          <ns0:sz ns0:val="24"/>
          <ns0:szCs ns0:val="24"/>
          <ns0:color ns0:val="000000"/>
        </ns0:rPr>
        <ns0:t>。</ns0:t>
      </ns0:r>
    </ns0:p>
    <ns0:p ns2:paraId="2E0CDA6D"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接口方法设计遵循常见语义：查询资源使用</ns0:t>
      </ns0:r>
      <ns0:r>
        <ns0:rPr>
          <ns0:rFonts ns0:ascii="宋体" ns0:hAnsi="宋体" ns0:eastAsia="宋体" ns0:cs="宋体"/>
          <ns0:sz ns0:val="24"/>
          <ns0:szCs ns0:val="24"/>
          <ns0:color ns0:val="000000"/>
        </ns0:rPr>
        <ns0:t xml:space="preserve"> GET</ns0:t>
      </ns0:r>
      <ns0:r>
        <ns0:rPr>
          <ns0:rFonts ns0:ascii="宋体" ns0:hAnsi="宋体" ns0:eastAsia="宋体" ns0:cs="宋体"/>
          <ns0:sz ns0:val="24"/>
          <ns0:szCs ns0:val="24"/>
          <ns0:color ns0:val="000000"/>
        </ns0:rPr>
        <ns0:t>，创建资源使用</ns0:t>
      </ns0:r>
      <ns0:r>
        <ns0:rPr>
          <ns0:rFonts ns0:ascii="宋体" ns0:hAnsi="宋体" ns0:eastAsia="宋体" ns0:cs="宋体"/>
          <ns0:sz ns0:val="24"/>
          <ns0:szCs ns0:val="24"/>
          <ns0:color ns0:val="000000"/>
        </ns0:rPr>
        <ns0:t xml:space="preserve"> POST</ns0:t>
      </ns0:r>
      <ns0:r>
        <ns0:rPr>
          <ns0:rFonts ns0:ascii="宋体" ns0:hAnsi="宋体" ns0:eastAsia="宋体" ns0:cs="宋体"/>
          <ns0:sz ns0:val="24"/>
          <ns0:szCs ns0:val="24"/>
          <ns0:color ns0:val="000000"/>
        </ns0:rPr>
        <ns0:t>，更新资源使用</ns0:t>
      </ns0:r>
      <ns0:r>
        <ns0:rPr>
          <ns0:rFonts ns0:ascii="宋体" ns0:hAnsi="宋体" ns0:eastAsia="宋体" ns0:cs="宋体"/>
          <ns0:sz ns0:val="24"/>
          <ns0:szCs ns0:val="24"/>
          <ns0:color ns0:val="000000"/>
        </ns0:rPr>
        <ns0:t xml:space="preserve"> PUT</ns0:t>
      </ns0:r>
      <ns0:r>
        <ns0:rPr>
          <ns0:rFonts ns0:ascii="宋体" ns0:hAnsi="宋体" ns0:eastAsia="宋体" ns0:cs="宋体"/>
          <ns0:sz ns0:val="24"/>
          <ns0:szCs ns0:val="24"/>
          <ns0:color ns0:val="000000"/>
        </ns0:rPr>
        <ns0:t>，注销或触发类操作根据语义使用</ns0:t>
      </ns0:r>
      <ns0:r>
        <ns0:rPr>
          <ns0:rFonts ns0:ascii="宋体" ns0:hAnsi="宋体" ns0:eastAsia="宋体" ns0:cs="宋体"/>
          <ns0:sz ns0:val="24"/>
          <ns0:szCs ns0:val="24"/>
          <ns0:color ns0:val="000000"/>
        </ns0:rPr>
        <ns0:t xml:space="preserve"> POST</ns0:t>
      </ns0:r>
      <ns0:r>
        <ns0:rPr>
          <ns0:rFonts ns0:ascii="宋体" ns0:hAnsi="宋体" ns0:eastAsia="宋体" ns0:cs="宋体"/>
          <ns0:sz ns0:val="24"/>
          <ns0:szCs ns0:val="24"/>
          <ns0:color ns0:val="000000"/>
        </ns0:rPr>
        <ns0:t>。分页查询接口统一使用</ns0:t>
      </ns0:r>
      <ns0:r>
        <ns0:rPr>
          <ns0:rFonts ns0:ascii="宋体" ns0:hAnsi="宋体" ns0:eastAsia="宋体" ns0:cs="宋体"/>
          <ns0:sz ns0:val="24"/>
          <ns0:szCs ns0:val="24"/>
          <ns0:color ns0:val="000000"/>
        </ns0:rPr>
        <ns0:t xml:space="preserve"> `page`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`pageSize`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`keyword`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`status`</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`startTime`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`endTime` </ns0:t>
      </ns0:r>
      <ns0:r>
        <ns0:rPr>
          <ns0:rFonts ns0:ascii="宋体" ns0:hAnsi="宋体" ns0:eastAsia="宋体" ns0:cs="宋体"/>
          <ns0:sz ns0:val="24"/>
          <ns0:szCs ns0:val="24"/>
          <ns0:color ns0:val="000000"/>
        </ns0:rPr>
        <ns0:t>等查询参数，便于</ns0:t>
      </ns0:r>
      <ns0:r>
        <ns0:rPr>
          <ns0:rFonts ns0:ascii="宋体" ns0:hAnsi="宋体" ns0:eastAsia="宋体" ns0:cs="宋体"/>
          <ns0:sz ns0:val="24"/>
          <ns0:szCs ns0:val="24"/>
          <ns0:color ns0:val="000000"/>
        </ns0:rPr>
        <ns0:t xml:space="preserve"> Apifox </ns0:t>
      </ns0:r>
      <ns0:r>
        <ns0:rPr>
          <ns0:rFonts ns0:ascii="宋体" ns0:hAnsi="宋体" ns0:eastAsia="宋体" ns0:cs="宋体"/>
          <ns0:sz ns0:val="24"/>
          <ns0:szCs ns0:val="24"/>
          <ns0:color ns0:val="000000"/>
        </ns0:rPr>
        <ns0:t>测试集合和前端测试页面统一处理。</ns0:t>
      </ns0:r>
    </ns0:p>
    <ns0:p ns2:paraId="3E244AA9"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所有新增接口、字段改名、路径调整或权限变化，都应先更新接口契约文档，再修改代码实现。该规则可以减少多人协作中出现的接口不一致问题，也能保证最终报告、</ns0:t>
      </ns0:r>
      <ns0:r>
        <ns0:rPr>
          <ns0:rFonts ns0:ascii="宋体" ns0:hAnsi="宋体" ns0:eastAsia="宋体" ns0:cs="宋体"/>
          <ns0:sz ns0:val="24"/>
          <ns0:szCs ns0:val="24"/>
          <ns0:color ns0:val="000000"/>
        </ns0:rPr>
        <ns0:t xml:space="preserve">Apifox </ns0:t>
      </ns0:r>
      <ns0:r>
        <ns0:rPr>
          <ns0:rFonts ns0:ascii="宋体" ns0:hAnsi="宋体" ns0:eastAsia="宋体" ns0:cs="宋体"/>
          <ns0:sz ns0:val="24"/>
          <ns0:szCs ns0:val="24"/>
          <ns0:color ns0:val="000000"/>
        </ns0:rPr>
        <ns0:t>集合和代码实现保持同一口径。</ns0:t>
      </ns0:r>
    </ns0:p>
    <ns0:p ns2:paraId="1150FEAD" ns2:textId="77777777" ns0:rsidR="00997984" ns0:rsidRDefault="00000000">
      <ns0:pPr>
        <ns0:pStyle ns0:val="31"/>
        <ns0:keepNext/>
        <ns0:widowControl/>
        <ns0:spacing ns0:before="120" ns0:after="120" ns0:line="360" ns0:lineRule="auto"/>
        <ns0:jc ns0:val="left"/>
        <ns0:rPr>
          <ns0:b ns0:val="0"/>
        </ns0:rPr>
      </ns0:pPr>
      <ns0:bookmarkStart ns0:id="46" ns0:name="_Toc10014"/>
      <ns0:bookmarkStart ns0:id="47" ns0:name="_Toc234330912"/>
      <ns0:bookmarkEnd ns0:id="46"/>
      <ns0:r>
        <ns0:rPr>
          <ns0:rFonts ns0:ascii="黑体" ns0:hAnsi="黑体" ns0:eastAsia="黑体" ns0:cs="黑体"/>
          <ns0:sz ns0:val="24"/>
          <ns0:szCs ns0:val="24"/>
          <ns0:color ns0:val="000000"/>
          <ns0:b/>
          <ns0:bCs/>
        </ns0:rPr>
        <ns0:t xml:space="preserve">2.7.2 </ns0:t>
      </ns0:r>
      <ns0:r>
        <ns0:rPr>
          <ns0:rFonts ns0:ascii="黑体" ns0:hAnsi="黑体" ns0:eastAsia="黑体" ns0:cs="黑体"/>
          <ns0:sz ns0:val="24"/>
          <ns0:szCs ns0:val="24"/>
          <ns0:color ns0:val="000000"/>
          <ns0:b/>
          <ns0:bCs/>
        </ns0:rPr>
        <ns0:t>统一响应格式设计</ns0:t>
      </ns0:r>
      <ns0:bookmarkEnd ns0:id="47"/>
    </ns0:p>
    <ns0:p ns2:paraId="6B46FF0C"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为避免不同服务返回多套响应结构，本项目规定所有</ns0:t>
      </ns0:r>
      <ns0:r>
        <ns0:rPr>
          <ns0:rFonts ns0:ascii="宋体" ns0:hAnsi="宋体" ns0:eastAsia="宋体" ns0:cs="宋体"/>
          <ns0:sz ns0:val="24"/>
          <ns0:szCs ns0:val="24"/>
          <ns0:color ns0:val="000000"/>
        </ns0:rPr>
        <ns0:t xml:space="preserve"> HTTP </ns0:t>
      </ns0:r>
      <ns0:r>
        <ns0:rPr>
          <ns0:rFonts ns0:ascii="宋体" ns0:hAnsi="宋体" ns0:eastAsia="宋体" ns0:cs="宋体"/>
          <ns0:sz ns0:val="24"/>
          <ns0:szCs ns0:val="24"/>
          <ns0:color ns0:val="000000"/>
        </ns0:rPr>
        <ns0:t>接口统一返回如下格式：</ns0:t>
      </ns0:r>
    </ns0:p>
    <ns0:p ns2:paraId="1DB36526" ns2:textId="77777777" ns0:rsidR="00997984" ns0:rsidRDefault="00000000">
      <ns0:pPr>
        <ns0:spacing ns0:after="60" ns0:line="300" ns0:lineRule="auto"/>
        <ns0:ind ns0:left="420"/>
        <ns0:jc ns0:val="both"/>
      </ns0:pPr>
      <ns0:r>
        <ns0:rPr>
          <ns0:rFonts ns0:cs="宋体" ns0:ascii="宋体" ns0:hAnsi="宋体" ns0:eastAsia="宋体"/>
          <ns0:sz ns0:val="24"/>
          <ns0:szCs ns0:val="24"/>
          <ns0:color ns0:val="000000"/>
        </ns0:rPr>
        <ns0:t>{</ns0:t>
      </ns0:r>
    </ns0:p>
    <ns0:p ns2:paraId="063C2AF7"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"code": 0,</ns0:t>
      </ns0:r>
    </ns0:p>
    <ns0:p ns2:paraId="4D48F622"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"message": "success",</ns0:t>
      </ns0:r>
    </ns0:p>
    <ns0:p ns2:paraId="03175D3B"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"data": {}</ns0:t>
      </ns0:r>
    </ns0:p>
    <ns0:p ns2:paraId="326062F9" ns2:textId="77777777" ns0:rsidR="00997984" ns0:rsidRDefault="00000000">
      <ns0:pPr>
        <ns0:spacing ns0:after="60" ns0:line="300" ns0:lineRule="auto"/>
        <ns0:ind ns0:left="420"/>
        <ns0:jc ns0:val="both"/>
      </ns0:pPr>
      <ns0:r>
        <ns0:rPr>
          <ns0:rFonts ns0:cs="宋体" ns0:ascii="宋体" ns0:hAnsi="宋体" ns0:eastAsia="宋体"/>
          <ns0:sz ns0:val="24"/>
          <ns0:szCs ns0:val="24"/>
          <ns0:color ns0:val="000000"/>
        </ns0:rPr>
        <ns0:t>}</ns0:t>
      </ns0:r>
    </ns0:p>
    <ns0:p ns2:paraId="36C1A953"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其中，</ns0:t>
      </ns0:r>
      <ns0:r>
        <ns0:rPr>
          <ns0:rFonts ns0:ascii="宋体" ns0:hAnsi="宋体" ns0:eastAsia="宋体" ns0:cs="宋体"/>
          <ns0:sz ns0:val="24"/>
          <ns0:szCs ns0:val="24"/>
          <ns0:color ns0:val="000000"/>
        </ns0:rPr>
        <ns0:t xml:space="preserve">`code` </ns0:t>
      </ns0:r>
      <ns0:r>
        <ns0:rPr>
          <ns0:rFonts ns0:ascii="宋体" ns0:hAnsi="宋体" ns0:eastAsia="宋体" ns0:cs="宋体"/>
          <ns0:sz ns0:val="24"/>
          <ns0:szCs ns0:val="24"/>
          <ns0:color ns0:val="000000"/>
        </ns0:rPr>
        <ns0:t>表示业务状态码，</ns0:t>
      </ns0:r>
      <ns0:r>
        <ns0:rPr>
          <ns0:rFonts ns0:ascii="宋体" ns0:hAnsi="宋体" ns0:eastAsia="宋体" ns0:cs="宋体"/>
          <ns0:sz ns0:val="24"/>
          <ns0:szCs ns0:val="24"/>
          <ns0:color ns0:val="000000"/>
        </ns0:rPr>
        <ns0:t xml:space="preserve">`0` </ns0:t>
      </ns0:r>
      <ns0:r>
        <ns0:rPr>
          <ns0:rFonts ns0:ascii="宋体" ns0:hAnsi="宋体" ns0:eastAsia="宋体" ns0:cs="宋体"/>
          <ns0:sz ns0:val="24"/>
          <ns0:szCs ns0:val="24"/>
          <ns0:color ns0:val="000000"/>
        </ns0:rPr>
        <ns0:t>表示成功；</ns0:t>
      </ns0:r>
      <ns0:r>
        <ns0:rPr>
          <ns0:rFonts ns0:ascii="宋体" ns0:hAnsi="宋体" ns0:eastAsia="宋体" ns0:cs="宋体"/>
          <ns0:sz ns0:val="24"/>
          <ns0:szCs ns0:val="24"/>
          <ns0:color ns0:val="000000"/>
        </ns0:rPr>
        <ns0:t xml:space="preserve">`message` </ns0:t>
      </ns0:r>
      <ns0:r>
        <ns0:rPr>
          <ns0:rFonts ns0:ascii="宋体" ns0:hAnsi="宋体" ns0:eastAsia="宋体" ns0:cs="宋体"/>
          <ns0:sz ns0:val="24"/>
          <ns0:szCs ns0:val="24"/>
          <ns0:color ns0:val="000000"/>
        </ns0:rPr>
        <ns0:t>表示人类可读的响应说明；</ns0:t>
      </ns0:r>
      <ns0:r>
        <ns0:rPr>
          <ns0:rFonts ns0:ascii="宋体" ns0:hAnsi="宋体" ns0:eastAsia="宋体" ns0:cs="宋体"/>
          <ns0:sz ns0:val="24"/>
          <ns0:szCs ns0:val="24"/>
          <ns0:color ns0:val="000000"/>
        </ns0:rPr>
        <ns0:t xml:space="preserve">`data` </ns0:t>
      </ns0:r>
      <ns0:r>
        <ns0:rPr>
          <ns0:rFonts ns0:ascii="宋体" ns0:hAnsi="宋体" ns0:eastAsia="宋体" ns0:cs="宋体"/>
          <ns0:sz ns0:val="24"/>
          <ns0:szCs ns0:val="24"/>
          <ns0:color ns0:val="000000"/>
        </ns0:rPr>
        <ns0:t>表示业务数据，失败时可以为空。失败响应示例如下：</ns0:t>
      </ns0:r>
    </ns0:p>
    <ns0:p ns2:paraId="3E89AED8" ns2:textId="77777777" ns0:rsidR="00997984" ns0:rsidRDefault="00000000">
      <ns0:pPr>
        <ns0:spacing ns0:after="60" ns0:line="300" ns0:lineRule="auto"/>
        <ns0:ind ns0:left="420"/>
        <ns0:jc ns0:val="both"/>
        <ns0:rPr>
          <ns0:lang ns0:eastAsia="zh-CN"/>
        </ns0:rPr>
      </ns0:pPr>
      <ns0:r>
        <ns0:rPr>
          <ns0:rFonts ns0:cs="宋体" ns0:ascii="宋体" ns0:hAnsi="宋体" ns0:eastAsia="宋体"/>
          <ns0:sz ns0:val="24"/>
          <ns0:lang ns0:eastAsia="zh-CN"/>
          <ns0:szCs ns0:val="24"/>
          <ns0:color ns0:val="000000"/>
        </ns0:rPr>
        <ns0:t>{</ns0:t>
      </ns0:r>
    </ns0:p>
    <ns0:p ns2:paraId="43055834"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"code": 400,</ns0:t>
      </ns0:r>
    </ns0:p>
    <ns0:p ns2:paraId="3F15A486"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"message": "</ns0:t>
      </ns0:r>
      <ns0:r>
        <ns0:rPr>
          <ns0:rFonts ns0:ascii="宋体" ns0:hAnsi="宋体" ns0:eastAsia="宋体" ns0:cs="宋体"/>
          <ns0:sz ns0:val="24"/>
          <ns0:szCs ns0:val="24"/>
          <ns0:color ns0:val="000000"/>
        </ns0:rPr>
        <ns0:t>请求参数错误</ns0:t>
      </ns0:r>
      <ns0:r>
        <ns0:rPr>
          <ns0:rFonts ns0:ascii="宋体" ns0:hAnsi="宋体" ns0:eastAsia="宋体" ns0:cs="宋体"/>
          <ns0:sz ns0:val="24"/>
          <ns0:szCs ns0:val="24"/>
          <ns0:color ns0:val="000000"/>
        </ns0:rPr>
        <ns0:t>",</ns0:t>
      </ns0:r>
    </ns0:p>
    <ns0:p ns2:paraId="3C557628"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"data": null</ns0:t>
      </ns0:r>
    </ns0:p>
    <ns0:p ns2:paraId="35A2AF54" ns2:textId="77777777" ns0:rsidR="00997984" ns0:rsidRDefault="00000000">
      <ns0:pPr>
        <ns0:spacing ns0:after="60" ns0:line="300" ns0:lineRule="auto"/>
        <ns0:ind ns0:left="420"/>
        <ns0:jc ns0:val="both"/>
        <ns0:rPr>
          <ns0:lang ns0:eastAsia="zh-CN"/>
        </ns0:rPr>
      </ns0:pPr>
      <ns0:r>
        <ns0:rPr>
          <ns0:rFonts ns0:cs="宋体" ns0:ascii="宋体" ns0:hAnsi="宋体" ns0:eastAsia="宋体"/>
          <ns0:sz ns0:val="24"/>
          <ns0:lang ns0:eastAsia="zh-CN"/>
          <ns0:szCs ns0:val="24"/>
          <ns0:color ns0:val="000000"/>
        </ns0:rPr>
        <ns0:t>}</ns0:t>
      </ns0:r>
    </ns0:p>
    <ns0:p ns2:paraId="3D2CF857"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分页查询接口统一将分页数据放在</ns0:t>
      </ns0:r>
      <ns0:r>
        <ns0:rPr>
          <ns0:rFonts ns0:ascii="宋体" ns0:hAnsi="宋体" ns0:eastAsia="宋体" ns0:cs="宋体"/>
          <ns0:sz ns0:val="24"/>
          <ns0:szCs ns0:val="24"/>
          <ns0:color ns0:val="000000"/>
        </ns0:rPr>
        <ns0:t xml:space="preserve"> `data` </ns0:t>
      </ns0:r>
      <ns0:r>
        <ns0:rPr>
          <ns0:rFonts ns0:ascii="宋体" ns0:hAnsi="宋体" ns0:eastAsia="宋体" ns0:cs="宋体"/>
          <ns0:sz ns0:val="24"/>
          <ns0:szCs ns0:val="24"/>
          <ns0:color ns0:val="000000"/>
        </ns0:rPr>
        <ns0:t>字段中，结构如下：</ns0:t>
      </ns0:r>
    </ns0:p>
    <ns0:p ns2:paraId="013FFEBF" ns2:textId="77777777" ns0:rsidR="00997984" ns0:rsidRDefault="00000000">
      <ns0:pPr>
        <ns0:spacing ns0:after="60" ns0:line="300" ns0:lineRule="auto"/>
        <ns0:ind ns0:left="420"/>
        <ns0:jc ns0:val="both"/>
      </ns0:pPr>
      <ns0:r>
        <ns0:rPr>
          <ns0:rFonts ns0:cs="宋体" ns0:ascii="宋体" ns0:hAnsi="宋体" ns0:eastAsia="宋体"/>
          <ns0:sz ns0:val="24"/>
          <ns0:szCs ns0:val="24"/>
          <ns0:color ns0:val="000000"/>
        </ns0:rPr>
        <ns0:t>{</ns0:t>
      </ns0:r>
    </ns0:p>
    <ns0:p ns2:paraId="0F1C9066"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"code": 0,</ns0:t>
      </ns0:r>
    </ns0:p>
    <ns0:p ns2:paraId="55DC5692"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"message": "success",</ns0:t>
      </ns0:r>
    </ns0:p>
    <ns0:p ns2:paraId="00F20941"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"data": {</ns0:t>
      </ns0:r>
    </ns0:p>
    <ns0:p ns2:paraId="6059B51D"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"records": [],</ns0:t>
      </ns0:r>
    </ns0:p>
    <ns0:p ns2:paraId="6C8603B5"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"page": 1,</ns0:t>
      </ns0:r>
    </ns0:p>
    <ns0:p ns2:paraId="6C492AD1"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"pageSize": 10,</ns0:t>
      </ns0:r>
    </ns0:p>
    <ns0:p ns2:paraId="4DFC7BB3"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"total": 100</ns0:t>
      </ns0:r>
    </ns0:p>
    <ns0:p ns2:paraId="6A2271E5" ns2:textId="77777777" ns0:rsidR="00997984" ns0:rsidRDefault="00000000">
      <ns0:pPr>
        <ns0:spacing ns0:after="60" ns0:line="300" ns0:lineRule="auto"/>
        <ns0:ind ns0:left="420"/>
        <ns0:jc ns0:val="both"/>
      </ns0:pPr>
      <ns0:r>
        <ns0:rPr>
          <ns0:rFonts ns0:cs="宋体" ns0:ascii="宋体" ns0:hAnsi="宋体" ns0:eastAsia="宋体"/>
          <ns0:sz ns0:val="24"/>
          <ns0:szCs ns0:val="24"/>
          <ns0:color ns0:val="000000"/>
        </ns0:rPr>
        <ns0:t xml:space="preserve">  }</ns0:t>
      </ns0:r>
    </ns0:p>
    <ns0:p ns2:paraId="46783F4C" ns2:textId="77777777" ns0:rsidR="00997984" ns0:rsidRDefault="00000000">
      <ns0:pPr>
        <ns0:spacing ns0:after="60" ns0:line="300" ns0:lineRule="auto"/>
        <ns0:ind ns0:left="420"/>
        <ns0:jc ns0:val="both"/>
      </ns0:pPr>
      <ns0:r>
        <ns0:rPr>
          <ns0:rFonts ns0:cs="宋体" ns0:ascii="宋体" ns0:hAnsi="宋体" ns0:eastAsia="宋体"/>
          <ns0:sz ns0:val="24"/>
          <ns0:szCs ns0:val="24"/>
          <ns0:color ns0:val="000000"/>
        </ns0:rPr>
        <ns0:t>}</ns0:t>
      </ns0:r>
    </ns0:p>
    <ns0:p ns2:paraId="0E213009"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统一响应格式能够降低前端测试页面、</ns0:t>
      </ns0:r>
      <ns0:r>
        <ns0:rPr>
          <ns0:rFonts ns0:ascii="宋体" ns0:hAnsi="宋体" ns0:eastAsia="宋体" ns0:cs="宋体"/>
          <ns0:sz ns0:val="24"/>
          <ns0:szCs ns0:val="24"/>
          <ns0:color ns0:val="000000"/>
        </ns0:rPr>
        <ns0:t xml:space="preserve">Apifox </ns0:t>
      </ns0:r>
      <ns0:r>
        <ns0:rPr>
          <ns0:rFonts ns0:ascii="宋体" ns0:hAnsi="宋体" ns0:eastAsia="宋体" ns0:cs="宋体"/>
          <ns0:sz ns0:val="24"/>
          <ns0:szCs ns0:val="24"/>
          <ns0:color ns0:val="000000"/>
        </ns0:rPr>
        <ns0:t>脚本和跨服务调用的处理成本。无论请求访问用户、商品、秒杀、订单、推送还是</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模块，调用方均可以按照相同结构读取状态码、说明信息和业务数据。</ns0:t>
      </ns0:r>
    </ns0:p>
    <ns0:p ns2:paraId="2A3C928D" ns2:textId="77777777" ns0:rsidR="00997984" ns0:rsidRDefault="00000000">
      <ns0:pPr>
        <ns0:pStyle ns0:val="31"/>
        <ns0:keepNext/>
        <ns0:pageBreakBefore/>
        <ns0:widowControl/>
        <ns0:spacing ns0:before="120" ns0:after="120" ns0:line="360" ns0:lineRule="auto"/>
        <ns0:jc ns0:val="left"/>
        <ns0:rPr>
          <ns0:b ns0:val="0"/>
        </ns0:rPr>
      </ns0:pPr>
      <ns0:bookmarkStart ns0:id="48" ns0:name="_Toc5036"/>
      <ns0:bookmarkStart ns0:id="49" ns0:name="_Toc234330913"/>
      <ns0:bookmarkEnd ns0:id="48"/>
      <ns0:r>
        <ns0:rPr>
          <ns0:rFonts ns0:ascii="黑体" ns0:hAnsi="黑体" ns0:eastAsia="黑体" ns0:cs="黑体"/>
          <ns0:sz ns0:val="24"/>
          <ns0:szCs ns0:val="24"/>
          <ns0:color ns0:val="000000"/>
          <ns0:b/>
          <ns0:bCs/>
        </ns0:rPr>
        <ns0:t xml:space="preserve">2.7.3 </ns0:t>
      </ns0:r>
      <ns0:r>
        <ns0:rPr>
          <ns0:rFonts ns0:ascii="黑体" ns0:hAnsi="黑体" ns0:eastAsia="黑体" ns0:cs="黑体"/>
          <ns0:sz ns0:val="24"/>
          <ns0:szCs ns0:val="24"/>
          <ns0:color ns0:val="000000"/>
          <ns0:b/>
          <ns0:bCs/>
        </ns0:rPr>
        <ns0:t>错误码设计</ns0:t>
      </ns0:r>
      <ns0:bookmarkEnd ns0:id="49"/>
    </ns0:p>
    <ns0:p ns2:paraId="70CEF76C"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系统错误码分为通用错误码和业务错误码两类。通用错误码覆盖参数错误、未登录、无权限、资源不存在、业务冲突、限流和服务器内部错误等常见场景；业务错误码覆盖秒杀、</ns0:t>
      </ns0:r>
      <ns0:r>
        <ns0:rPr>
          <ns0:rFonts ns0:ascii="宋体" ns0:hAnsi="宋体" ns0:eastAsia="宋体" ns0:cs="宋体"/>
          <ns0:sz ns0:val="24"/>
          <ns0:szCs ns0:val="24"/>
          <ns0:color ns0:val="000000"/>
        </ns0:rPr>
        <ns0:t xml:space="preserve">MQ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模块中的特定失败场景。</ns0:t>
      </ns0:r>
    </ns0:p>
    <ns0:p ns2:paraId="4EF6E005" ns2:textId="77777777" ns0:rsidR="00997984" ns0:rsidRDefault="00000000">
      <ns0:pPr>
        <ns0:pStyle ns0:val="affc"/>
        <ns0:widowControl/>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6 </ns0:t>
      </ns0:r>
      <ns0:r>
        <ns0:rPr>
          <ns0:rFonts ns0:ascii="宋体" ns0:hAnsi="宋体" ns0:eastAsia="宋体" ns0:cs="宋体"/>
          <ns0:sz ns0:val="24"/>
          <ns0:szCs ns0:val="24"/>
          <ns0:color ns0:val="000000"/>
        </ns0:rPr>
        <ns0:t>通用错误码说明</ns0:t>
      </ns0:r>
    </ns0:p>
    <ns0:tbl>
      <ns0:tblPr>
        <ns0:tblStyle ns0:val="af1"/>
        <ns0:tblW ns0:w="0" ns0:type="auto"/>
        <ns0:jc ns0:val="center"/>
        <ns0:tblLayout ns0:type="autofit"/>
        <ns0:tblLook ns0:val="04A0" ns0:firstRow="1" ns0:lastRow="0" ns0:firstColumn="1" ns0:lastColumn="0" ns0:noHBand="0" ns0:noVBand="1"/>
      </ns0:tblPr>
      <ns0:tblGrid>
        <ns0:gridCol ns0:w="3022"/>
        <ns0:gridCol ns0:w="3022"/>
        <ns0:gridCol ns0:w="3022"/>
      </ns0:tblGrid>
      <ns0:tr ns0:rsidR="00997984" ns2:paraId="5CED9396" ns2:textId="77777777">
        <ns0:trPr>
          <ns0:jc ns0:val="center"/>
        </ns0:trPr>
        <ns0:tc>
          <ns0:tcPr>
            <ns0:tcW ns0:w="3022" ns0:type="dxa"/>
            <ns0:shd ns0:val="clear" ns0:color="auto" ns0:fill="D9EAF7"/>
            <ns0:vAlign ns0:val="center"/>
          </ns0:tcPr>
          <ns0:p ns2:paraId="6FFD0E55"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code</ns0:t>
            </ns0:r>
          </ns0:p>
        </ns0:tc>
        <ns0:tc>
          <ns0:tcPr>
            <ns0:tcW ns0:w="3022" ns0:type="dxa"/>
            <ns0:shd ns0:val="clear" ns0:color="auto" ns0:fill="D9EAF7"/>
            <ns0:vAlign ns0:val="center"/>
          </ns0:tcPr>
          <ns0:p ns2:paraId="5A1BD002"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message</ns0:t>
            </ns0:r>
          </ns0:p>
        </ns0:tc>
        <ns0:tc>
          <ns0:tcPr>
            <ns0:tcW ns0:w="3022" ns0:type="dxa"/>
            <ns0:shd ns0:val="clear" ns0:color="auto" ns0:fill="D9EAF7"/>
            <ns0:vAlign ns0:val="center"/>
          </ns0:tcPr>
          <ns0:p ns2:paraId="7807C3C0"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含义</ns0:t>
            </ns0:r>
          </ns0:p>
        </ns0:tc>
      </ns0:tr>
      <ns0:tr ns0:rsidR="00997984" ns2:paraId="5B07152E" ns2:textId="77777777">
        <ns0:trPr>
          <ns0:jc ns0:val="center"/>
        </ns0:trPr>
        <ns0:tc>
          <ns0:tcPr>
            <ns0:tcW ns0:w="3022" ns0:type="dxa"/>
            <ns0:vAlign ns0:val="center"/>
          </ns0:tcPr>
          <ns0:p ns2:paraId="2143BEA1"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0</ns0:t>
            </ns0:r>
          </ns0:p>
        </ns0:tc>
        <ns0:tc>
          <ns0:tcPr>
            <ns0:tcW ns0:w="3022" ns0:type="dxa"/>
            <ns0:vAlign ns0:val="center"/>
          </ns0:tcPr>
          <ns0:p ns2:paraId="3EF4F7DC"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success</ns0:t>
            </ns0:r>
          </ns0:p>
        </ns0:tc>
        <ns0:tc>
          <ns0:tcPr>
            <ns0:tcW ns0:w="3022" ns0:type="dxa"/>
            <ns0:vAlign ns0:val="center"/>
          </ns0:tcPr>
          <ns0:p ns2:paraId="56D596CD"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成功</ns0:t>
            </ns0:r>
          </ns0:p>
        </ns0:tc>
      </ns0:tr>
      <ns0:tr ns0:rsidR="00997984" ns2:paraId="297F7EFF" ns2:textId="77777777">
        <ns0:trPr>
          <ns0:jc ns0:val="center"/>
        </ns0:trPr>
        <ns0:tc>
          <ns0:tcPr>
            <ns0:tcW ns0:w="3022" ns0:type="dxa"/>
            <ns0:vAlign ns0:val="center"/>
          </ns0:tcPr>
          <ns0:p ns2:paraId="39C47654"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400</ns0:t>
            </ns0:r>
          </ns0:p>
        </ns0:tc>
        <ns0:tc>
          <ns0:tcPr>
            <ns0:tcW ns0:w="3022" ns0:type="dxa"/>
            <ns0:vAlign ns0:val="center"/>
          </ns0:tcPr>
          <ns0:p ns2:paraId="40FC4E94"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请求参数错误</ns0:t>
            </ns0:r>
          </ns0:p>
        </ns0:tc>
        <ns0:tc>
          <ns0:tcPr>
            <ns0:tcW ns0:w="3022" ns0:type="dxa"/>
            <ns0:vAlign ns0:val="center"/>
          </ns0:tcPr>
          <ns0:p ns2:paraId="2A5F6A58"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参数缺失、格式错误、校验失败</ns0:t>
            </ns0:r>
          </ns0:p>
        </ns0:tc>
      </ns0:tr>
      <ns0:tr ns0:rsidR="00997984" ns2:paraId="2EA5DF99" ns2:textId="77777777">
        <ns0:trPr>
          <ns0:jc ns0:val="center"/>
        </ns0:trPr>
        <ns0:tc>
          <ns0:tcPr>
            <ns0:tcW ns0:w="3022" ns0:type="dxa"/>
            <ns0:vAlign ns0:val="center"/>
          </ns0:tcPr>
          <ns0:p ns2:paraId="1B37CBFD"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401</ns0:t>
            </ns0:r>
          </ns0:p>
        </ns0:tc>
        <ns0:tc>
          <ns0:tcPr>
            <ns0:tcW ns0:w="3022" ns0:type="dxa"/>
            <ns0:vAlign ns0:val="center"/>
          </ns0:tcPr>
          <ns0:p ns2:paraId="46996A19" ns2:textId="77777777" ns0:rsidR="00997984" ns0:rsidRDefault="00000000">
            <ns0:pPr>
              <ns0:spacing ns0:after="0" ns0:line="264" ns0:lineRule="auto"/>
            </ns0:pPr>
            <ns0:r>
              <ns0:rPr>
                <ns0:rFonts ns0:cs="宋体" ns0:ascii="宋体" ns0:hAnsi="宋体" ns0:eastAsia="宋体"/>
                <ns0:sz ns0:val="24"/>
                <ns0:szCs ns0:val="24"/>
                <ns0:color ns0:val="000000"/>
              </ns0:rPr>
              <ns0:t>未登录或</ns0:t>
            </ns0:r>
            <ns0:r>
              <ns0:rPr>
                <ns0:rFonts ns0:cs="宋体" ns0:ascii="宋体" ns0:hAnsi="宋体" ns0:eastAsia="宋体"/>
                <ns0:sz ns0:val="24"/>
                <ns0:szCs ns0:val="24"/>
                <ns0:color ns0:val="000000"/>
              </ns0:rPr>
              <ns0:t xml:space="preserve"> Token </ns0:t>
            </ns0:r>
            <ns0:r>
              <ns0:rPr>
                <ns0:rFonts ns0:cs="宋体" ns0:ascii="宋体" ns0:hAnsi="宋体" ns0:eastAsia="宋体"/>
                <ns0:sz ns0:val="24"/>
                <ns0:szCs ns0:val="24"/>
                <ns0:color ns0:val="000000"/>
              </ns0:rPr>
              <ns0:t>无效</ns0:t>
            </ns0:r>
          </ns0:p>
        </ns0:tc>
        <ns0:tc>
          <ns0:tcPr>
            <ns0:tcW ns0:w="3022" ns0:type="dxa"/>
            <ns0:vAlign ns0:val="center"/>
          </ns0:tcPr>
          <ns0:p ns2:paraId="06881BF9" ns2:textId="77777777" ns0:rsidR="00997984" ns0:rsidRDefault="00000000">
            <ns0:pPr>
              <ns0:spacing ns0:after="0" ns0:line="264" ns0:lineRule="auto"/>
            </ns0:pPr>
            <ns0:r>
              <ns0:rPr>
                <ns0:rFonts ns0:cs="宋体" ns0:ascii="宋体" ns0:hAnsi="宋体" ns0:eastAsia="宋体"/>
                <ns0:sz ns0:val="24"/>
                <ns0:szCs ns0:val="24"/>
                <ns0:color ns0:val="000000"/>
              </ns0:rPr>
              <ns0:t>未携带</ns0:t>
            </ns0:r>
            <ns0:r>
              <ns0:rPr>
                <ns0:rFonts ns0:cs="宋体" ns0:ascii="宋体" ns0:hAnsi="宋体" ns0:eastAsia="宋体"/>
                <ns0:sz ns0:val="24"/>
                <ns0:szCs ns0:val="24"/>
                <ns0:color ns0:val="000000"/>
              </ns0:rPr>
              <ns0:t xml:space="preserve"> Token</ns0:t>
            </ns0:r>
            <ns0:r>
              <ns0:rPr>
                <ns0:rFonts ns0:cs="宋体" ns0:ascii="宋体" ns0:hAnsi="宋体" ns0:eastAsia="宋体"/>
                <ns0:sz ns0:val="24"/>
                <ns0:szCs ns0:val="24"/>
                <ns0:color ns0:val="000000"/>
              </ns0:rPr>
              <ns0:t>、</ns0:t>
            </ns0:r>
            <ns0:r>
              <ns0:rPr>
                <ns0:rFonts ns0:cs="宋体" ns0:ascii="宋体" ns0:hAnsi="宋体" ns0:eastAsia="宋体"/>
                <ns0:sz ns0:val="24"/>
                <ns0:szCs ns0:val="24"/>
                <ns0:color ns0:val="000000"/>
              </ns0:rPr>
              <ns0:t xml:space="preserve">Token </ns0:t>
            </ns0:r>
            <ns0:r>
              <ns0:rPr>
                <ns0:rFonts ns0:cs="宋体" ns0:ascii="宋体" ns0:hAnsi="宋体" ns0:eastAsia="宋体"/>
                <ns0:sz ns0:val="24"/>
                <ns0:szCs ns0:val="24"/>
                <ns0:color ns0:val="000000"/>
              </ns0:rPr>
              <ns0:t>过期、</ns0:t>
            </ns0:r>
            <ns0:r>
              <ns0:rPr>
                <ns0:rFonts ns0:cs="宋体" ns0:ascii="宋体" ns0:hAnsi="宋体" ns0:eastAsia="宋体"/>
                <ns0:sz ns0:val="24"/>
                <ns0:szCs ns0:val="24"/>
                <ns0:color ns0:val="000000"/>
              </ns0:rPr>
              <ns0:t xml:space="preserve">Token </ns0:t>
            </ns0:r>
            <ns0:r>
              <ns0:rPr>
                <ns0:rFonts ns0:cs="宋体" ns0:ascii="宋体" ns0:hAnsi="宋体" ns0:eastAsia="宋体"/>
                <ns0:sz ns0:val="24"/>
                <ns0:szCs ns0:val="24"/>
                <ns0:color ns0:val="000000"/>
              </ns0:rPr>
              <ns0:t>非法</ns0:t>
            </ns0:r>
          </ns0:p>
        </ns0:tc>
      </ns0:tr>
      <ns0:tr ns0:rsidR="00997984" ns2:paraId="0B21DA2F" ns2:textId="77777777">
        <ns0:trPr>
          <ns0:jc ns0:val="center"/>
        </ns0:trPr>
        <ns0:tc>
          <ns0:tcPr>
            <ns0:tcW ns0:w="3022" ns0:type="dxa"/>
            <ns0:vAlign ns0:val="center"/>
          </ns0:tcPr>
          <ns0:p ns2:paraId="2C7FB6A4"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403</ns0:t>
            </ns0:r>
          </ns0:p>
        </ns0:tc>
        <ns0:tc>
          <ns0:tcPr>
            <ns0:tcW ns0:w="3022" ns0:type="dxa"/>
            <ns0:vAlign ns0:val="center"/>
          </ns0:tcPr>
          <ns0:p ns2:paraId="3A8E850D"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无权限</ns0:t>
            </ns0:r>
          </ns0:p>
        </ns0:tc>
        <ns0:tc>
          <ns0:tcPr>
            <ns0:tcW ns0:w="3022" ns0:type="dxa"/>
            <ns0:vAlign ns0:val="center"/>
          </ns0:tcPr>
          <ns0:p ns2:paraId="0893048A" ns2:textId="77777777" ns0:rsidR="00997984" ns0:rsidRDefault="00000000">
            <ns0:pPr>
              <ns0:spacing ns0:after="0" ns0:line="264" ns0:lineRule="auto"/>
              <ns0:jc ns0:val="center"/>
              <ns0:rPr>
                <ns0:lang ns0:eastAsia="zh-CN"/>
              </ns0:rPr>
            </ns0:pPr>
            <ns0:r>
              <ns0:rPr>
                <ns0:rFonts ns0:cs="宋体" ns0:ascii="宋体" ns0:hAnsi="宋体" ns0:eastAsia="宋体"/>
                <ns0:sz ns0:val="24"/>
                <ns0:lang ns0:eastAsia="zh-CN"/>
                <ns0:szCs ns0:val="24"/>
                <ns0:color ns0:val="000000"/>
              </ns0:rPr>
              <ns0:t>角色不匹配或接口权限不足</ns0:t>
            </ns0:r>
          </ns0:p>
        </ns0:tc>
      </ns0:tr>
      <ns0:tr ns0:rsidR="00997984" ns2:paraId="09B8C892" ns2:textId="77777777">
        <ns0:trPr>
          <ns0:jc ns0:val="center"/>
        </ns0:trPr>
        <ns0:tc>
          <ns0:tcPr>
            <ns0:tcW ns0:w="3022" ns0:type="dxa"/>
            <ns0:vAlign ns0:val="center"/>
          </ns0:tcPr>
          <ns0:p ns2:paraId="2CBBEB75"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404</ns0:t>
            </ns0:r>
          </ns0:p>
        </ns0:tc>
        <ns0:tc>
          <ns0:tcPr>
            <ns0:tcW ns0:w="3022" ns0:type="dxa"/>
            <ns0:vAlign ns0:val="center"/>
          </ns0:tcPr>
          <ns0:p ns2:paraId="4044ABB0"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资源不存在</ns0:t>
            </ns0:r>
          </ns0:p>
        </ns0:tc>
        <ns0:tc>
          <ns0:tcPr>
            <ns0:tcW ns0:w="3022" ns0:type="dxa"/>
            <ns0:vAlign ns0:val="center"/>
          </ns0:tcPr>
          <ns0:p ns2:paraId="257B6405"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查询对象不存在</ns0:t>
            </ns0:r>
          </ns0:p>
        </ns0:tc>
      </ns0:tr>
      <ns0:tr ns0:rsidR="00997984" ns2:paraId="6FEC7D33" ns2:textId="77777777">
        <ns0:trPr>
          <ns0:jc ns0:val="center"/>
        </ns0:trPr>
        <ns0:tc>
          <ns0:tcPr>
            <ns0:tcW ns0:w="3022" ns0:type="dxa"/>
            <ns0:vAlign ns0:val="center"/>
          </ns0:tcPr>
          <ns0:p ns2:paraId="10F337B9"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409</ns0:t>
            </ns0:r>
          </ns0:p>
        </ns0:tc>
        <ns0:tc>
          <ns0:tcPr>
            <ns0:tcW ns0:w="3022" ns0:type="dxa"/>
            <ns0:vAlign ns0:val="center"/>
          </ns0:tcPr>
          <ns0:p ns2:paraId="5DAD6DE6"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业务冲突</ns0:t>
            </ns0:r>
          </ns0:p>
        </ns0:tc>
        <ns0:tc>
          <ns0:tcPr>
            <ns0:tcW ns0:w="3022" ns0:type="dxa"/>
            <ns0:vAlign ns0:val="center"/>
          </ns0:tcPr>
          <ns0:p ns2:paraId="615E0B83"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重复提交、状态冲突</ns0:t>
            </ns0:r>
          </ns0:p>
        </ns0:tc>
      </ns0:tr>
      <ns0:tr ns0:rsidR="00997984" ns2:paraId="5DEC0F0B" ns2:textId="77777777">
        <ns0:trPr>
          <ns0:jc ns0:val="center"/>
        </ns0:trPr>
        <ns0:tc>
          <ns0:tcPr>
            <ns0:tcW ns0:w="3022" ns0:type="dxa"/>
            <ns0:vAlign ns0:val="center"/>
          </ns0:tcPr>
          <ns0:p ns2:paraId="5E8BFAD9"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429</ns0:t>
            </ns0:r>
          </ns0:p>
        </ns0:tc>
        <ns0:tc>
          <ns0:tcPr>
            <ns0:tcW ns0:w="3022" ns0:type="dxa"/>
            <ns0:vAlign ns0:val="center"/>
          </ns0:tcPr>
          <ns0:p ns2:paraId="3B233145"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请求过于频繁</ns0:t>
            </ns0:r>
          </ns0:p>
        </ns0:tc>
        <ns0:tc>
          <ns0:tcPr>
            <ns0:tcW ns0:w="3022" ns0:type="dxa"/>
            <ns0:vAlign ns0:val="center"/>
          </ns0:tcPr>
          <ns0:p ns2:paraId="5026071F"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限流触发</ns0:t>
            </ns0:r>
          </ns0:p>
        </ns0:tc>
      </ns0:tr>
      <ns0:tr ns0:rsidR="00997984" ns2:paraId="3BD08A47" ns2:textId="77777777">
        <ns0:trPr>
          <ns0:jc ns0:val="center"/>
        </ns0:trPr>
        <ns0:tc>
          <ns0:tcPr>
            <ns0:tcW ns0:w="3022" ns0:type="dxa"/>
            <ns0:vAlign ns0:val="center"/>
          </ns0:tcPr>
          <ns0:p ns2:paraId="440A1095"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500</ns0:t>
            </ns0:r>
          </ns0:p>
        </ns0:tc>
        <ns0:tc>
          <ns0:tcPr>
            <ns0:tcW ns0:w="3022" ns0:type="dxa"/>
            <ns0:vAlign ns0:val="center"/>
          </ns0:tcPr>
          <ns0:p ns2:paraId="512AFA12"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服务器内部错误</ns0:t>
            </ns0:r>
          </ns0:p>
        </ns0:tc>
        <ns0:tc>
          <ns0:tcPr>
            <ns0:tcW ns0:w="3022" ns0:type="dxa"/>
            <ns0:vAlign ns0:val="center"/>
          </ns0:tcPr>
          <ns0:p ns2:paraId="78C86B7D"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未预期异常</ns0:t>
            </ns0:r>
          </ns0:p>
        </ns0:tc>
      </ns0:tr>
    </ns0:tbl>
    <ns0:p ns2:paraId="4A55A6FA" ns2:textId="77777777" ns0:rsidR="00997984" ns0:rsidRDefault="00000000">
      <ns0:pPr>
        <ns0:pStyle ns0:val="affc"/>
        <ns0:widowControl/>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7 </ns0:t>
      </ns0:r>
      <ns0:r>
        <ns0:rPr>
          <ns0:rFonts ns0:ascii="宋体" ns0:hAnsi="宋体" ns0:eastAsia="宋体" ns0:cs="宋体"/>
          <ns0:sz ns0:val="24"/>
          <ns0:szCs ns0:val="24"/>
          <ns0:color ns0:val="000000"/>
        </ns0:rPr>
        <ns0:t>业务错误码说明</ns0:t>
      </ns0:r>
    </ns0:p>
    <ns0:tbl>
      <ns0:tblPr>
        <ns0:tblStyle ns0:val="af1"/>
        <ns0:tblW ns0:w="0" ns0:type="auto"/>
        <ns0:jc ns0:val="center"/>
        <ns0:tblLayout ns0:type="autofit"/>
        <ns0:tblLook ns0:val="04A0" ns0:firstRow="1" ns0:lastRow="0" ns0:firstColumn="1" ns0:lastColumn="0" ns0:noHBand="0" ns0:noVBand="1"/>
      </ns0:tblPr>
      <ns0:tblGrid>
        <ns0:gridCol ns0:w="3022"/>
        <ns0:gridCol ns0:w="3022"/>
        <ns0:gridCol ns0:w="3022"/>
      </ns0:tblGrid>
      <ns0:tr ns0:rsidR="00997984" ns2:paraId="4248421E" ns2:textId="77777777">
        <ns0:trPr>
          <ns0:jc ns0:val="center"/>
        </ns0:trPr>
        <ns0:tc>
          <ns0:tcPr>
            <ns0:tcW ns0:w="3022" ns0:type="dxa"/>
            <ns0:shd ns0:val="clear" ns0:color="auto" ns0:fill="D9EAF7"/>
            <ns0:vAlign ns0:val="center"/>
          </ns0:tcPr>
          <ns0:p ns2:paraId="52F38ED9"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code</ns0:t>
            </ns0:r>
          </ns0:p>
        </ns0:tc>
        <ns0:tc>
          <ns0:tcPr>
            <ns0:tcW ns0:w="3022" ns0:type="dxa"/>
            <ns0:shd ns0:val="clear" ns0:color="auto" ns0:fill="D9EAF7"/>
            <ns0:vAlign ns0:val="center"/>
          </ns0:tcPr>
          <ns0:p ns2:paraId="64BC065A"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message</ns0:t>
            </ns0:r>
          </ns0:p>
        </ns0:tc>
        <ns0:tc>
          <ns0:tcPr>
            <ns0:tcW ns0:w="3022" ns0:type="dxa"/>
            <ns0:shd ns0:val="clear" ns0:color="auto" ns0:fill="D9EAF7"/>
            <ns0:vAlign ns0:val="center"/>
          </ns0:tcPr>
          <ns0:p ns2:paraId="1C4C9DA3"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含义</ns0:t>
            </ns0:r>
          </ns0:p>
        </ns0:tc>
      </ns0:tr>
      <ns0:tr ns0:rsidR="00997984" ns2:paraId="5D76D17E" ns2:textId="77777777">
        <ns0:trPr>
          <ns0:jc ns0:val="center"/>
        </ns0:trPr>
        <ns0:tc>
          <ns0:tcPr>
            <ns0:tcW ns0:w="3022" ns0:type="dxa"/>
            <ns0:vAlign ns0:val="center"/>
          </ns0:tcPr>
          <ns0:p ns2:paraId="691D52CF"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10001</ns0:t>
            </ns0:r>
          </ns0:p>
        </ns0:tc>
        <ns0:tc>
          <ns0:tcPr>
            <ns0:tcW ns0:w="3022" ns0:type="dxa"/>
            <ns0:vAlign ns0:val="center"/>
          </ns0:tcPr>
          <ns0:p ns2:paraId="24FECE34"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库存不足</ns0:t>
            </ns0:r>
          </ns0:p>
        </ns0:tc>
        <ns0:tc>
          <ns0:tcPr>
            <ns0:tcW ns0:w="3022" ns0:type="dxa"/>
            <ns0:vAlign ns0:val="center"/>
          </ns0:tcPr>
          <ns0:p ns2:paraId="5E397628"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秒杀库存不足</ns0:t>
            </ns0:r>
          </ns0:p>
        </ns0:tc>
      </ns0:tr>
      <ns0:tr ns0:rsidR="00997984" ns2:paraId="746FF6D4" ns2:textId="77777777">
        <ns0:trPr>
          <ns0:jc ns0:val="center"/>
        </ns0:trPr>
        <ns0:tc>
          <ns0:tcPr>
            <ns0:tcW ns0:w="3022" ns0:type="dxa"/>
            <ns0:vAlign ns0:val="center"/>
          </ns0:tcPr>
          <ns0:p ns2:paraId="324FBD5E"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10002</ns0:t>
            </ns0:r>
          </ns0:p>
        </ns0:tc>
        <ns0:tc>
          <ns0:tcPr>
            <ns0:tcW ns0:w="3022" ns0:type="dxa"/>
            <ns0:vAlign ns0:val="center"/>
          </ns0:tcPr>
          <ns0:p ns2:paraId="38209CE2"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秒杀活动未开始</ns0:t>
            </ns0:r>
          </ns0:p>
        </ns0:tc>
        <ns0:tc>
          <ns0:tcPr>
            <ns0:tcW ns0:w="3022" ns0:type="dxa"/>
            <ns0:vAlign ns0:val="center"/>
          </ns0:tcPr>
          <ns0:p ns2:paraId="562F6CDB"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活动开始前请求</ns0:t>
            </ns0:r>
          </ns0:p>
        </ns0:tc>
      </ns0:tr>
      <ns0:tr ns0:rsidR="00997984" ns2:paraId="3AF790FC" ns2:textId="77777777">
        <ns0:trPr>
          <ns0:jc ns0:val="center"/>
        </ns0:trPr>
        <ns0:tc>
          <ns0:tcPr>
            <ns0:tcW ns0:w="3022" ns0:type="dxa"/>
            <ns0:vAlign ns0:val="center"/>
          </ns0:tcPr>
          <ns0:p ns2:paraId="065D2B17"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10003</ns0:t>
            </ns0:r>
          </ns0:p>
        </ns0:tc>
        <ns0:tc>
          <ns0:tcPr>
            <ns0:tcW ns0:w="3022" ns0:type="dxa"/>
            <ns0:vAlign ns0:val="center"/>
          </ns0:tcPr>
          <ns0:p ns2:paraId="3F4ABF70"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秒杀活动已结束</ns0:t>
            </ns0:r>
          </ns0:p>
        </ns0:tc>
        <ns0:tc>
          <ns0:tcPr>
            <ns0:tcW ns0:w="3022" ns0:type="dxa"/>
            <ns0:vAlign ns0:val="center"/>
          </ns0:tcPr>
          <ns0:p ns2:paraId="319EFA5D"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活动结束后请求</ns0:t>
            </ns0:r>
          </ns0:p>
        </ns0:tc>
      </ns0:tr>
      <ns0:tr ns0:rsidR="00997984" ns2:paraId="7AE045EC" ns2:textId="77777777">
        <ns0:trPr>
          <ns0:jc ns0:val="center"/>
        </ns0:trPr>
        <ns0:tc>
          <ns0:tcPr>
            <ns0:tcW ns0:w="3022" ns0:type="dxa"/>
            <ns0:vAlign ns0:val="center"/>
          </ns0:tcPr>
          <ns0:p ns2:paraId="4681ED29"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10004</ns0:t>
            </ns0:r>
          </ns0:p>
        </ns0:tc>
        <ns0:tc>
          <ns0:tcPr>
            <ns0:tcW ns0:w="3022" ns0:type="dxa"/>
            <ns0:vAlign ns0:val="center"/>
          </ns0:tcPr>
          <ns0:p ns2:paraId="01742107"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用户已参与该活动</ns0:t>
            </ns0:r>
          </ns0:p>
        </ns0:tc>
        <ns0:tc>
          <ns0:tcPr>
            <ns0:tcW ns0:w="3022" ns0:type="dxa"/>
            <ns0:vAlign ns0:val="center"/>
          </ns0:tcPr>
          <ns0:p ns2:paraId="5F23C8EE"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重复抢购</ns0:t>
            </ns0:r>
          </ns0:p>
        </ns0:tc>
      </ns0:tr>
      <ns0:tr ns0:rsidR="00997984" ns2:paraId="4D0D85AC" ns2:textId="77777777">
        <ns0:trPr>
          <ns0:jc ns0:val="center"/>
        </ns0:trPr>
        <ns0:tc>
          <ns0:tcPr>
            <ns0:tcW ns0:w="3022" ns0:type="dxa"/>
            <ns0:vAlign ns0:val="center"/>
          </ns0:tcPr>
          <ns0:p ns2:paraId="08E776E2"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20001</ns0:t>
            </ns0:r>
          </ns0:p>
        </ns0:tc>
        <ns0:tc>
          <ns0:tcPr>
            <ns0:tcW ns0:w="3022" ns0:type="dxa"/>
            <ns0:vAlign ns0:val="center"/>
          </ns0:tcPr>
          <ns0:p ns2:paraId="32C8713A"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 xml:space="preserve">MQ </ns0:t>
            </ns0:r>
            <ns0:r>
              <ns0:rPr>
                <ns0:rFonts ns0:cs="宋体" ns0:ascii="宋体" ns0:hAnsi="宋体" ns0:eastAsia="宋体"/>
                <ns0:sz ns0:val="24"/>
                <ns0:szCs ns0:val="24"/>
                <ns0:color ns0:val="000000"/>
              </ns0:rPr>
              <ns0:t>投递失败</ns0:t>
            </ns0:r>
          </ns0:p>
        </ns0:tc>
        <ns0:tc>
          <ns0:tcPr>
            <ns0:tcW ns0:w="3022" ns0:type="dxa"/>
            <ns0:vAlign ns0:val="center"/>
          </ns0:tcPr>
          <ns0:p ns2:paraId="4EAC8F97"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秒杀消息发送失败</ns0:t>
            </ns0:r>
          </ns0:p>
        </ns0:tc>
      </ns0:tr>
      <ns0:tr ns0:rsidR="00997984" ns2:paraId="77BAB118" ns2:textId="77777777">
        <ns0:trPr>
          <ns0:jc ns0:val="center"/>
        </ns0:trPr>
        <ns0:tc>
          <ns0:tcPr>
            <ns0:tcW ns0:w="3022" ns0:type="dxa"/>
            <ns0:vAlign ns0:val="center"/>
          </ns0:tcPr>
          <ns0:p ns2:paraId="1ACDEDF4"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30001</ns0:t>
            </ns0:r>
          </ns0:p>
        </ns0:tc>
        <ns0:tc>
          <ns0:tcPr>
            <ns0:tcW ns0:w="3022" ns0:type="dxa"/>
            <ns0:vAlign ns0:val="center"/>
          </ns0:tcPr>
          <ns0:p ns2:paraId="692E74A4"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 xml:space="preserve">AI </ns0:t>
            </ns0:r>
            <ns0:r>
              <ns0:rPr>
                <ns0:rFonts ns0:cs="宋体" ns0:ascii="宋体" ns0:hAnsi="宋体" ns0:eastAsia="宋体"/>
                <ns0:sz ns0:val="24"/>
                <ns0:szCs ns0:val="24"/>
                <ns0:color ns0:val="000000"/>
              </ns0:rPr>
              <ns0:t>服务暂不可用</ns0:t>
            </ns0:r>
          </ns0:p>
        </ns0:tc>
        <ns0:tc>
          <ns0:tcPr>
            <ns0:tcW ns0:w="3022" ns0:type="dxa"/>
            <ns0:vAlign ns0:val="center"/>
          </ns0:tcPr>
          <ns0:p ns2:paraId="363DB0F6" ns2:textId="77777777" ns0:rsidR="00997984" ns0:rsidRDefault="00000000">
            <ns0:pPr>
              <ns0:spacing ns0:after="0" ns0:line="264" ns0:lineRule="auto"/>
              <ns0:jc ns0:val="center"/>
              <ns0:rPr>
                <ns0:lang ns0:eastAsia="zh-CN"/>
              </ns0:rPr>
            </ns0:pPr>
            <ns0:r>
              <ns0:rPr>
                <ns0:rFonts ns0:cs="宋体" ns0:ascii="宋体" ns0:hAnsi="宋体" ns0:eastAsia="宋体"/>
                <ns0:sz ns0:val="24"/>
                <ns0:lang ns0:eastAsia="zh-CN"/>
                <ns0:szCs ns0:val="24"/>
                <ns0:color ns0:val="000000"/>
              </ns0:rPr>
              <ns0:t xml:space="preserve">LLM </ns0:t>
            </ns0:r>
            <ns0:r>
              <ns0:rPr>
                <ns0:rFonts ns0:cs="宋体" ns0:ascii="宋体" ns0:hAnsi="宋体" ns0:eastAsia="宋体"/>
                <ns0:sz ns0:val="24"/>
                <ns0:lang ns0:eastAsia="zh-CN"/>
                <ns0:szCs ns0:val="24"/>
                <ns0:color ns0:val="000000"/>
              </ns0:rPr>
              <ns0:t>调用失败或降级</ns0:t>
            </ns0:r>
          </ns0:p>
        </ns0:tc>
      </ns0:tr>
    </ns0:tbl>
    <ns0:p ns2:paraId="5028DCDB" ns2:textId="77777777" ns0:rsidR="00997984" ns0:rsidRDefault="00997984">
      <ns0:pPr>
        <ns0:spacing ns0:after="60" ns0:line="300" ns0:lineRule="auto"/>
        <ns0:ind ns0:firstLine="420"/>
        <ns0:rPr>
          <ns0:lang ns0:eastAsia="zh-CN"/>
        </ns0:rPr>
      </ns0:pPr>
    </ns0:p>
    <ns0:p ns2:paraId="4AAD9034"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错误码设计需要做到语义稳定、跨服务一致和便于演示解释。例如，秒杀接口返回</ns0:t>
      </ns0:r>
      <ns0:r>
        <ns0:rPr>
          <ns0:rFonts ns0:ascii="宋体" ns0:hAnsi="宋体" ns0:eastAsia="宋体" ns0:cs="宋体"/>
          <ns0:sz ns0:val="24"/>
          <ns0:szCs ns0:val="24"/>
          <ns0:color ns0:val="000000"/>
        </ns0:rPr>
        <ns0:t xml:space="preserve"> `10001` </ns0:t>
      </ns0:r>
      <ns0:r>
        <ns0:rPr>
          <ns0:rFonts ns0:ascii="宋体" ns0:hAnsi="宋体" ns0:eastAsia="宋体" ns0:cs="宋体"/>
          <ns0:sz ns0:val="24"/>
          <ns0:szCs ns0:val="24"/>
          <ns0:color ns0:val="000000"/>
        </ns0:rPr>
        <ns0:t>时表示库存不足，返回</ns0:t>
      </ns0:r>
      <ns0:r>
        <ns0:rPr>
          <ns0:rFonts ns0:ascii="宋体" ns0:hAnsi="宋体" ns0:eastAsia="宋体" ns0:cs="宋体"/>
          <ns0:sz ns0:val="24"/>
          <ns0:szCs ns0:val="24"/>
          <ns0:color ns0:val="000000"/>
        </ns0:rPr>
        <ns0:t xml:space="preserve"> `10004` </ns0:t>
      </ns0:r>
      <ns0:r>
        <ns0:rPr>
          <ns0:rFonts ns0:ascii="宋体" ns0:hAnsi="宋体" ns0:eastAsia="宋体" ns0:cs="宋体"/>
          <ns0:sz ns0:val="24"/>
          <ns0:szCs ns0:val="24"/>
          <ns0:color ns0:val="000000"/>
        </ns0:rPr>
        <ns0:t>时表示用户重复参与；</ns0:t>
      </ns0: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服务返回</ns0:t>
      </ns0:r>
      <ns0:r>
        <ns0:rPr>
          <ns0:rFonts ns0:ascii="宋体" ns0:hAnsi="宋体" ns0:eastAsia="宋体" ns0:cs="宋体"/>
          <ns0:sz ns0:val="24"/>
          <ns0:szCs ns0:val="24"/>
          <ns0:color ns0:val="000000"/>
        </ns0:rPr>
        <ns0:t xml:space="preserve"> `30001` </ns0:t>
      </ns0:r>
      <ns0:r>
        <ns0:rPr>
          <ns0:rFonts ns0:ascii="宋体" ns0:hAnsi="宋体" ns0:eastAsia="宋体" ns0:cs="宋体"/>
          <ns0:sz ns0:val="24"/>
          <ns0:szCs ns0:val="24"/>
          <ns0:color ns0:val="000000"/>
        </ns0:rPr>
        <ns0:t>时表示进入明确降级路径，而不是伪装成正常</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回答。</ns0:t>
      </ns0:r>
    </ns0:p>
    <ns0:p ns2:paraId="7F820223" ns2:textId="77777777" ns0:rsidR="00997984" ns0:rsidRDefault="00000000">
      <ns0:pPr>
        <ns0:pStyle ns0:val="31"/>
        <ns0:keepNext/>
        <ns0:widowControl/>
        <ns0:spacing ns0:before="120" ns0:after="120" ns0:line="360" ns0:lineRule="auto"/>
        <ns0:jc ns0:val="left"/>
        <ns0:rPr>
          <ns0:b ns0:val="0"/>
        </ns0:rPr>
      </ns0:pPr>
      <ns0:bookmarkStart ns0:id="50" ns0:name="_Toc26750"/>
      <ns0:bookmarkStart ns0:id="51" ns0:name="_Toc234330914"/>
      <ns0:bookmarkEnd ns0:id="50"/>
      <ns0:r>
        <ns0:rPr>
          <ns0:rFonts ns0:ascii="黑体" ns0:hAnsi="黑体" ns0:eastAsia="黑体" ns0:cs="黑体"/>
          <ns0:sz ns0:val="24"/>
          <ns0:szCs ns0:val="24"/>
          <ns0:color ns0:val="000000"/>
          <ns0:b/>
          <ns0:bCs/>
        </ns0:rPr>
        <ns0:t xml:space="preserve">2.7.4 JWT </ns0:t>
      </ns0:r>
      <ns0:r>
        <ns0:rPr>
          <ns0:rFonts ns0:ascii="黑体" ns0:hAnsi="黑体" ns0:eastAsia="黑体" ns0:cs="黑体"/>
          <ns0:sz ns0:val="24"/>
          <ns0:szCs ns0:val="24"/>
          <ns0:color ns0:val="000000"/>
          <ns0:b/>
          <ns0:bCs/>
        </ns0:rPr>
        <ns0:t>认证机制设计</ns0:t>
      </ns0:r>
      <ns0:bookmarkEnd ns0:id="51"/>
    </ns0:p>
    <ns0:p ns2:paraId="39990475"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JWT </ns0:t>
      </ns0:r>
      <ns0:r>
        <ns0:rPr>
          <ns0:rFonts ns0:ascii="宋体" ns0:hAnsi="宋体" ns0:eastAsia="宋体" ns0:cs="宋体"/>
          <ns0:sz ns0:val="24"/>
          <ns0:szCs ns0:val="24"/>
          <ns0:color ns0:val="000000"/>
        </ns0:rPr>
        <ns0:t>是本项目中客户端身份认证的基础机制。用户或管理员登录成功后，系统签发</ns0:t>
      </ns0:r>
      <ns0:r>
        <ns0:rPr>
          <ns0:rFonts ns0:ascii="宋体" ns0:hAnsi="宋体" ns0:eastAsia="宋体" ns0:cs="宋体"/>
          <ns0:sz ns0:val="24"/>
          <ns0:szCs ns0:val="24"/>
          <ns0:color ns0:val="000000"/>
        </ns0:rPr>
        <ns0:t xml:space="preserve"> JWT Token</ns0:t>
      </ns0:r>
      <ns0:r>
        <ns0:rPr>
          <ns0:rFonts ns0:ascii="宋体" ns0:hAnsi="宋体" ns0:eastAsia="宋体" ns0:cs="宋体"/>
          <ns0:sz ns0:val="24"/>
          <ns0:szCs ns0:val="24"/>
          <ns0:color ns0:val="000000"/>
        </ns0:rPr>
        <ns0:t>。客户端后续访问受保护接口时，将</ns0:t>
      </ns0:r>
      <ns0:r>
        <ns0:rPr>
          <ns0:rFonts ns0:ascii="宋体" ns0:hAnsi="宋体" ns0:eastAsia="宋体" ns0:cs="宋体"/>
          <ns0:sz ns0:val="24"/>
          <ns0:szCs ns0:val="24"/>
          <ns0:color ns0:val="000000"/>
        </ns0:rPr>
        <ns0:t xml:space="preserve"> Token </ns0:t>
      </ns0:r>
      <ns0:r>
        <ns0:rPr>
          <ns0:rFonts ns0:ascii="宋体" ns0:hAnsi="宋体" ns0:eastAsia="宋体" ns0:cs="宋体"/>
          <ns0:sz ns0:val="24"/>
          <ns0:szCs ns0:val="24"/>
          <ns0:color ns0:val="000000"/>
        </ns0:rPr>
        <ns0:t>放入请求头：</ns0:t>
      </ns0:r>
    </ns0:p>
    <ns0:p ns2:paraId="3E4CCD34"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Authorization: Bearer &lt;token&gt;</ns0:t>
      </ns0:r>
    </ns0:p>
    <ns0:p ns2:paraId="23690F6C"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JWT </ns0:t>
      </ns0:r>
      <ns0:r>
        <ns0:rPr>
          <ns0:rFonts ns0:ascii="宋体" ns0:hAnsi="宋体" ns0:eastAsia="宋体" ns0:cs="宋体"/>
          <ns0:sz ns0:val="24"/>
          <ns0:szCs ns0:val="24"/>
          <ns0:color ns0:val="000000"/>
        </ns0:rPr>
        <ns0:t>载荷建议包含以下字段：</ns0:t>
      </ns0:r>
    </ns0:p>
    <ns0:p ns2:paraId="1081594F" ns2:textId="77777777" ns0:rsidR="00997984" ns0:rsidRDefault="00000000">
      <ns0:pPr>
        <ns0:spacing ns0:after="60" ns0:line="300" ns0:lineRule="auto"/>
        <ns0:ind ns0:left="420"/>
        <ns0:jc ns0:val="both"/>
      </ns0:pPr>
      <ns0:r>
        <ns0:rPr>
          <ns0:rFonts ns0:cs="宋体" ns0:ascii="宋体" ns0:hAnsi="宋体" ns0:eastAsia="宋体"/>
          <ns0:sz ns0:val="24"/>
          <ns0:szCs ns0:val="24"/>
          <ns0:color ns0:val="000000"/>
        </ns0:rPr>
        <ns0:t>{</ns0:t>
      </ns0:r>
    </ns0:p>
    <ns0:p ns2:paraId="4D4BF295"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"userId": 10001,</ns0:t>
      </ns0:r>
    </ns0:p>
    <ns0:p ns2:paraId="75A61185"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"username": "alice",</ns0:t>
      </ns0:r>
    </ns0:p>
    <ns0:p ns2:paraId="7EFB21E2"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"role": "CUSTOMER",</ns0:t>
      </ns0:r>
    </ns0:p>
    <ns0:p ns2:paraId="034FE400"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"iat": 1710000000,</ns0:t>
      </ns0:r>
    </ns0:p>
    <ns0:p ns2:paraId="2AEA8215"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"exp": 1710003600</ns0:t>
      </ns0:r>
    </ns0:p>
    <ns0:p ns2:paraId="018D2E4F" ns2:textId="77777777" ns0:rsidR="00997984" ns0:rsidRDefault="00000000">
      <ns0:pPr>
        <ns0:spacing ns0:after="60" ns0:line="300" ns0:lineRule="auto"/>
        <ns0:ind ns0:left="420"/>
        <ns0:jc ns0:val="both"/>
      </ns0:pPr>
      <ns0:r>
        <ns0:rPr>
          <ns0:rFonts ns0:cs="宋体" ns0:ascii="宋体" ns0:hAnsi="宋体" ns0:eastAsia="宋体"/>
          <ns0:sz ns0:val="24"/>
          <ns0:szCs ns0:val="24"/>
          <ns0:color ns0:val="000000"/>
        </ns0:rPr>
        <ns0:t>}</ns0:t>
      </ns0:r>
    </ns0:p>
    <ns0:p ns2:paraId="20364C8A"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其中，</ns0:t>
      </ns0:r>
      <ns0:r>
        <ns0:rPr>
          <ns0:rFonts ns0:ascii="宋体" ns0:hAnsi="宋体" ns0:eastAsia="宋体" ns0:cs="宋体"/>
          <ns0:sz ns0:val="24"/>
          <ns0:szCs ns0:val="24"/>
          <ns0:color ns0:val="000000"/>
        </ns0:rPr>
        <ns0:t xml:space="preserve">`userId` </ns0:t>
      </ns0:r>
      <ns0:r>
        <ns0:rPr>
          <ns0:rFonts ns0:ascii="宋体" ns0:hAnsi="宋体" ns0:eastAsia="宋体" ns0:cs="宋体"/>
          <ns0:sz ns0:val="24"/>
          <ns0:szCs ns0:val="24"/>
          <ns0:color ns0:val="000000"/>
        </ns0:rPr>
        <ns0:t>用于标识用户主键，</ns0:t>
      </ns0:r>
      <ns0:r>
        <ns0:rPr>
          <ns0:rFonts ns0:ascii="宋体" ns0:hAnsi="宋体" ns0:eastAsia="宋体" ns0:cs="宋体"/>
          <ns0:sz ns0:val="24"/>
          <ns0:szCs ns0:val="24"/>
          <ns0:color ns0:val="000000"/>
        </ns0:rPr>
        <ns0:t xml:space="preserve">`username` </ns0:t>
      </ns0:r>
      <ns0:r>
        <ns0:rPr>
          <ns0:rFonts ns0:ascii="宋体" ns0:hAnsi="宋体" ns0:eastAsia="宋体" ns0:cs="宋体"/>
          <ns0:sz ns0:val="24"/>
          <ns0:szCs ns0:val="24"/>
          <ns0:color ns0:val="000000"/>
        </ns0:rPr>
        <ns0:t>用于标识用户名，</ns0:t>
      </ns0:r>
      <ns0:r>
        <ns0:rPr>
          <ns0:rFonts ns0:ascii="宋体" ns0:hAnsi="宋体" ns0:eastAsia="宋体" ns0:cs="宋体"/>
          <ns0:sz ns0:val="24"/>
          <ns0:szCs ns0:val="24"/>
          <ns0:color ns0:val="000000"/>
        </ns0:rPr>
        <ns0:t xml:space="preserve">`role` </ns0:t>
      </ns0:r>
      <ns0:r>
        <ns0:rPr>
          <ns0:rFonts ns0:ascii="宋体" ns0:hAnsi="宋体" ns0:eastAsia="宋体" ns0:cs="宋体"/>
          <ns0:sz ns0:val="24"/>
          <ns0:szCs ns0:val="24"/>
          <ns0:color ns0:val="000000"/>
        </ns0:rPr>
        <ns0:t>用于角色权限判断，</ns0:t>
      </ns0:r>
      <ns0:r>
        <ns0:rPr>
          <ns0:rFonts ns0:ascii="宋体" ns0:hAnsi="宋体" ns0:eastAsia="宋体" ns0:cs="宋体"/>
          <ns0:sz ns0:val="24"/>
          <ns0:szCs ns0:val="24"/>
          <ns0:color ns0:val="000000"/>
        </ns0:rPr>
        <ns0:t xml:space="preserve">`iat` </ns0:t>
      </ns0:r>
      <ns0:r>
        <ns0:rPr>
          <ns0:rFonts ns0:ascii="宋体" ns0:hAnsi="宋体" ns0:eastAsia="宋体" ns0:cs="宋体"/>
          <ns0:sz ns0:val="24"/>
          <ns0:szCs ns0:val="24"/>
          <ns0:color ns0:val="000000"/>
        </ns0:rPr>
        <ns0:t>表示签发时间，</ns0:t>
      </ns0:r>
      <ns0:r>
        <ns0:rPr>
          <ns0:rFonts ns0:ascii="宋体" ns0:hAnsi="宋体" ns0:eastAsia="宋体" ns0:cs="宋体"/>
          <ns0:sz ns0:val="24"/>
          <ns0:szCs ns0:val="24"/>
          <ns0:color ns0:val="000000"/>
        </ns0:rPr>
        <ns0:t xml:space="preserve">`exp` </ns0:t>
      </ns0:r>
      <ns0:r>
        <ns0:rPr>
          <ns0:rFonts ns0:ascii="宋体" ns0:hAnsi="宋体" ns0:eastAsia="宋体" ns0:cs="宋体"/>
          <ns0:sz ns0:val="24"/>
          <ns0:szCs ns0:val="24"/>
          <ns0:color ns0:val="000000"/>
        </ns0:rPr>
        <ns0:t>表示过期时间。系统统一使用</ns0:t>
      </ns0:r>
      <ns0:r>
        <ns0:rPr>
          <ns0:rFonts ns0:ascii="宋体" ns0:hAnsi="宋体" ns0:eastAsia="宋体" ns0:cs="宋体"/>
          <ns0:sz ns0:val="24"/>
          <ns0:szCs ns0:val="24"/>
          <ns0:color ns0:val="000000"/>
        </ns0:rPr>
        <ns0:t xml:space="preserve"> `JWT_SECRET` </ns0:t>
      </ns0:r>
      <ns0:r>
        <ns0:rPr>
          <ns0:rFonts ns0:ascii="宋体" ns0:hAnsi="宋体" ns0:eastAsia="宋体" ns0:cs="宋体"/>
          <ns0:sz ns0:val="24"/>
          <ns0:szCs ns0:val="24"/>
          <ns0:color ns0:val="000000"/>
        </ns0:rPr>
        <ns0:t>完成</ns0:t>
      </ns0:r>
      <ns0:r>
        <ns0:rPr>
          <ns0:rFonts ns0:ascii="宋体" ns0:hAnsi="宋体" ns0:eastAsia="宋体" ns0:cs="宋体"/>
          <ns0:sz ns0:val="24"/>
          <ns0:szCs ns0:val="24"/>
          <ns0:color ns0:val="000000"/>
        </ns0:rPr>
        <ns0:t xml:space="preserve"> Token </ns0:t>
      </ns0:r>
      <ns0:r>
        <ns0:rPr>
          <ns0:rFonts ns0:ascii="宋体" ns0:hAnsi="宋体" ns0:eastAsia="宋体" ns0:cs="宋体"/>
          <ns0:sz ns0:val="24"/>
          <ns0:szCs ns0:val="24"/>
          <ns0:color ns0:val="000000"/>
        </ns0:rPr>
        <ns0:t>签名和校验，真实密钥不得提交至仓库。</ns0:t>
      </ns0:r>
    </ns0:p>
    <ns0:p ns2:paraId="5E231AAE"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是</ns0:t>
      </ns0:r>
      <ns0:r>
        <ns0:rPr>
          <ns0:rFonts ns0:ascii="宋体" ns0:hAnsi="宋体" ns0:eastAsia="宋体" ns0:cs="宋体"/>
          <ns0:sz ns0:val="24"/>
          <ns0:szCs ns0:val="24"/>
          <ns0:color ns0:val="000000"/>
        </ns0:rPr>
        <ns0:t xml:space="preserve"> Token </ns0:t>
      </ns0:r>
      <ns0:r>
        <ns0:rPr>
          <ns0:rFonts ns0:ascii="宋体" ns0:hAnsi="宋体" ns0:eastAsia="宋体" ns0:cs="宋体"/>
          <ns0:sz ns0:val="24"/>
          <ns0:szCs ns0:val="24"/>
          <ns0:color ns0:val="000000"/>
        </ns0:rPr>
        <ns0:t>校验的主要执行位置。请求进入</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后，</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解析</ns0:t>
      </ns0:r>
      <ns0:r>
        <ns0:rPr>
          <ns0:rFonts ns0:ascii="宋体" ns0:hAnsi="宋体" ns0:eastAsia="宋体" ns0:cs="宋体"/>
          <ns0:sz ns0:val="24"/>
          <ns0:szCs ns0:val="24"/>
          <ns0:color ns0:val="000000"/>
        </ns0:rPr>
        <ns0:t xml:space="preserve"> Token</ns0:t>
      </ns0:r>
      <ns0:r>
        <ns0:rPr>
          <ns0:rFonts ns0:ascii="宋体" ns0:hAnsi="宋体" ns0:eastAsia="宋体" ns0:cs="宋体"/>
          <ns0:sz ns0:val="24"/>
          <ns0:szCs ns0:val="24"/>
          <ns0:color ns0:val="000000"/>
        </ns0:rPr>
        <ns0:t>、校验签名、检查有效期，并根据路由权限要求判断用户是否具备访问资格。认证通过后，</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将用户上下文传递给内部服务。业务服务默认只信任</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注入的上下文，直连内部服务且缺少上下文信息的请求视为未登录。</ns0:t>
      </ns0:r>
    </ns0:p>
    <ns0:p ns2:paraId="03C374AC"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注销功能可以采用客户端删除本地</ns0:t>
      </ns0:r>
      <ns0:r>
        <ns0:rPr>
          <ns0:rFonts ns0:ascii="宋体" ns0:hAnsi="宋体" ns0:eastAsia="宋体" ns0:cs="宋体"/>
          <ns0:sz ns0:val="24"/>
          <ns0:szCs ns0:val="24"/>
          <ns0:color ns0:val="000000"/>
        </ns0:rPr>
        <ns0:t xml:space="preserve"> Token</ns0:t>
      </ns0:r>
      <ns0:r>
        <ns0:rPr>
          <ns0:rFonts ns0:ascii="宋体" ns0:hAnsi="宋体" ns0:eastAsia="宋体" ns0:cs="宋体"/>
          <ns0:sz ns0:val="24"/>
          <ns0:szCs ns0:val="24"/>
          <ns0:color ns0:val="000000"/>
        </ns0:rPr>
        <ns0:t>、服务端记录</ns0:t>
      </ns0:r>
      <ns0:r>
        <ns0:rPr>
          <ns0:rFonts ns0:ascii="宋体" ns0:hAnsi="宋体" ns0:eastAsia="宋体" ns0:cs="宋体"/>
          <ns0:sz ns0:val="24"/>
          <ns0:szCs ns0:val="24"/>
          <ns0:color ns0:val="000000"/>
        </ns0:rPr>
        <ns0:t xml:space="preserve"> Token </ns0:t>
      </ns0:r>
      <ns0:r>
        <ns0:rPr>
          <ns0:rFonts ns0:ascii="宋体" ns0:hAnsi="宋体" ns0:eastAsia="宋体" ns0:cs="宋体"/>
          <ns0:sz ns0:val="24"/>
          <ns0:szCs ns0:val="24"/>
          <ns0:color ns0:val="000000"/>
        </ns0:rPr>
        <ns0:t>黑名单或记录用户注销时间等方式实现。本地原型阶段若暂不实现服务端黑名单，也应在文档中说明注销主要清除客户端状态。</ns0:t>
      </ns0:r>
    </ns0:p>
    <ns0:p ns2:paraId="7C5F920B" ns2:textId="77777777" ns0:rsidR="00997984" ns0:rsidRDefault="00000000">
      <ns0:pPr>
        <ns0:pStyle ns0:val="31"/>
        <ns0:keepNext/>
        <ns0:widowControl/>
        <ns0:spacing ns0:before="120" ns0:after="120" ns0:line="360" ns0:lineRule="auto"/>
        <ns0:jc ns0:val="left"/>
        <ns0:rPr>
          <ns0:b ns0:val="0"/>
        </ns0:rPr>
      </ns0:pPr>
      <ns0:bookmarkStart ns0:id="52" ns0:name="_Toc18058"/>
      <ns0:bookmarkStart ns0:id="53" ns0:name="_Toc234330915"/>
      <ns0:bookmarkEnd ns0:id="52"/>
      <ns0:r>
        <ns0:rPr>
          <ns0:rFonts ns0:ascii="黑体" ns0:hAnsi="黑体" ns0:eastAsia="黑体" ns0:cs="黑体"/>
          <ns0:sz ns0:val="24"/>
          <ns0:szCs ns0:val="24"/>
          <ns0:color ns0:val="000000"/>
          <ns0:b/>
          <ns0:bCs/>
        </ns0:rPr>
        <ns0:t xml:space="preserve">2.7.5 </ns0:t>
      </ns0:r>
      <ns0:r>
        <ns0:rPr>
          <ns0:rFonts ns0:ascii="黑体" ns0:hAnsi="黑体" ns0:eastAsia="黑体" ns0:cs="黑体"/>
          <ns0:sz ns0:val="24"/>
          <ns0:szCs ns0:val="24"/>
          <ns0:color ns0:val="000000"/>
          <ns0:b/>
          <ns0:bCs/>
        </ns0:rPr>
        <ns0:t>角色权限控制设计</ns0:t>
      </ns0:r>
      <ns0:bookmarkEnd ns0:id="53"/>
    </ns0:p>
    <ns0:p ns2:paraId="7972AC99"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系统角色分为</ns0:t>
      </ns0:r>
      <ns0:r>
        <ns0:rPr>
          <ns0:rFonts ns0:ascii="宋体" ns0:hAnsi="宋体" ns0:eastAsia="宋体" ns0:cs="宋体"/>
          <ns0:sz ns0:val="24"/>
          <ns0:szCs ns0:val="24"/>
          <ns0:color ns0:val="000000"/>
        </ns0:rPr>
        <ns0:t xml:space="preserve"> CUSTOMER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ADMIN</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CUSTOMER </ns0:t>
      </ns0:r>
      <ns0:r>
        <ns0:rPr>
          <ns0:rFonts ns0:ascii="宋体" ns0:hAnsi="宋体" ns0:eastAsia="宋体" ns0:cs="宋体"/>
          <ns0:sz ns0:val="24"/>
          <ns0:szCs ns0:val="24"/>
          <ns0:color ns0:val="000000"/>
        </ns0:rPr>
        <ns0:t>表示普通用户，主要用于浏览商品、发起秒杀、查询个人订单、建立推送连接和使用</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咨询。</ns0:t>
      </ns0:r>
      <ns0:r>
        <ns0:rPr>
          <ns0:rFonts ns0:ascii="宋体" ns0:hAnsi="宋体" ns0:eastAsia="宋体" ns0:cs="宋体"/>
          <ns0:sz ns0:val="24"/>
          <ns0:szCs ns0:val="24"/>
          <ns0:color ns0:val="000000"/>
        </ns0:rPr>
        <ns0:t xml:space="preserve">ADMIN </ns0:t>
      </ns0:r>
      <ns0:r>
        <ns0:rPr>
          <ns0:rFonts ns0:ascii="宋体" ns0:hAnsi="宋体" ns0:eastAsia="宋体" ns0:cs="宋体"/>
          <ns0:sz ns0:val="24"/>
          <ns0:szCs ns0:val="24"/>
          <ns0:color ns0:val="000000"/>
        </ns0:rPr>
        <ns0:t>表示管理员，主要用于创建商品、设置库存、创建秒杀活动和查询管理侧订单数据。</ns0:t>
      </ns0:r>
    </ns0:p>
    <ns0:p ns2:paraId="3F546C7B"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接口权限分为</ns0:t>
      </ns0:r>
      <ns0:r>
        <ns0:rPr>
          <ns0:rFonts ns0:ascii="宋体" ns0:hAnsi="宋体" ns0:eastAsia="宋体" ns0:cs="宋体"/>
          <ns0:sz ns0:val="24"/>
          <ns0:szCs ns0:val="24"/>
          <ns0:color ns0:val="000000"/>
        </ns0:rPr>
        <ns0:t xml:space="preserve"> PUBLIC</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CUSTOMER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ADMIN </ns0:t>
      </ns0:r>
      <ns0:r>
        <ns0:rPr>
          <ns0:rFonts ns0:ascii="宋体" ns0:hAnsi="宋体" ns0:eastAsia="宋体" ns0:cs="宋体"/>
          <ns0:sz ns0:val="24"/>
          <ns0:szCs ns0:val="24"/>
          <ns0:color ns0:val="000000"/>
        </ns0:rPr>
        <ns0:t>三类。</ns0:t>
      </ns0:r>
      <ns0:r>
        <ns0:rPr>
          <ns0:rFonts ns0:ascii="宋体" ns0:hAnsi="宋体" ns0:eastAsia="宋体" ns0:cs="宋体"/>
          <ns0:sz ns0:val="24"/>
          <ns0:szCs ns0:val="24"/>
          <ns0:color ns0:val="000000"/>
        </ns0:rPr>
        <ns0:t xml:space="preserve">PUBLIC </ns0:t>
      </ns0:r>
      <ns0:r>
        <ns0:rPr>
          <ns0:rFonts ns0:ascii="宋体" ns0:hAnsi="宋体" ns0:eastAsia="宋体" ns0:cs="宋体"/>
          <ns0:sz ns0:val="24"/>
          <ns0:szCs ns0:val="24"/>
          <ns0:color ns0:val="000000"/>
        </ns0:rPr>
        <ns0:t>接口无需登录即可访问，例如注册、登录、商品列表、商品详情和秒杀活动详情。</ns0:t>
      </ns0:r>
      <ns0:r>
        <ns0:rPr>
          <ns0:rFonts ns0:ascii="宋体" ns0:hAnsi="宋体" ns0:eastAsia="宋体" ns0:cs="宋体"/>
          <ns0:sz ns0:val="24"/>
          <ns0:szCs ns0:val="24"/>
          <ns0:color ns0:val="000000"/>
        </ns0:rPr>
        <ns0:t xml:space="preserve">CUSTOMER </ns0:t>
      </ns0:r>
      <ns0:r>
        <ns0:rPr>
          <ns0:rFonts ns0:ascii="宋体" ns0:hAnsi="宋体" ns0:eastAsia="宋体" ns0:cs="宋体"/>
          <ns0:sz ns0:val="24"/>
          <ns0:szCs ns0:val="24"/>
          <ns0:color ns0:val="000000"/>
        </ns0:rPr>
        <ns0:t>接口要求用户登录，例如发起秒杀、查询秒杀结果、查询个人订单、</ns0:t>
      </ns0: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咨询和建立推送连接。</ns0:t>
      </ns0:r>
      <ns0:r>
        <ns0:rPr>
          <ns0:rFonts ns0:ascii="宋体" ns0:hAnsi="宋体" ns0:eastAsia="宋体" ns0:cs="宋体"/>
          <ns0:sz ns0:val="24"/>
          <ns0:szCs ns0:val="24"/>
          <ns0:color ns0:val="000000"/>
        </ns0:rPr>
        <ns0:t xml:space="preserve">ADMIN </ns0:t>
      </ns0:r>
      <ns0:r>
        <ns0:rPr>
          <ns0:rFonts ns0:ascii="宋体" ns0:hAnsi="宋体" ns0:eastAsia="宋体" ns0:cs="宋体"/>
          <ns0:sz ns0:val="24"/>
          <ns0:szCs ns0:val="24"/>
          <ns0:color ns0:val="000000"/>
        </ns0:rPr>
        <ns0:t>接口仅管理员可访问，例如创建商品、设置库存、创建秒杀活动和管理员订单查询。</ns0:t>
      </ns0:r>
    </ns0:p>
    <ns0:p ns2:paraId="24D2911D" ns2:textId="77777777" ns0:rsidR="00997984" ns0:rsidRDefault="00000000">
      <ns0:pPr>
        <ns0:pStyle ns0:val="affc"/>
        <ns0:widowControl/>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8 </ns0:t>
      </ns0:r>
      <ns0:r>
        <ns0:rPr>
          <ns0:rFonts ns0:ascii="宋体" ns0:hAnsi="宋体" ns0:eastAsia="宋体" ns0:cs="宋体"/>
          <ns0:sz ns0:val="24"/>
          <ns0:szCs ns0:val="24"/>
          <ns0:color ns0:val="000000"/>
        </ns0:rPr>
        <ns0:t>接口权限分级说明</ns0:t>
      </ns0:r>
    </ns0:p>
    <ns0:tbl>
      <ns0:tblPr>
        <ns0:tblStyle ns0:val="af1"/>
        <ns0:tblW ns0:w="0" ns0:type="auto"/>
        <ns0:jc ns0:val="center"/>
        <ns0:tblLayout ns0:type="autofit"/>
        <ns0:tblLook ns0:val="04A0" ns0:firstRow="1" ns0:lastRow="0" ns0:firstColumn="1" ns0:lastColumn="0" ns0:noHBand="0" ns0:noVBand="1"/>
      </ns0:tblPr>
      <ns0:tblGrid>
        <ns0:gridCol ns0:w="3022"/>
        <ns0:gridCol ns0:w="3022"/>
        <ns0:gridCol ns0:w="3022"/>
      </ns0:tblGrid>
      <ns0:tr ns0:rsidR="00997984" ns2:paraId="20D1C017" ns2:textId="77777777">
        <ns0:trPr>
          <ns0:jc ns0:val="center"/>
        </ns0:trPr>
        <ns0:tc>
          <ns0:tcPr>
            <ns0:tcW ns0:w="3022" ns0:type="dxa"/>
            <ns0:shd ns0:val="clear" ns0:color="auto" ns0:fill="D9EAF7"/>
            <ns0:vAlign ns0:val="center"/>
          </ns0:tcPr>
          <ns0:p ns2:paraId="3D15C4A0"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权限级别</ns0:t>
            </ns0:r>
          </ns0:p>
        </ns0:tc>
        <ns0:tc>
          <ns0:tcPr>
            <ns0:tcW ns0:w="3022" ns0:type="dxa"/>
            <ns0:shd ns0:val="clear" ns0:color="auto" ns0:fill="D9EAF7"/>
            <ns0:vAlign ns0:val="center"/>
          </ns0:tcPr>
          <ns0:p ns2:paraId="072505B8"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访问要求</ns0:t>
            </ns0:r>
          </ns0:p>
        </ns0:tc>
        <ns0:tc>
          <ns0:tcPr>
            <ns0:tcW ns0:w="3022" ns0:type="dxa"/>
            <ns0:shd ns0:val="clear" ns0:color="auto" ns0:fill="D9EAF7"/>
            <ns0:vAlign ns0:val="center"/>
          </ns0:tcPr>
          <ns0:p ns2:paraId="32592449"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典型接口</ns0:t>
            </ns0:r>
          </ns0:p>
        </ns0:tc>
      </ns0:tr>
      <ns0:tr ns0:rsidR="00997984" ns2:paraId="7FCDFABB" ns2:textId="77777777">
        <ns0:trPr>
          <ns0:jc ns0:val="center"/>
        </ns0:trPr>
        <ns0:tc>
          <ns0:tcPr>
            <ns0:tcW ns0:w="3022" ns0:type="dxa"/>
            <ns0:vAlign ns0:val="center"/>
          </ns0:tcPr>
          <ns0:p ns2:paraId="29C2F558"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PUBLIC</ns0:t>
            </ns0:r>
          </ns0:p>
        </ns0:tc>
        <ns0:tc>
          <ns0:tcPr>
            <ns0:tcW ns0:w="3022" ns0:type="dxa"/>
            <ns0:vAlign ns0:val="center"/>
          </ns0:tcPr>
          <ns0:p ns2:paraId="374AF348"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无需登录</ns0:t>
            </ns0:r>
          </ns0:p>
        </ns0:tc>
        <ns0:tc>
          <ns0:tcPr>
            <ns0:tcW ns0:w="3022" ns0:type="dxa"/>
            <ns0:vAlign ns0:val="center"/>
          </ns0:tcPr>
          <ns0:p ns2:paraId="5163E17B"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注册、登录、商品列表、商品详情、活动详情</ns0:t>
            </ns0:r>
          </ns0:p>
        </ns0:tc>
      </ns0:tr>
      <ns0:tr ns0:rsidR="00997984" ns2:paraId="019369E5" ns2:textId="77777777">
        <ns0:trPr>
          <ns0:jc ns0:val="center"/>
        </ns0:trPr>
        <ns0:tc>
          <ns0:tcPr>
            <ns0:tcW ns0:w="3022" ns0:type="dxa"/>
            <ns0:vAlign ns0:val="center"/>
          </ns0:tcPr>
          <ns0:p ns2:paraId="1C18C9FA"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CUSTOMER</ns0:t>
            </ns0:r>
          </ns0:p>
        </ns0:tc>
        <ns0:tc>
          <ns0:tcPr>
            <ns0:tcW ns0:w="3022" ns0:type="dxa"/>
            <ns0:vAlign ns0:val="center"/>
          </ns0:tcPr>
          <ns0:p ns2:paraId="7E0940FA"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登录用户</ns0:t>
            </ns0:r>
          </ns0:p>
        </ns0:tc>
        <ns0:tc>
          <ns0:tcPr>
            <ns0:tcW ns0:w="3022" ns0:type="dxa"/>
            <ns0:vAlign ns0:val="center"/>
          </ns0:tcPr>
          <ns0:p ns2:paraId="440EA9C3"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发起秒杀、查询订单、</ns0:t>
            </ns0:r>
            <ns0:r>
              <ns0:rPr>
                <ns0:rFonts ns0:cs="宋体" ns0:ascii="宋体" ns0:hAnsi="宋体" ns0:eastAsia="宋体"/>
                <ns0:sz ns0:val="24"/>
                <ns0:lang ns0:eastAsia="zh-CN"/>
                <ns0:szCs ns0:val="24"/>
                <ns0:color ns0:val="000000"/>
              </ns0:rPr>
              <ns0:t xml:space="preserve">AI </ns0:t>
            </ns0:r>
            <ns0:r>
              <ns0:rPr>
                <ns0:rFonts ns0:cs="宋体" ns0:ascii="宋体" ns0:hAnsi="宋体" ns0:eastAsia="宋体"/>
                <ns0:sz ns0:val="24"/>
                <ns0:lang ns0:eastAsia="zh-CN"/>
                <ns0:szCs ns0:val="24"/>
                <ns0:color ns0:val="000000"/>
              </ns0:rPr>
              <ns0:t>咨询、建立推送连接</ns0:t>
            </ns0:r>
          </ns0:p>
        </ns0:tc>
      </ns0:tr>
      <ns0:tr ns0:rsidR="00997984" ns2:paraId="19BE75F9" ns2:textId="77777777">
        <ns0:trPr>
          <ns0:jc ns0:val="center"/>
        </ns0:trPr>
        <ns0:tc>
          <ns0:tcPr>
            <ns0:tcW ns0:w="3022" ns0:type="dxa"/>
            <ns0:vAlign ns0:val="center"/>
          </ns0:tcPr>
          <ns0:p ns2:paraId="0F5237AF"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ADMIN</ns0:t>
            </ns0:r>
          </ns0:p>
        </ns0:tc>
        <ns0:tc>
          <ns0:tcPr>
            <ns0:tcW ns0:w="3022" ns0:type="dxa"/>
            <ns0:vAlign ns0:val="center"/>
          </ns0:tcPr>
          <ns0:p ns2:paraId="602EDE9C"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管理员</ns0:t>
            </ns0:r>
          </ns0:p>
        </ns0:tc>
        <ns0:tc>
          <ns0:tcPr>
            <ns0:tcW ns0:w="3022" ns0:type="dxa"/>
            <ns0:vAlign ns0:val="center"/>
          </ns0:tcPr>
          <ns0:p ns2:paraId="011EE832"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创建商品、设置库存、创建秒杀活动、管理员订单查询</ns0:t>
            </ns0:r>
          </ns0:p>
        </ns0:tc>
      </ns0:tr>
    </ns0:tbl>
    <ns0:p ns2:paraId="3AC08097" ns2:textId="77777777" ns0:rsidR="00997984" ns0:rsidRDefault="00997984">
      <ns0:pPr>
        <ns0:spacing ns0:after="60" ns0:line="300" ns0:lineRule="auto"/>
        <ns0:ind ns0:firstLine="420"/>
        <ns0:rPr>
          <ns0:lang ns0:eastAsia="zh-CN"/>
        </ns0:rPr>
      </ns0:pPr>
    </ns0:p>
    <ns0:p ns2:paraId="0611E981"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权限控制应在</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层统一执行，业务服务可根据</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注入的用户上下文进行必要的二次校验。例如，订单详情接口不仅需要用户已登录，还需要确认当前用户只能查看自己的订单；管理员订单接口则必须要求</ns0:t>
      </ns0:r>
      <ns0:r>
        <ns0:rPr>
          <ns0:rFonts ns0:ascii="宋体" ns0:hAnsi="宋体" ns0:eastAsia="宋体" ns0:cs="宋体"/>
          <ns0:sz ns0:val="24"/>
          <ns0:szCs ns0:val="24"/>
          <ns0:color ns0:val="000000"/>
        </ns0:rPr>
        <ns0:t xml:space="preserve"> ADMIN </ns0:t>
      </ns0:r>
      <ns0:r>
        <ns0:rPr>
          <ns0:rFonts ns0:ascii="宋体" ns0:hAnsi="宋体" ns0:eastAsia="宋体" ns0:cs="宋体"/>
          <ns0:sz ns0:val="24"/>
          <ns0:szCs ns0:val="24"/>
          <ns0:color ns0:val="000000"/>
        </ns0:rPr>
        <ns0:t>角色。</ns0:t>
      </ns0:r>
    </ns0:p>
    <ns0:p ns2:paraId="78379DFA" ns2:textId="77777777" ns0:rsidR="00997984" ns0:rsidRDefault="00000000">
      <ns0:pPr>
        <ns0:pStyle ns0:val="31"/>
        <ns0:keepNext/>
        <ns0:widowControl/>
        <ns0:spacing ns0:before="120" ns0:after="120" ns0:line="360" ns0:lineRule="auto"/>
        <ns0:jc ns0:val="left"/>
        <ns0:rPr>
          <ns0:b ns0:val="0"/>
        </ns0:rPr>
      </ns0:pPr>
      <ns0:bookmarkStart ns0:id="54" ns0:name="_Toc21265"/>
      <ns0:bookmarkStart ns0:id="55" ns0:name="_Toc234330916"/>
      <ns0:bookmarkEnd ns0:id="54"/>
      <ns0:r>
        <ns0:rPr>
          <ns0:rFonts ns0:ascii="黑体" ns0:hAnsi="黑体" ns0:eastAsia="黑体" ns0:cs="黑体"/>
          <ns0:sz ns0:val="24"/>
          <ns0:szCs ns0:val="24"/>
          <ns0:color ns0:val="000000"/>
          <ns0:b/>
          <ns0:bCs/>
        </ns0:rPr>
        <ns0:t xml:space="preserve">2.7.6 </ns0:t>
      </ns0:r>
      <ns0:r>
        <ns0:rPr>
          <ns0:rFonts ns0:ascii="黑体" ns0:hAnsi="黑体" ns0:eastAsia="黑体" ns0:cs="黑体"/>
          <ns0:sz ns0:val="24"/>
          <ns0:szCs ns0:val="24"/>
          <ns0:color ns0:val="000000"/>
          <ns0:b/>
          <ns0:bCs/>
        </ns0:rPr>
        <ns0:t>核心接口清单</ns0:t>
      </ns0:r>
      <ns0:bookmarkEnd ns0:id="55"/>
    </ns0:p>
    <ns0:p ns2:paraId="08B46ECB"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本项目核心接口按业务模块划分，如表</ns0:t>
      </ns0:r>
      <ns0:r>
        <ns0:rPr>
          <ns0:rFonts ns0:ascii="宋体" ns0:hAnsi="宋体" ns0:eastAsia="宋体" ns0:cs="宋体"/>
          <ns0:sz ns0:val="24"/>
          <ns0:szCs ns0:val="24"/>
          <ns0:color ns0:val="000000"/>
        </ns0:rPr>
        <ns0:t xml:space="preserve"> 9 </ns0:t>
      </ns0:r>
      <ns0:r>
        <ns0:rPr>
          <ns0:rFonts ns0:ascii="宋体" ns0:hAnsi="宋体" ns0:eastAsia="宋体" ns0:cs="宋体"/>
          <ns0:sz ns0:val="24"/>
          <ns0:szCs ns0:val="24"/>
          <ns0:color ns0:val="000000"/>
        </ns0:rPr>
        <ns0:t>所示。</ns0:t>
      </ns0:r>
    </ns0:p>
    <ns0:p ns2:paraId="0D0B15AD" ns2:textId="77777777" ns0:rsidR="00997984" ns0:rsidRDefault="00000000">
      <ns0:pPr>
        <ns0:pStyle ns0:val="affc"/>
        <ns0:widowControl/>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9 </ns0:t>
      </ns0:r>
      <ns0:r>
        <ns0:rPr>
          <ns0:rFonts ns0:ascii="宋体" ns0:hAnsi="宋体" ns0:eastAsia="宋体" ns0:cs="宋体"/>
          <ns0:sz ns0:val="24"/>
          <ns0:szCs ns0:val="24"/>
          <ns0:color ns0:val="000000"/>
        </ns0:rPr>
        <ns0:t>核心接口清单</ns0:t>
      </ns0:r>
    </ns0:p>
    <ns0:tbl>
      <ns0:tblPr>
        <ns0:tblStyle ns0:val="af1"/>
        <ns0:tblW ns0:w="0" ns0:type="auto"/>
        <ns0:jc ns0:val="center"/>
        <ns0:tblLayout ns0:type="autofit"/>
        <ns0:tblLook ns0:val="04A0" ns0:firstRow="1" ns0:lastRow="0" ns0:firstColumn="1" ns0:lastColumn="0" ns0:noHBand="0" ns0:noVBand="1"/>
      </ns0:tblPr>
      <ns0:tblGrid>
        <ns0:gridCol ns0:w="1329"/>
        <ns0:gridCol ns0:w="3602"/>
        <ns0:gridCol ns0:w="1432"/>
        <ns0:gridCol ns0:w="1654"/>
        <ns0:gridCol ns0:w="1378"/>
      </ns0:tblGrid>
      <ns0:tr ns0:rsidR="00997984" ns2:paraId="4B91FBC2" ns2:textId="77777777">
        <ns0:trPr>
          <ns0:jc ns0:val="center"/>
        </ns0:trPr>
        <ns0:tc>
          <ns0:tcPr>
            <ns0:tcW ns0:w="1813" ns0:type="dxa"/>
            <ns0:shd ns0:val="clear" ns0:color="auto" ns0:fill="D9EAF7"/>
            <ns0:vAlign ns0:val="center"/>
          </ns0:tcPr>
          <ns0:p ns2:paraId="7D4B3C99"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模块</ns0:t>
            </ns0:r>
          </ns0:p>
        </ns0:tc>
        <ns0:tc>
          <ns0:tcPr>
            <ns0:tcW ns0:w="1813" ns0:type="dxa"/>
            <ns0:shd ns0:val="clear" ns0:color="auto" ns0:fill="D9EAF7"/>
            <ns0:vAlign ns0:val="center"/>
          </ns0:tcPr>
          <ns0:p ns2:paraId="4A60C6F9"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接口</ns0:t>
            </ns0:r>
          </ns0:p>
        </ns0:tc>
        <ns0:tc>
          <ns0:tcPr>
            <ns0:tcW ns0:w="1813" ns0:type="dxa"/>
            <ns0:shd ns0:val="clear" ns0:color="auto" ns0:fill="D9EAF7"/>
            <ns0:vAlign ns0:val="center"/>
          </ns0:tcPr>
          <ns0:p ns2:paraId="7DBE0F00"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方法</ns0:t>
            </ns0:r>
          </ns0:p>
        </ns0:tc>
        <ns0:tc>
          <ns0:tcPr>
            <ns0:tcW ns0:w="1813" ns0:type="dxa"/>
            <ns0:shd ns0:val="clear" ns0:color="auto" ns0:fill="D9EAF7"/>
            <ns0:vAlign ns0:val="center"/>
          </ns0:tcPr>
          <ns0:p ns2:paraId="7F527D50"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权限</ns0:t>
            </ns0:r>
          </ns0:p>
        </ns0:tc>
        <ns0:tc>
          <ns0:tcPr>
            <ns0:tcW ns0:w="1813" ns0:type="dxa"/>
            <ns0:shd ns0:val="clear" ns0:color="auto" ns0:fill="D9EAF7"/>
            <ns0:vAlign ns0:val="center"/>
          </ns0:tcPr>
          <ns0:p ns2:paraId="1A9E7242"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说明</ns0:t>
            </ns0:r>
          </ns0:p>
        </ns0:tc>
      </ns0:tr>
      <ns0:tr ns0:rsidR="00997984" ns2:paraId="555E60D5" ns2:textId="77777777">
        <ns0:trPr>
          <ns0:jc ns0:val="center"/>
        </ns0:trPr>
        <ns0:tc>
          <ns0:tcPr>
            <ns0:tcW ns0:w="1813" ns0:type="dxa"/>
            <ns0:vAlign ns0:val="center"/>
          </ns0:tcPr>
          <ns0:p ns2:paraId="3A741AA4"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认证</ns0:t>
            </ns0:r>
          </ns0:p>
        </ns0:tc>
        <ns0:tc>
          <ns0:tcPr>
            <ns0:tcW ns0:w="1813" ns0:type="dxa"/>
            <ns0:vAlign ns0:val="center"/>
          </ns0:tcPr>
          <ns0:p ns2:paraId="132EE544" ns2:textId="77777777" ns0:rsidR="00997984" ns0:rsidRDefault="00000000">
            <ns0:pPr>
              <ns0:spacing ns0:after="0" ns0:line="264" ns0:lineRule="auto"/>
            </ns0:pPr>
            <ns0:r>
              <ns0:rPr>
                <ns0:rFonts ns0:cs="宋体" ns0:ascii="宋体" ns0:hAnsi="宋体" ns0:eastAsia="宋体"/>
                <ns0:sz ns0:val="24"/>
                <ns0:szCs ns0:val="24"/>
                <ns0:color ns0:val="000000"/>
              </ns0:rPr>
              <ns0:t>/api/auth/register</ns0:t>
            </ns0:r>
          </ns0:p>
        </ns0:tc>
        <ns0:tc>
          <ns0:tcPr>
            <ns0:tcW ns0:w="1813" ns0:type="dxa"/>
            <ns0:vAlign ns0:val="center"/>
          </ns0:tcPr>
          <ns0:p ns2:paraId="091E1376"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POST</ns0:t>
            </ns0:r>
          </ns0:p>
        </ns0:tc>
        <ns0:tc>
          <ns0:tcPr>
            <ns0:tcW ns0:w="1813" ns0:type="dxa"/>
            <ns0:vAlign ns0:val="center"/>
          </ns0:tcPr>
          <ns0:p ns2:paraId="61DD3A5B"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PUBLIC</ns0:t>
            </ns0:r>
          </ns0:p>
        </ns0:tc>
        <ns0:tc>
          <ns0:tcPr>
            <ns0:tcW ns0:w="1813" ns0:type="dxa"/>
            <ns0:vAlign ns0:val="center"/>
          </ns0:tcPr>
          <ns0:p ns2:paraId="7F14A081"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用户注册</ns0:t>
            </ns0:r>
          </ns0:p>
        </ns0:tc>
      </ns0:tr>
      <ns0:tr ns0:rsidR="00997984" ns2:paraId="05C94A01" ns2:textId="77777777">
        <ns0:trPr>
          <ns0:jc ns0:val="center"/>
        </ns0:trPr>
        <ns0:tc>
          <ns0:tcPr>
            <ns0:tcW ns0:w="1813" ns0:type="dxa"/>
            <ns0:vAlign ns0:val="center"/>
          </ns0:tcPr>
          <ns0:p ns2:paraId="20B5C1D8"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认证</ns0:t>
            </ns0:r>
          </ns0:p>
        </ns0:tc>
        <ns0:tc>
          <ns0:tcPr>
            <ns0:tcW ns0:w="1813" ns0:type="dxa"/>
            <ns0:vAlign ns0:val="center"/>
          </ns0:tcPr>
          <ns0:p ns2:paraId="77DA359C" ns2:textId="77777777" ns0:rsidR="00997984" ns0:rsidRDefault="00000000">
            <ns0:pPr>
              <ns0:spacing ns0:after="0" ns0:line="264" ns0:lineRule="auto"/>
            </ns0:pPr>
            <ns0:r>
              <ns0:rPr>
                <ns0:rFonts ns0:cs="宋体" ns0:ascii="宋体" ns0:hAnsi="宋体" ns0:eastAsia="宋体"/>
                <ns0:sz ns0:val="24"/>
                <ns0:szCs ns0:val="24"/>
                <ns0:color ns0:val="000000"/>
              </ns0:rPr>
              <ns0:t>/api/auth/login</ns0:t>
            </ns0:r>
          </ns0:p>
        </ns0:tc>
        <ns0:tc>
          <ns0:tcPr>
            <ns0:tcW ns0:w="1813" ns0:type="dxa"/>
            <ns0:vAlign ns0:val="center"/>
          </ns0:tcPr>
          <ns0:p ns2:paraId="0947A014"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POST</ns0:t>
            </ns0:r>
          </ns0:p>
        </ns0:tc>
        <ns0:tc>
          <ns0:tcPr>
            <ns0:tcW ns0:w="1813" ns0:type="dxa"/>
            <ns0:vAlign ns0:val="center"/>
          </ns0:tcPr>
          <ns0:p ns2:paraId="1BD4E33A"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PUBLIC</ns0:t>
            </ns0:r>
          </ns0:p>
        </ns0:tc>
        <ns0:tc>
          <ns0:tcPr>
            <ns0:tcW ns0:w="1813" ns0:type="dxa"/>
            <ns0:vAlign ns0:val="center"/>
          </ns0:tcPr>
          <ns0:p ns2:paraId="511DF83E"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普通用户登录</ns0:t>
            </ns0:r>
          </ns0:p>
        </ns0:tc>
      </ns0:tr>
      <ns0:tr ns0:rsidR="00997984" ns2:paraId="36971971" ns2:textId="77777777">
        <ns0:trPr>
          <ns0:jc ns0:val="center"/>
        </ns0:trPr>
        <ns0:tc>
          <ns0:tcPr>
            <ns0:tcW ns0:w="1813" ns0:type="dxa"/>
            <ns0:vAlign ns0:val="center"/>
          </ns0:tcPr>
          <ns0:p ns2:paraId="1628B5EC"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认证</ns0:t>
            </ns0:r>
          </ns0:p>
        </ns0:tc>
        <ns0:tc>
          <ns0:tcPr>
            <ns0:tcW ns0:w="1813" ns0:type="dxa"/>
            <ns0:vAlign ns0:val="center"/>
          </ns0:tcPr>
          <ns0:p ns2:paraId="32D7E2FF" ns2:textId="77777777" ns0:rsidR="00997984" ns0:rsidRDefault="00000000">
            <ns0:pPr>
              <ns0:spacing ns0:after="0" ns0:line="264" ns0:lineRule="auto"/>
            </ns0:pPr>
            <ns0:r>
              <ns0:rPr>
                <ns0:rFonts ns0:cs="宋体" ns0:ascii="宋体" ns0:hAnsi="宋体" ns0:eastAsia="宋体"/>
                <ns0:sz ns0:val="24"/>
                <ns0:szCs ns0:val="24"/>
                <ns0:color ns0:val="000000"/>
              </ns0:rPr>
              <ns0:t>/api/auth/admin/login</ns0:t>
            </ns0:r>
          </ns0:p>
        </ns0:tc>
        <ns0:tc>
          <ns0:tcPr>
            <ns0:tcW ns0:w="1813" ns0:type="dxa"/>
            <ns0:vAlign ns0:val="center"/>
          </ns0:tcPr>
          <ns0:p ns2:paraId="1F2C1653"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POST</ns0:t>
            </ns0:r>
          </ns0:p>
        </ns0:tc>
        <ns0:tc>
          <ns0:tcPr>
            <ns0:tcW ns0:w="1813" ns0:type="dxa"/>
            <ns0:vAlign ns0:val="center"/>
          </ns0:tcPr>
          <ns0:p ns2:paraId="79611EC7"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PUBLIC</ns0:t>
            </ns0:r>
          </ns0:p>
        </ns0:tc>
        <ns0:tc>
          <ns0:tcPr>
            <ns0:tcW ns0:w="1813" ns0:type="dxa"/>
            <ns0:vAlign ns0:val="center"/>
          </ns0:tcPr>
          <ns0:p ns2:paraId="1DE6B414"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管理员登录</ns0:t>
            </ns0:r>
          </ns0:p>
        </ns0:tc>
      </ns0:tr>
      <ns0:tr ns0:rsidR="00997984" ns2:paraId="4AAFA683" ns2:textId="77777777">
        <ns0:trPr>
          <ns0:jc ns0:val="center"/>
        </ns0:trPr>
        <ns0:tc>
          <ns0:tcPr>
            <ns0:tcW ns0:w="1813" ns0:type="dxa"/>
            <ns0:vAlign ns0:val="center"/>
          </ns0:tcPr>
          <ns0:p ns2:paraId="5DB7C40A"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用户</ns0:t>
            </ns0:r>
          </ns0:p>
        </ns0:tc>
        <ns0:tc>
          <ns0:tcPr>
            <ns0:tcW ns0:w="1813" ns0:type="dxa"/>
            <ns0:vAlign ns0:val="center"/>
          </ns0:tcPr>
          <ns0:p ns2:paraId="6DE8921D" ns2:textId="77777777" ns0:rsidR="00997984" ns0:rsidRDefault="00000000">
            <ns0:pPr>
              <ns0:spacing ns0:after="0" ns0:line="264" ns0:lineRule="auto"/>
            </ns0:pPr>
            <ns0:r>
              <ns0:rPr>
                <ns0:rFonts ns0:cs="宋体" ns0:ascii="宋体" ns0:hAnsi="宋体" ns0:eastAsia="宋体"/>
                <ns0:sz ns0:val="24"/>
                <ns0:szCs ns0:val="24"/>
                <ns0:color ns0:val="000000"/>
              </ns0:rPr>
              <ns0:t>/api/users/me</ns0:t>
            </ns0:r>
          </ns0:p>
        </ns0:tc>
        <ns0:tc>
          <ns0:tcPr>
            <ns0:tcW ns0:w="1813" ns0:type="dxa"/>
            <ns0:vAlign ns0:val="center"/>
          </ns0:tcPr>
          <ns0:p ns2:paraId="0E3A649D"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GET</ns0:t>
            </ns0:r>
          </ns0:p>
        </ns0:tc>
        <ns0:tc>
          <ns0:tcPr>
            <ns0:tcW ns0:w="1813" ns0:type="dxa"/>
            <ns0:vAlign ns0:val="center"/>
          </ns0:tcPr>
          <ns0:p ns2:paraId="71329B19" ns2:textId="77777777" ns0:rsidR="00997984" ns0:rsidRDefault="00000000">
            <ns0:pPr>
              <ns0:spacing ns0:after="0" ns0:line="264" ns0:lineRule="auto"/>
            </ns0:pPr>
            <ns0:r>
              <ns0:rPr>
                <ns0:rFonts ns0:cs="宋体" ns0:ascii="宋体" ns0:hAnsi="宋体" ns0:eastAsia="宋体"/>
                <ns0:sz ns0:val="24"/>
                <ns0:szCs ns0:val="24"/>
                <ns0:color ns0:val="000000"/>
              </ns0:rPr>
              <ns0:t>CUSTOMER / ADMIN</ns0:t>
            </ns0:r>
          </ns0:p>
        </ns0:tc>
        <ns0:tc>
          <ns0:tcPr>
            <ns0:tcW ns0:w="1813" ns0:type="dxa"/>
            <ns0:vAlign ns0:val="center"/>
          </ns0:tcPr>
          <ns0:p ns2:paraId="3D74F389"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查询当前用户信息</ns0:t>
            </ns0:r>
          </ns0:p>
        </ns0:tc>
      </ns0:tr>
      <ns0:tr ns0:rsidR="00997984" ns2:paraId="22C31B07" ns2:textId="77777777">
        <ns0:trPr>
          <ns0:jc ns0:val="center"/>
        </ns0:trPr>
        <ns0:tc>
          <ns0:tcPr>
            <ns0:tcW ns0:w="1813" ns0:type="dxa"/>
            <ns0:vAlign ns0:val="center"/>
          </ns0:tcPr>
          <ns0:p ns2:paraId="4F93BDF7"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用户</ns0:t>
            </ns0:r>
          </ns0:p>
        </ns0:tc>
        <ns0:tc>
          <ns0:tcPr>
            <ns0:tcW ns0:w="1813" ns0:type="dxa"/>
            <ns0:vAlign ns0:val="center"/>
          </ns0:tcPr>
          <ns0:p ns2:paraId="71EB866B" ns2:textId="77777777" ns0:rsidR="00997984" ns0:rsidRDefault="00000000">
            <ns0:pPr>
              <ns0:spacing ns0:after="0" ns0:line="264" ns0:lineRule="auto"/>
            </ns0:pPr>
            <ns0:r>
              <ns0:rPr>
                <ns0:rFonts ns0:cs="宋体" ns0:ascii="宋体" ns0:hAnsi="宋体" ns0:eastAsia="宋体"/>
                <ns0:sz ns0:val="24"/>
                <ns0:szCs ns0:val="24"/>
                <ns0:color ns0:val="000000"/>
              </ns0:rPr>
              <ns0:t>/api/auth/logout</ns0:t>
            </ns0:r>
          </ns0:p>
        </ns0:tc>
        <ns0:tc>
          <ns0:tcPr>
            <ns0:tcW ns0:w="1813" ns0:type="dxa"/>
            <ns0:vAlign ns0:val="center"/>
          </ns0:tcPr>
          <ns0:p ns2:paraId="7390A0F7"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POST</ns0:t>
            </ns0:r>
          </ns0:p>
        </ns0:tc>
        <ns0:tc>
          <ns0:tcPr>
            <ns0:tcW ns0:w="1813" ns0:type="dxa"/>
            <ns0:vAlign ns0:val="center"/>
          </ns0:tcPr>
          <ns0:p ns2:paraId="0E7C2BBB" ns2:textId="77777777" ns0:rsidR="00997984" ns0:rsidRDefault="00000000">
            <ns0:pPr>
              <ns0:spacing ns0:after="0" ns0:line="264" ns0:lineRule="auto"/>
            </ns0:pPr>
            <ns0:r>
              <ns0:rPr>
                <ns0:rFonts ns0:cs="宋体" ns0:ascii="宋体" ns0:hAnsi="宋体" ns0:eastAsia="宋体"/>
                <ns0:sz ns0:val="24"/>
                <ns0:szCs ns0:val="24"/>
                <ns0:color ns0:val="000000"/>
              </ns0:rPr>
              <ns0:t>CUSTOMER / ADMIN</ns0:t>
            </ns0:r>
          </ns0:p>
        </ns0:tc>
        <ns0:tc>
          <ns0:tcPr>
            <ns0:tcW ns0:w="1813" ns0:type="dxa"/>
            <ns0:vAlign ns0:val="center"/>
          </ns0:tcPr>
          <ns0:p ns2:paraId="4CA64C1F"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用户注销</ns0:t>
            </ns0:r>
          </ns0:p>
        </ns0:tc>
      </ns0:tr>
      <ns0:tr ns0:rsidR="00997984" ns2:paraId="569C5764" ns2:textId="77777777">
        <ns0:trPr>
          <ns0:jc ns0:val="center"/>
        </ns0:trPr>
        <ns0:tc>
          <ns0:tcPr>
            <ns0:tcW ns0:w="1813" ns0:type="dxa"/>
            <ns0:vAlign ns0:val="center"/>
          </ns0:tcPr>
          <ns0:p ns2:paraId="31F0A63F"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商品</ns0:t>
            </ns0:r>
          </ns0:p>
        </ns0:tc>
        <ns0:tc>
          <ns0:tcPr>
            <ns0:tcW ns0:w="1813" ns0:type="dxa"/>
            <ns0:vAlign ns0:val="center"/>
          </ns0:tcPr>
          <ns0:p ns2:paraId="78269C65" ns2:textId="77777777" ns0:rsidR="00997984" ns0:rsidRDefault="00000000">
            <ns0:pPr>
              <ns0:spacing ns0:after="0" ns0:line="264" ns0:lineRule="auto"/>
            </ns0:pPr>
            <ns0:r>
              <ns0:rPr>
                <ns0:rFonts ns0:cs="宋体" ns0:ascii="宋体" ns0:hAnsi="宋体" ns0:eastAsia="宋体"/>
                <ns0:sz ns0:val="24"/>
                <ns0:szCs ns0:val="24"/>
                <ns0:color ns0:val="000000"/>
              </ns0:rPr>
              <ns0:t>/api/products</ns0:t>
            </ns0:r>
          </ns0:p>
        </ns0:tc>
        <ns0:tc>
          <ns0:tcPr>
            <ns0:tcW ns0:w="1813" ns0:type="dxa"/>
            <ns0:vAlign ns0:val="center"/>
          </ns0:tcPr>
          <ns0:p ns2:paraId="7C4AC2E7"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POST</ns0:t>
            </ns0:r>
          </ns0:p>
        </ns0:tc>
        <ns0:tc>
          <ns0:tcPr>
            <ns0:tcW ns0:w="1813" ns0:type="dxa"/>
            <ns0:vAlign ns0:val="center"/>
          </ns0:tcPr>
          <ns0:p ns2:paraId="5B240DA1"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ADMIN</ns0:t>
            </ns0:r>
          </ns0:p>
        </ns0:tc>
        <ns0:tc>
          <ns0:tcPr>
            <ns0:tcW ns0:w="1813" ns0:type="dxa"/>
            <ns0:vAlign ns0:val="center"/>
          </ns0:tcPr>
          <ns0:p ns2:paraId="112BC11E"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创建商品</ns0:t>
            </ns0:r>
          </ns0:p>
        </ns0:tc>
      </ns0:tr>
      <ns0:tr ns0:rsidR="00997984" ns2:paraId="3E6A62E9" ns2:textId="77777777">
        <ns0:trPr>
          <ns0:jc ns0:val="center"/>
        </ns0:trPr>
        <ns0:tc>
          <ns0:tcPr>
            <ns0:tcW ns0:w="1813" ns0:type="dxa"/>
            <ns0:vAlign ns0:val="center"/>
          </ns0:tcPr>
          <ns0:p ns2:paraId="46D179B5"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商品</ns0:t>
            </ns0:r>
          </ns0:p>
        </ns0:tc>
        <ns0:tc>
          <ns0:tcPr>
            <ns0:tcW ns0:w="1813" ns0:type="dxa"/>
            <ns0:vAlign ns0:val="center"/>
          </ns0:tcPr>
          <ns0:p ns2:paraId="6D37018C" ns2:textId="77777777" ns0:rsidR="00997984" ns0:rsidRDefault="00000000">
            <ns0:pPr>
              <ns0:spacing ns0:after="0" ns0:line="264" ns0:lineRule="auto"/>
            </ns0:pPr>
            <ns0:r>
              <ns0:rPr>
                <ns0:rFonts ns0:cs="宋体" ns0:ascii="宋体" ns0:hAnsi="宋体" ns0:eastAsia="宋体"/>
                <ns0:sz ns0:val="24"/>
                <ns0:szCs ns0:val="24"/>
                <ns0:color ns0:val="000000"/>
              </ns0:rPr>
              <ns0:t>/api/products</ns0:t>
            </ns0:r>
          </ns0:p>
        </ns0:tc>
        <ns0:tc>
          <ns0:tcPr>
            <ns0:tcW ns0:w="1813" ns0:type="dxa"/>
            <ns0:vAlign ns0:val="center"/>
          </ns0:tcPr>
          <ns0:p ns2:paraId="72434E2B"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GET</ns0:t>
            </ns0:r>
          </ns0:p>
        </ns0:tc>
        <ns0:tc>
          <ns0:tcPr>
            <ns0:tcW ns0:w="1813" ns0:type="dxa"/>
            <ns0:vAlign ns0:val="center"/>
          </ns0:tcPr>
          <ns0:p ns2:paraId="1B1AC0A2"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PUBLIC</ns0:t>
            </ns0:r>
          </ns0:p>
        </ns0:tc>
        <ns0:tc>
          <ns0:tcPr>
            <ns0:tcW ns0:w="1813" ns0:type="dxa"/>
            <ns0:vAlign ns0:val="center"/>
          </ns0:tcPr>
          <ns0:p ns2:paraId="6C5CC7D0"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商品分页查询</ns0:t>
            </ns0:r>
          </ns0:p>
        </ns0:tc>
      </ns0:tr>
      <ns0:tr ns0:rsidR="00997984" ns2:paraId="50DD7E44" ns2:textId="77777777">
        <ns0:trPr>
          <ns0:jc ns0:val="center"/>
        </ns0:trPr>
        <ns0:tc>
          <ns0:tcPr>
            <ns0:tcW ns0:w="1813" ns0:type="dxa"/>
            <ns0:vAlign ns0:val="center"/>
          </ns0:tcPr>
          <ns0:p ns2:paraId="1261514D"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商品</ns0:t>
            </ns0:r>
          </ns0:p>
        </ns0:tc>
        <ns0:tc>
          <ns0:tcPr>
            <ns0:tcW ns0:w="1813" ns0:type="dxa"/>
            <ns0:vAlign ns0:val="center"/>
          </ns0:tcPr>
          <ns0:p ns2:paraId="3A78A37B" ns2:textId="77777777" ns0:rsidR="00997984" ns0:rsidRDefault="00000000">
            <ns0:pPr>
              <ns0:spacing ns0:after="0" ns0:line="264" ns0:lineRule="auto"/>
            </ns0:pPr>
            <ns0:r>
              <ns0:rPr>
                <ns0:rFonts ns0:cs="宋体" ns0:ascii="宋体" ns0:hAnsi="宋体" ns0:eastAsia="宋体"/>
                <ns0:sz ns0:val="24"/>
                <ns0:szCs ns0:val="24"/>
                <ns0:color ns0:val="000000"/>
              </ns0:rPr>
              <ns0:t>/api/products/{productId}</ns0:t>
            </ns0:r>
          </ns0:p>
        </ns0:tc>
        <ns0:tc>
          <ns0:tcPr>
            <ns0:tcW ns0:w="1813" ns0:type="dxa"/>
            <ns0:vAlign ns0:val="center"/>
          </ns0:tcPr>
          <ns0:p ns2:paraId="41247B7A"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GET</ns0:t>
            </ns0:r>
          </ns0:p>
        </ns0:tc>
        <ns0:tc>
          <ns0:tcPr>
            <ns0:tcW ns0:w="1813" ns0:type="dxa"/>
            <ns0:vAlign ns0:val="center"/>
          </ns0:tcPr>
          <ns0:p ns2:paraId="2FA1D056"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PUBLIC</ns0:t>
            </ns0:r>
          </ns0:p>
        </ns0:tc>
        <ns0:tc>
          <ns0:tcPr>
            <ns0:tcW ns0:w="1813" ns0:type="dxa"/>
            <ns0:vAlign ns0:val="center"/>
          </ns0:tcPr>
          <ns0:p ns2:paraId="6DC244FD"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商品详情</ns0:t>
            </ns0:r>
          </ns0:p>
        </ns0:tc>
      </ns0:tr>
      <ns0:tr ns0:rsidR="00997984" ns2:paraId="1E598D40" ns2:textId="77777777">
        <ns0:trPr>
          <ns0:jc ns0:val="center"/>
        </ns0:trPr>
        <ns0:tc>
          <ns0:tcPr>
            <ns0:tcW ns0:w="1813" ns0:type="dxa"/>
            <ns0:vAlign ns0:val="center"/>
          </ns0:tcPr>
          <ns0:p ns2:paraId="5C41E752"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商品</ns0:t>
            </ns0:r>
          </ns0:p>
        </ns0:tc>
        <ns0:tc>
          <ns0:tcPr>
            <ns0:tcW ns0:w="1813" ns0:type="dxa"/>
            <ns0:vAlign ns0:val="center"/>
          </ns0:tcPr>
          <ns0:p ns2:paraId="67540EDA" ns2:textId="77777777" ns0:rsidR="00997984" ns0:rsidRDefault="00000000">
            <ns0:pPr>
              <ns0:spacing ns0:after="0" ns0:line="264" ns0:lineRule="auto"/>
            </ns0:pPr>
            <ns0:r>
              <ns0:rPr>
                <ns0:rFonts ns0:cs="宋体" ns0:ascii="宋体" ns0:hAnsi="宋体" ns0:eastAsia="宋体"/>
                <ns0:sz ns0:val="24"/>
                <ns0:szCs ns0:val="24"/>
                <ns0:color ns0:val="000000"/>
              </ns0:rPr>
              <ns0:t>/api/products/{productId}/stock</ns0:t>
            </ns0:r>
          </ns0:p>
        </ns0:tc>
        <ns0:tc>
          <ns0:tcPr>
            <ns0:tcW ns0:w="1813" ns0:type="dxa"/>
            <ns0:vAlign ns0:val="center"/>
          </ns0:tcPr>
          <ns0:p ns2:paraId="1ECAA7C6"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PUT</ns0:t>
            </ns0:r>
          </ns0:p>
        </ns0:tc>
        <ns0:tc>
          <ns0:tcPr>
            <ns0:tcW ns0:w="1813" ns0:type="dxa"/>
            <ns0:vAlign ns0:val="center"/>
          </ns0:tcPr>
          <ns0:p ns2:paraId="5F9323F4"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ADMIN</ns0:t>
            </ns0:r>
          </ns0:p>
        </ns0:tc>
        <ns0:tc>
          <ns0:tcPr>
            <ns0:tcW ns0:w="1813" ns0:type="dxa"/>
            <ns0:vAlign ns0:val="center"/>
          </ns0:tcPr>
          <ns0:p ns2:paraId="2AD73D5B"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设置库存</ns0:t>
            </ns0:r>
          </ns0:p>
        </ns0:tc>
      </ns0:tr>
      <ns0:tr ns0:rsidR="00997984" ns2:paraId="443228E4" ns2:textId="77777777">
        <ns0:trPr>
          <ns0:jc ns0:val="center"/>
        </ns0:trPr>
        <ns0:tc>
          <ns0:tcPr>
            <ns0:tcW ns0:w="1813" ns0:type="dxa"/>
            <ns0:vAlign ns0:val="center"/>
          </ns0:tcPr>
          <ns0:p ns2:paraId="6C8C84C6"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秒杀</ns0:t>
            </ns0:r>
          </ns0:p>
        </ns0:tc>
        <ns0:tc>
          <ns0:tcPr>
            <ns0:tcW ns0:w="1813" ns0:type="dxa"/>
            <ns0:vAlign ns0:val="center"/>
          </ns0:tcPr>
          <ns0:p ns2:paraId="65CE866E" ns2:textId="77777777" ns0:rsidR="00997984" ns0:rsidRDefault="00000000">
            <ns0:pPr>
              <ns0:spacing ns0:after="0" ns0:line="264" ns0:lineRule="auto"/>
            </ns0:pPr>
            <ns0:r>
              <ns0:rPr>
                <ns0:rFonts ns0:cs="宋体" ns0:ascii="宋体" ns0:hAnsi="宋体" ns0:eastAsia="宋体"/>
                <ns0:sz ns0:val="24"/>
                <ns0:szCs ns0:val="24"/>
                <ns0:color ns0:val="000000"/>
              </ns0:rPr>
              <ns0:t>/api/seckill/activities</ns0:t>
            </ns0:r>
          </ns0:p>
        </ns0:tc>
        <ns0:tc>
          <ns0:tcPr>
            <ns0:tcW ns0:w="1813" ns0:type="dxa"/>
            <ns0:vAlign ns0:val="center"/>
          </ns0:tcPr>
          <ns0:p ns2:paraId="3F081662"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POST</ns0:t>
            </ns0:r>
          </ns0:p>
        </ns0:tc>
        <ns0:tc>
          <ns0:tcPr>
            <ns0:tcW ns0:w="1813" ns0:type="dxa"/>
            <ns0:vAlign ns0:val="center"/>
          </ns0:tcPr>
          <ns0:p ns2:paraId="344F8113"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ADMIN</ns0:t>
            </ns0:r>
          </ns0:p>
        </ns0:tc>
        <ns0:tc>
          <ns0:tcPr>
            <ns0:tcW ns0:w="1813" ns0:type="dxa"/>
            <ns0:vAlign ns0:val="center"/>
          </ns0:tcPr>
          <ns0:p ns2:paraId="691776B7"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创建秒杀活动</ns0:t>
            </ns0:r>
          </ns0:p>
        </ns0:tc>
      </ns0:tr>
      <ns0:tr ns0:rsidR="00997984" ns2:paraId="1CC6FDC1" ns2:textId="77777777">
        <ns0:trPr>
          <ns0:jc ns0:val="center"/>
        </ns0:trPr>
        <ns0:tc>
          <ns0:tcPr>
            <ns0:tcW ns0:w="1813" ns0:type="dxa"/>
            <ns0:vAlign ns0:val="center"/>
          </ns0:tcPr>
          <ns0:p ns2:paraId="53578792"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秒杀</ns0:t>
            </ns0:r>
          </ns0:p>
        </ns0:tc>
        <ns0:tc>
          <ns0:tcPr>
            <ns0:tcW ns0:w="1813" ns0:type="dxa"/>
            <ns0:vAlign ns0:val="center"/>
          </ns0:tcPr>
          <ns0:p ns2:paraId="5FF8D696" ns2:textId="77777777" ns0:rsidR="00997984" ns0:rsidRDefault="00000000">
            <ns0:pPr>
              <ns0:spacing ns0:after="0" ns0:line="264" ns0:lineRule="auto"/>
            </ns0:pPr>
            <ns0:r>
              <ns0:rPr>
                <ns0:rFonts ns0:cs="宋体" ns0:ascii="宋体" ns0:hAnsi="宋体" ns0:eastAsia="宋体"/>
                <ns0:sz ns0:val="24"/>
                <ns0:szCs ns0:val="24"/>
                <ns0:color ns0:val="000000"/>
              </ns0:rPr>
              <ns0:t>/api/seckill/activities/{activityId}</ns0:t>
            </ns0:r>
          </ns0:p>
        </ns0:tc>
        <ns0:tc>
          <ns0:tcPr>
            <ns0:tcW ns0:w="1813" ns0:type="dxa"/>
            <ns0:vAlign ns0:val="center"/>
          </ns0:tcPr>
          <ns0:p ns2:paraId="684D1D91"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GET</ns0:t>
            </ns0:r>
          </ns0:p>
        </ns0:tc>
        <ns0:tc>
          <ns0:tcPr>
            <ns0:tcW ns0:w="1813" ns0:type="dxa"/>
            <ns0:vAlign ns0:val="center"/>
          </ns0:tcPr>
          <ns0:p ns2:paraId="71744526"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PUBLIC</ns0:t>
            </ns0:r>
          </ns0:p>
        </ns0:tc>
        <ns0:tc>
          <ns0:tcPr>
            <ns0:tcW ns0:w="1813" ns0:type="dxa"/>
            <ns0:vAlign ns0:val="center"/>
          </ns0:tcPr>
          <ns0:p ns2:paraId="148DBE37"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秒杀活动详情</ns0:t>
            </ns0:r>
          </ns0:p>
        </ns0:tc>
      </ns0:tr>
      <ns0:tr ns0:rsidR="00997984" ns2:paraId="52E84FCB" ns2:textId="77777777">
        <ns0:trPr>
          <ns0:jc ns0:val="center"/>
        </ns0:trPr>
        <ns0:tc>
          <ns0:tcPr>
            <ns0:tcW ns0:w="1813" ns0:type="dxa"/>
            <ns0:vAlign ns0:val="center"/>
          </ns0:tcPr>
          <ns0:p ns2:paraId="19018A51"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秒杀</ns0:t>
            </ns0:r>
          </ns0:p>
        </ns0:tc>
        <ns0:tc>
          <ns0:tcPr>
            <ns0:tcW ns0:w="1813" ns0:type="dxa"/>
            <ns0:vAlign ns0:val="center"/>
          </ns0:tcPr>
          <ns0:p ns2:paraId="6B23F78D" ns2:textId="77777777" ns0:rsidR="00997984" ns0:rsidRDefault="00000000">
            <ns0:pPr>
              <ns0:spacing ns0:after="0" ns0:line="264" ns0:lineRule="auto"/>
            </ns0:pPr>
            <ns0:r>
              <ns0:rPr>
                <ns0:rFonts ns0:cs="宋体" ns0:ascii="宋体" ns0:hAnsi="宋体" ns0:eastAsia="宋体"/>
                <ns0:sz ns0:val="24"/>
                <ns0:szCs ns0:val="24"/>
                <ns0:color ns0:val="000000"/>
              </ns0:rPr>
              <ns0:t>/api/seckill/activities/{activityId}/orders</ns0:t>
            </ns0:r>
          </ns0:p>
        </ns0:tc>
        <ns0:tc>
          <ns0:tcPr>
            <ns0:tcW ns0:w="1813" ns0:type="dxa"/>
            <ns0:vAlign ns0:val="center"/>
          </ns0:tcPr>
          <ns0:p ns2:paraId="5DDCC9EB"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POST</ns0:t>
            </ns0:r>
          </ns0:p>
        </ns0:tc>
        <ns0:tc>
          <ns0:tcPr>
            <ns0:tcW ns0:w="1813" ns0:type="dxa"/>
            <ns0:vAlign ns0:val="center"/>
          </ns0:tcPr>
          <ns0:p ns2:paraId="7A3B1336"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CUSTOMER</ns0:t>
            </ns0:r>
          </ns0:p>
        </ns0:tc>
        <ns0:tc>
          <ns0:tcPr>
            <ns0:tcW ns0:w="1813" ns0:type="dxa"/>
            <ns0:vAlign ns0:val="center"/>
          </ns0:tcPr>
          <ns0:p ns2:paraId="475CEC76"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发起秒杀</ns0:t>
            </ns0:r>
          </ns0:p>
        </ns0:tc>
      </ns0:tr>
      <ns0:tr ns0:rsidR="00997984" ns2:paraId="125FC4A8" ns2:textId="77777777">
        <ns0:trPr>
          <ns0:jc ns0:val="center"/>
        </ns0:trPr>
        <ns0:tc>
          <ns0:tcPr>
            <ns0:tcW ns0:w="1813" ns0:type="dxa"/>
            <ns0:vAlign ns0:val="center"/>
          </ns0:tcPr>
          <ns0:p ns2:paraId="354A1249"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秒杀</ns0:t>
            </ns0:r>
          </ns0:p>
        </ns0:tc>
        <ns0:tc>
          <ns0:tcPr>
            <ns0:tcW ns0:w="1813" ns0:type="dxa"/>
            <ns0:vAlign ns0:val="center"/>
          </ns0:tcPr>
          <ns0:p ns2:paraId="75AC57CD" ns2:textId="77777777" ns0:rsidR="00997984" ns0:rsidRDefault="00000000">
            <ns0:pPr>
              <ns0:spacing ns0:after="0" ns0:line="264" ns0:lineRule="auto"/>
            </ns0:pPr>
            <ns0:r>
              <ns0:rPr>
                <ns0:rFonts ns0:cs="宋体" ns0:ascii="宋体" ns0:hAnsi="宋体" ns0:eastAsia="宋体"/>
                <ns0:sz ns0:val="24"/>
                <ns0:szCs ns0:val="24"/>
                <ns0:color ns0:val="000000"/>
              </ns0:rPr>
              <ns0:t>/api/seckill/activities/{activityId}/result</ns0:t>
            </ns0:r>
          </ns0:p>
        </ns0:tc>
        <ns0:tc>
          <ns0:tcPr>
            <ns0:tcW ns0:w="1813" ns0:type="dxa"/>
            <ns0:vAlign ns0:val="center"/>
          </ns0:tcPr>
          <ns0:p ns2:paraId="6FB15924"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GET</ns0:t>
            </ns0:r>
          </ns0:p>
        </ns0:tc>
        <ns0:tc>
          <ns0:tcPr>
            <ns0:tcW ns0:w="1813" ns0:type="dxa"/>
            <ns0:vAlign ns0:val="center"/>
          </ns0:tcPr>
          <ns0:p ns2:paraId="01B5BC15"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CUSTOMER</ns0:t>
            </ns0:r>
          </ns0:p>
        </ns0:tc>
        <ns0:tc>
          <ns0:tcPr>
            <ns0:tcW ns0:w="1813" ns0:type="dxa"/>
            <ns0:vAlign ns0:val="center"/>
          </ns0:tcPr>
          <ns0:p ns2:paraId="33FD2ACD"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查询秒杀结果</ns0:t>
            </ns0:r>
          </ns0:p>
        </ns0:tc>
      </ns0:tr>
      <ns0:tr ns0:rsidR="00997984" ns2:paraId="2983DA4C" ns2:textId="77777777">
        <ns0:trPr>
          <ns0:jc ns0:val="center"/>
        </ns0:trPr>
        <ns0:tc>
          <ns0:tcPr>
            <ns0:tcW ns0:w="1813" ns0:type="dxa"/>
            <ns0:vAlign ns0:val="center"/>
          </ns0:tcPr>
          <ns0:p ns2:paraId="7F0824C3"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订单</ns0:t>
            </ns0:r>
          </ns0:p>
        </ns0:tc>
        <ns0:tc>
          <ns0:tcPr>
            <ns0:tcW ns0:w="1813" ns0:type="dxa"/>
            <ns0:vAlign ns0:val="center"/>
          </ns0:tcPr>
          <ns0:p ns2:paraId="767754D5"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/api/orders</ns0:t>
            </ns0:r>
          </ns0:p>
        </ns0:tc>
        <ns0:tc>
          <ns0:tcPr>
            <ns0:tcW ns0:w="1813" ns0:type="dxa"/>
            <ns0:vAlign ns0:val="center"/>
          </ns0:tcPr>
          <ns0:p ns2:paraId="5AFE634B"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GET</ns0:t>
            </ns0:r>
          </ns0:p>
        </ns0:tc>
        <ns0:tc>
          <ns0:tcPr>
            <ns0:tcW ns0:w="1813" ns0:type="dxa"/>
            <ns0:vAlign ns0:val="center"/>
          </ns0:tcPr>
          <ns0:p ns2:paraId="6C340E15"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CUSTOMER</ns0:t>
            </ns0:r>
          </ns0:p>
        </ns0:tc>
        <ns0:tc>
          <ns0:tcPr>
            <ns0:tcW ns0:w="1813" ns0:type="dxa"/>
            <ns0:vAlign ns0:val="center"/>
          </ns0:tcPr>
          <ns0:p ns2:paraId="240D33AB"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查询个人订单</ns0:t>
            </ns0:r>
          </ns0:p>
        </ns0:tc>
      </ns0:tr>
      <ns0:tr ns0:rsidR="00997984" ns2:paraId="6C7C9083" ns2:textId="77777777">
        <ns0:trPr>
          <ns0:jc ns0:val="center"/>
        </ns0:trPr>
        <ns0:tc>
          <ns0:tcPr>
            <ns0:tcW ns0:w="1813" ns0:type="dxa"/>
            <ns0:vAlign ns0:val="center"/>
          </ns0:tcPr>
          <ns0:p ns2:paraId="425A71C5"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订单</ns0:t>
            </ns0:r>
          </ns0:p>
        </ns0:tc>
        <ns0:tc>
          <ns0:tcPr>
            <ns0:tcW ns0:w="1813" ns0:type="dxa"/>
            <ns0:vAlign ns0:val="center"/>
          </ns0:tcPr>
          <ns0:p ns2:paraId="22CB7C71" ns2:textId="77777777" ns0:rsidR="00997984" ns0:rsidRDefault="00000000">
            <ns0:pPr>
              <ns0:spacing ns0:after="0" ns0:line="264" ns0:lineRule="auto"/>
            </ns0:pPr>
            <ns0:r>
              <ns0:rPr>
                <ns0:rFonts ns0:cs="宋体" ns0:ascii="宋体" ns0:hAnsi="宋体" ns0:eastAsia="宋体"/>
                <ns0:sz ns0:val="24"/>
                <ns0:szCs ns0:val="24"/>
                <ns0:color ns0:val="000000"/>
              </ns0:rPr>
              <ns0:t>/api/orders/{orderId}</ns0:t>
            </ns0:r>
          </ns0:p>
        </ns0:tc>
        <ns0:tc>
          <ns0:tcPr>
            <ns0:tcW ns0:w="1813" ns0:type="dxa"/>
            <ns0:vAlign ns0:val="center"/>
          </ns0:tcPr>
          <ns0:p ns2:paraId="7371C7C6"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GET</ns0:t>
            </ns0:r>
          </ns0:p>
        </ns0:tc>
        <ns0:tc>
          <ns0:tcPr>
            <ns0:tcW ns0:w="1813" ns0:type="dxa"/>
            <ns0:vAlign ns0:val="center"/>
          </ns0:tcPr>
          <ns0:p ns2:paraId="6F09F721"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CUSTOMER</ns0:t>
            </ns0:r>
          </ns0:p>
        </ns0:tc>
        <ns0:tc>
          <ns0:tcPr>
            <ns0:tcW ns0:w="1813" ns0:type="dxa"/>
            <ns0:vAlign ns0:val="center"/>
          </ns0:tcPr>
          <ns0:p ns2:paraId="6C5AA519"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查询订单详情</ns0:t>
            </ns0:r>
          </ns0:p>
        </ns0:tc>
      </ns0:tr>
      <ns0:tr ns0:rsidR="00997984" ns2:paraId="08426499" ns2:textId="77777777">
        <ns0:trPr>
          <ns0:jc ns0:val="center"/>
        </ns0:trPr>
        <ns0:tc>
          <ns0:tcPr>
            <ns0:tcW ns0:w="1813" ns0:type="dxa"/>
            <ns0:vAlign ns0:val="center"/>
          </ns0:tcPr>
          <ns0:p ns2:paraId="01C0E91B"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订单</ns0:t>
            </ns0:r>
          </ns0:p>
        </ns0:tc>
        <ns0:tc>
          <ns0:tcPr>
            <ns0:tcW ns0:w="1813" ns0:type="dxa"/>
            <ns0:vAlign ns0:val="center"/>
          </ns0:tcPr>
          <ns0:p ns2:paraId="60BB597E" ns2:textId="77777777" ns0:rsidR="00997984" ns0:rsidRDefault="00000000">
            <ns0:pPr>
              <ns0:spacing ns0:after="0" ns0:line="264" ns0:lineRule="auto"/>
            </ns0:pPr>
            <ns0:r>
              <ns0:rPr>
                <ns0:rFonts ns0:cs="宋体" ns0:ascii="宋体" ns0:hAnsi="宋体" ns0:eastAsia="宋体"/>
                <ns0:sz ns0:val="24"/>
                <ns0:szCs ns0:val="24"/>
                <ns0:color ns0:val="000000"/>
              </ns0:rPr>
              <ns0:t>/api/orders/admin</ns0:t>
            </ns0:r>
          </ns0:p>
        </ns0:tc>
        <ns0:tc>
          <ns0:tcPr>
            <ns0:tcW ns0:w="1813" ns0:type="dxa"/>
            <ns0:vAlign ns0:val="center"/>
          </ns0:tcPr>
          <ns0:p ns2:paraId="0E6528D2"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GET</ns0:t>
            </ns0:r>
          </ns0:p>
        </ns0:tc>
        <ns0:tc>
          <ns0:tcPr>
            <ns0:tcW ns0:w="1813" ns0:type="dxa"/>
            <ns0:vAlign ns0:val="center"/>
          </ns0:tcPr>
          <ns0:p ns2:paraId="59DBB5F0"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ADMIN</ns0:t>
            </ns0:r>
          </ns0:p>
        </ns0:tc>
        <ns0:tc>
          <ns0:tcPr>
            <ns0:tcW ns0:w="1813" ns0:type="dxa"/>
            <ns0:vAlign ns0:val="center"/>
          </ns0:tcPr>
          <ns0:p ns2:paraId="5CDF9420"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管理员订单查询</ns0:t>
            </ns0:r>
          </ns0:p>
        </ns0:tc>
      </ns0:tr>
      <ns0:tr ns0:rsidR="00997984" ns2:paraId="4E8E3AE7" ns2:textId="77777777">
        <ns0:trPr>
          <ns0:jc ns0:val="center"/>
        </ns0:trPr>
        <ns0:tc>
          <ns0:tcPr>
            <ns0:tcW ns0:w="1813" ns0:type="dxa"/>
            <ns0:vAlign ns0:val="center"/>
          </ns0:tcPr>
          <ns0:p ns2:paraId="7619F44E"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AI</ns0:t>
            </ns0:r>
          </ns0:p>
        </ns0:tc>
        <ns0:tc>
          <ns0:tcPr>
            <ns0:tcW ns0:w="1813" ns0:type="dxa"/>
            <ns0:vAlign ns0:val="center"/>
          </ns0:tcPr>
          <ns0:p ns2:paraId="5CBE536A" ns2:textId="77777777" ns0:rsidR="00997984" ns0:rsidRDefault="00000000">
            <ns0:pPr>
              <ns0:spacing ns0:after="0" ns0:line="264" ns0:lineRule="auto"/>
            </ns0:pPr>
            <ns0:r>
              <ns0:rPr>
                <ns0:rFonts ns0:cs="宋体" ns0:ascii="宋体" ns0:hAnsi="宋体" ns0:eastAsia="宋体"/>
                <ns0:sz ns0:val="24"/>
                <ns0:szCs ns0:val="24"/>
                <ns0:color ns0:val="000000"/>
              </ns0:rPr>
              <ns0:t>/api/ai/products/{productId}/consult</ns0:t>
            </ns0:r>
          </ns0:p>
        </ns0:tc>
        <ns0:tc>
          <ns0:tcPr>
            <ns0:tcW ns0:w="1813" ns0:type="dxa"/>
            <ns0:vAlign ns0:val="center"/>
          </ns0:tcPr>
          <ns0:p ns2:paraId="0C92E5BF"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POST</ns0:t>
            </ns0:r>
          </ns0:p>
        </ns0:tc>
        <ns0:tc>
          <ns0:tcPr>
            <ns0:tcW ns0:w="1813" ns0:type="dxa"/>
            <ns0:vAlign ns0:val="center"/>
          </ns0:tcPr>
          <ns0:p ns2:paraId="7A849ADD" ns2:textId="77777777" ns0:rsidR="00997984" ns0:rsidRDefault="00000000">
            <ns0:pPr>
              <ns0:spacing ns0:after="0" ns0:line="264" ns0:lineRule="auto"/>
            </ns0:pPr>
            <ns0:r>
              <ns0:rPr>
                <ns0:rFonts ns0:cs="宋体" ns0:ascii="宋体" ns0:hAnsi="宋体" ns0:eastAsia="宋体"/>
                <ns0:sz ns0:val="24"/>
                <ns0:szCs ns0:val="24"/>
                <ns0:color ns0:val="000000"/>
              </ns0:rPr>
              <ns0:t>CUSTOMER / ADMIN</ns0:t>
            </ns0:r>
          </ns0:p>
        </ns0:tc>
        <ns0:tc>
          <ns0:tcPr>
            <ns0:tcW ns0:w="1813" ns0:type="dxa"/>
            <ns0:vAlign ns0:val="center"/>
          </ns0:tcPr>
          <ns0:p ns2:paraId="4C35FF41"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商品咨询</ns0:t>
            </ns0:r>
          </ns0:p>
        </ns0:tc>
      </ns0:tr>
      <ns0:tr ns0:rsidR="00997984" ns2:paraId="74825247" ns2:textId="77777777">
        <ns0:trPr>
          <ns0:jc ns0:val="center"/>
        </ns0:trPr>
        <ns0:tc>
          <ns0:tcPr>
            <ns0:tcW ns0:w="1813" ns0:type="dxa"/>
            <ns0:vAlign ns0:val="center"/>
          </ns0:tcPr>
          <ns0:p ns2:paraId="41768509"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推送</ns0:t>
            </ns0:r>
          </ns0:p>
        </ns0:tc>
        <ns0:tc>
          <ns0:tcPr>
            <ns0:tcW ns0:w="1813" ns0:type="dxa"/>
            <ns0:vAlign ns0:val="center"/>
          </ns0:tcPr>
          <ns0:p ns2:paraId="7ADA914B" ns2:textId="77777777" ns0:rsidR="00997984" ns0:rsidRDefault="00000000">
            <ns0:pPr>
              <ns0:spacing ns0:after="0" ns0:line="264" ns0:lineRule="auto"/>
            </ns0:pPr>
            <ns0:r>
              <ns0:rPr>
                <ns0:rFonts ns0:cs="宋体" ns0:ascii="宋体" ns0:hAnsi="宋体" ns0:eastAsia="宋体"/>
                <ns0:sz ns0:val="24"/>
                <ns0:szCs ns0:val="24"/>
                <ns0:color ns0:val="000000"/>
              </ns0:rPr>
              <ns0:t>/api/push/orders/subscribe</ns0:t>
            </ns0:r>
          </ns0:p>
        </ns0:tc>
        <ns0:tc>
          <ns0:tcPr>
            <ns0:tcW ns0:w="1813" ns0:type="dxa"/>
            <ns0:vAlign ns0:val="center"/>
          </ns0:tcPr>
          <ns0:p ns2:paraId="2E04E115"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GET</ns0:t>
            </ns0:r>
          </ns0:p>
        </ns0:tc>
        <ns0:tc>
          <ns0:tcPr>
            <ns0:tcW ns0:w="1813" ns0:type="dxa"/>
            <ns0:vAlign ns0:val="center"/>
          </ns0:tcPr>
          <ns0:p ns2:paraId="0C3BBFC5"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CUSTOMER</ns0:t>
            </ns0:r>
          </ns0:p>
        </ns0:tc>
        <ns0:tc>
          <ns0:tcPr>
            <ns0:tcW ns0:w="1813" ns0:type="dxa"/>
            <ns0:vAlign ns0:val="center"/>
          </ns0:tcPr>
          <ns0:p ns2:paraId="6B389393"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建立</ns0:t>
            </ns0:r>
            <ns0:r>
              <ns0:rPr>
                <ns0:rFonts ns0:cs="宋体" ns0:ascii="宋体" ns0:hAnsi="宋体" ns0:eastAsia="宋体"/>
                <ns0:sz ns0:val="24"/>
                <ns0:szCs ns0:val="24"/>
                <ns0:color ns0:val="000000"/>
              </ns0:rPr>
              <ns0:t xml:space="preserve"> SSE </ns0:t>
            </ns0:r>
            <ns0:r>
              <ns0:rPr>
                <ns0:rFonts ns0:cs="宋体" ns0:ascii="宋体" ns0:hAnsi="宋体" ns0:eastAsia="宋体"/>
                <ns0:sz ns0:val="24"/>
                <ns0:szCs ns0:val="24"/>
                <ns0:color ns0:val="000000"/>
              </ns0:rPr>
              <ns0:t>推送连接</ns0:t>
            </ns0:r>
          </ns0:p>
        </ns0:tc>
      </ns0:tr>
      <ns0:tr>
        <ns0:tc>
          <ns0:tcPr>
            <ns0:tcW ns0:type="dxa" ns0:w="1329"/>
          </ns0:tcPr>
          <ns0:p>
            <ns0:r>
              <ns0:t>商品</ns0:t>
            </ns0:r>
          </ns0:p>
        </ns0:tc>
        <ns0:tc>
          <ns0:tcPr>
            <ns0:tcW ns0:type="dxa" ns0:w="3602"/>
          </ns0:tcPr>
          <ns0:p>
            <ns0:r>
              <ns0:t>/api/products/{productId}/offline</ns0:t>
            </ns0:r>
          </ns0:p>
        </ns0:tc>
        <ns0:tc>
          <ns0:tcPr>
            <ns0:tcW ns0:type="dxa" ns0:w="1432"/>
          </ns0:tcPr>
          <ns0:p>
            <ns0:r>
              <ns0:t>PUT</ns0:t>
            </ns0:r>
          </ns0:p>
        </ns0:tc>
        <ns0:tc>
          <ns0:tcPr>
            <ns0:tcW ns0:type="dxa" ns0:w="1654"/>
          </ns0:tcPr>
          <ns0:p>
            <ns0:r>
              <ns0:t>ADMIN</ns0:t>
            </ns0:r>
          </ns0:p>
        </ns0:tc>
        <ns0:tc>
          <ns0:tcPr>
            <ns0:tcW ns0:type="dxa" ns0:w="1378"/>
          </ns0:tcPr>
          <ns0:p>
            <ns0:r>
              <ns0:t>商品下架</ns0:t>
            </ns0:r>
          </ns0:p>
        </ns0:tc>
      </ns0:tr>
      <ns0:tr>
        <ns0:tc>
          <ns0:tcPr>
            <ns0:tcW ns0:type="dxa" ns0:w="1329"/>
          </ns0:tcPr>
          <ns0:p>
            <ns0:r>
              <ns0:t>秒杀</ns0:t>
            </ns0:r>
          </ns0:p>
        </ns0:tc>
        <ns0:tc>
          <ns0:tcPr>
            <ns0:tcW ns0:type="dxa" ns0:w="3602"/>
          </ns0:tcPr>
          <ns0:p>
            <ns0:r>
              <ns0:t>/api/seckill/activities/{activityId}/redis-observation</ns0:t>
            </ns0:r>
          </ns0:p>
        </ns0:tc>
        <ns0:tc>
          <ns0:tcPr>
            <ns0:tcW ns0:type="dxa" ns0:w="1432"/>
          </ns0:tcPr>
          <ns0:p>
            <ns0:r>
              <ns0:t>GET</ns0:t>
            </ns0:r>
          </ns0:p>
        </ns0:tc>
        <ns0:tc>
          <ns0:tcPr>
            <ns0:tcW ns0:type="dxa" ns0:w="1654"/>
          </ns0:tcPr>
          <ns0:p>
            <ns0:r>
              <ns0:t>ADMIN</ns0:t>
            </ns0:r>
          </ns0:p>
        </ns0:tc>
        <ns0:tc>
          <ns0:tcPr>
            <ns0:tcW ns0:type="dxa" ns0:w="1378"/>
          </ns0:tcPr>
          <ns0:p>
            <ns0:r>
              <ns0:t>Redis 观察窗口</ns0:t>
            </ns0:r>
          </ns0:p>
        </ns0:tc>
      </ns0:tr>
      <ns0:tr>
        <ns0:tc>
          <ns0:tcPr>
            <ns0:tcW ns0:type="dxa" ns0:w="1329"/>
          </ns0:tcPr>
          <ns0:p>
            <ns0:r>
              <ns0:t>秒杀</ns0:t>
            </ns0:r>
          </ns0:p>
        </ns0:tc>
        <ns0:tc>
          <ns0:tcPr>
            <ns0:tcW ns0:type="dxa" ns0:w="3602"/>
          </ns0:tcPr>
          <ns0:p>
            <ns0:r>
              <ns0:t>/api/seckill/activities/{activityId}/reconcile</ns0:t>
            </ns0:r>
          </ns0:p>
        </ns0:tc>
        <ns0:tc>
          <ns0:tcPr>
            <ns0:tcW ns0:type="dxa" ns0:w="1432"/>
          </ns0:tcPr>
          <ns0:p>
            <ns0:r>
              <ns0:t>POST</ns0:t>
            </ns0:r>
          </ns0:p>
        </ns0:tc>
        <ns0:tc>
          <ns0:tcPr>
            <ns0:tcW ns0:type="dxa" ns0:w="1654"/>
          </ns0:tcPr>
          <ns0:p>
            <ns0:r>
              <ns0:t>ADMIN</ns0:t>
            </ns0:r>
          </ns0:p>
        </ns0:tc>
        <ns0:tc>
          <ns0:tcPr>
            <ns0:tcW ns0:type="dxa" ns0:w="1378"/>
          </ns0:tcPr>
          <ns0:p>
            <ns0:r>
              <ns0:t>按订单与资格记录重建 Redis 库存</ns0:t>
            </ns0:r>
          </ns0:p>
        </ns0:tc>
      </ns0:tr>
      <ns0:tr>
        <ns0:tc>
          <ns0:tcPr>
            <ns0:tcW ns0:type="dxa" ns0:w="1329"/>
          </ns0:tcPr>
          <ns0:p>
            <ns0:r>
              <ns0:t>秒杀</ns0:t>
            </ns0:r>
          </ns0:p>
        </ns0:tc>
        <ns0:tc>
          <ns0:tcPr>
            <ns0:tcW ns0:type="dxa" ns0:w="3602"/>
          </ns0:tcPr>
          <ns0:p>
            <ns0:r>
              <ns0:t>/api/seckill/admin/publish-events</ns0:t>
            </ns0:r>
          </ns0:p>
        </ns0:tc>
        <ns0:tc>
          <ns0:tcPr>
            <ns0:tcW ns0:type="dxa" ns0:w="1432"/>
          </ns0:tcPr>
          <ns0:p>
            <ns0:r>
              <ns0:t>GET</ns0:t>
            </ns0:r>
          </ns0:p>
        </ns0:tc>
        <ns0:tc>
          <ns0:tcPr>
            <ns0:tcW ns0:type="dxa" ns0:w="1654"/>
          </ns0:tcPr>
          <ns0:p>
            <ns0:r>
              <ns0:t>ADMIN</ns0:t>
            </ns0:r>
          </ns0:p>
        </ns0:tc>
        <ns0:tc>
          <ns0:tcPr>
            <ns0:tcW ns0:type="dxa" ns0:w="1378"/>
          </ns0:tcPr>
          <ns0:p>
            <ns0:r>
              <ns0:t>查询可靠投递事件</ns0:t>
            </ns0:r>
          </ns0:p>
        </ns0:tc>
      </ns0:tr>
      <ns0:tr>
        <ns0:tc>
          <ns0:tcPr>
            <ns0:tcW ns0:type="dxa" ns0:w="1329"/>
          </ns0:tcPr>
          <ns0:p>
            <ns0:r>
              <ns0:t>秒杀</ns0:t>
            </ns0:r>
          </ns0:p>
        </ns0:tc>
        <ns0:tc>
          <ns0:tcPr>
            <ns0:tcW ns0:type="dxa" ns0:w="3602"/>
          </ns0:tcPr>
          <ns0:p>
            <ns0:r>
              <ns0:t>/api/seckill/admin/publish-events/{id}/retry</ns0:t>
            </ns0:r>
          </ns0:p>
        </ns0:tc>
        <ns0:tc>
          <ns0:tcPr>
            <ns0:tcW ns0:type="dxa" ns0:w="1432"/>
          </ns0:tcPr>
          <ns0:p>
            <ns0:r>
              <ns0:t>POST</ns0:t>
            </ns0:r>
          </ns0:p>
        </ns0:tc>
        <ns0:tc>
          <ns0:tcPr>
            <ns0:tcW ns0:type="dxa" ns0:w="1654"/>
          </ns0:tcPr>
          <ns0:p>
            <ns0:r>
              <ns0:t>ADMIN</ns0:t>
            </ns0:r>
          </ns0:p>
        </ns0:tc>
        <ns0:tc>
          <ns0:tcPr>
            <ns0:tcW ns0:type="dxa" ns0:w="1378"/>
          </ns0:tcPr>
          <ns0:p>
            <ns0:r>
              <ns0:t>重试可靠投递事件</ns0:t>
            </ns0:r>
          </ns0:p>
        </ns0:tc>
      </ns0:tr>
      <ns0:tr>
        <ns0:tc>
          <ns0:tcPr>
            <ns0:tcW ns0:type="dxa" ns0:w="1329"/>
          </ns0:tcPr>
          <ns0:p>
            <ns0:r>
              <ns0:t>订单</ns0:t>
            </ns0:r>
          </ns0:p>
        </ns0:tc>
        <ns0:tc>
          <ns0:tcPr>
            <ns0:tcW ns0:type="dxa" ns0:w="3602"/>
          </ns0:tcPr>
          <ns0:p>
            <ns0:r>
              <ns0:t>/api/orders/{orderId}/pay</ns0:t>
            </ns0:r>
          </ns0:p>
        </ns0:tc>
        <ns0:tc>
          <ns0:tcPr>
            <ns0:tcW ns0:type="dxa" ns0:w="1432"/>
          </ns0:tcPr>
          <ns0:p>
            <ns0:r>
              <ns0:t>POST</ns0:t>
            </ns0:r>
          </ns0:p>
        </ns0:tc>
        <ns0:tc>
          <ns0:tcPr>
            <ns0:tcW ns0:type="dxa" ns0:w="1654"/>
          </ns0:tcPr>
          <ns0:p>
            <ns0:r>
              <ns0:t>CUSTOMER</ns0:t>
            </ns0:r>
          </ns0:p>
        </ns0:tc>
        <ns0:tc>
          <ns0:tcPr>
            <ns0:tcW ns0:type="dxa" ns0:w="1378"/>
          </ns0:tcPr>
          <ns0:p>
            <ns0:r>
              <ns0:t>支付待支付订单</ns0:t>
            </ns0:r>
          </ns0:p>
        </ns0:tc>
      </ns0:tr>
      <ns0:tr>
        <ns0:tc>
          <ns0:tcPr>
            <ns0:tcW ns0:type="dxa" ns0:w="1329"/>
          </ns0:tcPr>
          <ns0:p>
            <ns0:r>
              <ns0:t>订单</ns0:t>
            </ns0:r>
          </ns0:p>
        </ns0:tc>
        <ns0:tc>
          <ns0:tcPr>
            <ns0:tcW ns0:type="dxa" ns0:w="3602"/>
          </ns0:tcPr>
          <ns0:p>
            <ns0:r>
              <ns0:t>/api/orders/admin/dead-letters</ns0:t>
            </ns0:r>
          </ns0:p>
        </ns0:tc>
        <ns0:tc>
          <ns0:tcPr>
            <ns0:tcW ns0:type="dxa" ns0:w="1432"/>
          </ns0:tcPr>
          <ns0:p>
            <ns0:r>
              <ns0:t>GET</ns0:t>
            </ns0:r>
          </ns0:p>
        </ns0:tc>
        <ns0:tc>
          <ns0:tcPr>
            <ns0:tcW ns0:type="dxa" ns0:w="1654"/>
          </ns0:tcPr>
          <ns0:p>
            <ns0:r>
              <ns0:t>ADMIN</ns0:t>
            </ns0:r>
          </ns0:p>
        </ns0:tc>
        <ns0:tc>
          <ns0:tcPr>
            <ns0:tcW ns0:type="dxa" ns0:w="1378"/>
          </ns0:tcPr>
          <ns0:p>
            <ns0:r>
              <ns0:t>查询订单死信记录</ns0:t>
            </ns0:r>
          </ns0:p>
        </ns0:tc>
      </ns0:tr>
      <ns0:tr>
        <ns0:tc>
          <ns0:tcPr>
            <ns0:tcW ns0:type="dxa" ns0:w="1329"/>
          </ns0:tcPr>
          <ns0:p>
            <ns0:r>
              <ns0:t>订单</ns0:t>
            </ns0:r>
          </ns0:p>
        </ns0:tc>
        <ns0:tc>
          <ns0:tcPr>
            <ns0:tcW ns0:type="dxa" ns0:w="3602"/>
          </ns0:tcPr>
          <ns0:p>
            <ns0:r>
              <ns0:t>/api/orders/admin/dead-letters/{id}/replay</ns0:t>
            </ns0:r>
          </ns0:p>
        </ns0:tc>
        <ns0:tc>
          <ns0:tcPr>
            <ns0:tcW ns0:type="dxa" ns0:w="1432"/>
          </ns0:tcPr>
          <ns0:p>
            <ns0:r>
              <ns0:t>POST</ns0:t>
            </ns0:r>
          </ns0:p>
        </ns0:tc>
        <ns0:tc>
          <ns0:tcPr>
            <ns0:tcW ns0:type="dxa" ns0:w="1654"/>
          </ns0:tcPr>
          <ns0:p>
            <ns0:r>
              <ns0:t>ADMIN</ns0:t>
            </ns0:r>
          </ns0:p>
        </ns0:tc>
        <ns0:tc>
          <ns0:tcPr>
            <ns0:tcW ns0:type="dxa" ns0:w="1378"/>
          </ns0:tcPr>
          <ns0:p>
            <ns0:r>
              <ns0:t>重放订单死信</ns0:t>
            </ns0:r>
          </ns0:p>
        </ns0:tc>
      </ns0:tr>
    </ns0:tbl>
    <ns0:p ns2:paraId="469B72F1" ns2:textId="77777777" ns0:rsidR="00997984" ns0:rsidRDefault="00997984">
      <ns0:pPr>
        <ns0:spacing ns0:after="60" ns0:line="300" ns0:lineRule="auto"/>
        <ns0:ind ns0:firstLine="420"/>
      </ns0:pPr>
    </ns0:p>
    <ns0:p ns2:paraId="549558D9"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所有接口均应通过</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暴露，</ns0:t>
      </ns0:r>
      <ns0:r>
        <ns0:rPr>
          <ns0:rFonts ns0:ascii="宋体" ns0:hAnsi="宋体" ns0:eastAsia="宋体" ns0:cs="宋体"/>
          <ns0:sz ns0:val="24"/>
          <ns0:szCs ns0:val="24"/>
          <ns0:color ns0:val="000000"/>
        </ns0:rPr>
        <ns0:t xml:space="preserve">Base URL </ns0:t>
      </ns0:r>
      <ns0:r>
        <ns0:rPr>
          <ns0:rFonts ns0:ascii="宋体" ns0:hAnsi="宋体" ns0:eastAsia="宋体" ns0:cs="宋体"/>
          <ns0:sz ns0:val="24"/>
          <ns0:szCs ns0:val="24"/>
          <ns0:color ns0:val="000000"/>
        </ns0:rPr>
        <ns0:t>统一为：</ns0:t>
      </ns0:r>
    </ns0:p>
    <ns0:p ns2:paraId="007E59BF"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http://localhost:8080</ns0:t>
      </ns0:r>
    </ns0:p>
    <ns0:p ns2:paraId="0A45B0DC" ns2:textId="77777777" ns0:rsidR="00997984" ns0:rsidRDefault="00000000">
      <ns0:pPr>
        <ns0:pStyle ns0:val="1"/>
        <ns0:keepNext/>
        <ns0:widowControl/>
        <ns0:spacing ns0:before="240" ns0:after="240" ns0:line="360" ns0:lineRule="auto"/>
        <ns0:jc ns0:val="left"/>
        <ns0:rPr>
          <ns0:b ns0:val="0"/>
        </ns0:rPr>
      </ns0:pPr>
      <ns0:bookmarkStart ns0:id="56" ns0:name="_Toc17638"/>
      <ns0:bookmarkStart ns0:id="57" ns0:name="_Toc234330917"/>
      <ns0:bookmarkEnd ns0:id="56"/>
      <ns0:r>
        <ns0:rPr>
          <ns0:rFonts ns0:ascii="黑体" ns0:hAnsi="黑体" ns0:eastAsia="黑体" ns0:cs="黑体"/>
          <ns0:sz ns0:val="30"/>
          <ns0:szCs ns0:val="30"/>
          <ns0:color ns0:val="000000"/>
          <ns0:b/>
          <ns0:bCs/>
        </ns0:rPr>
        <ns0:t>三、数据库设计与持久化策略</ns0:t>
      </ns0:r>
      <ns0:bookmarkEnd ns0:id="57"/>
    </ns0:p>
    <ns0:p ns2:paraId="2E9E8B71" ns2:textId="77777777" ns0:rsidR="00997984" ns0:rsidRDefault="00000000">
      <ns0:pPr>
        <ns0:pStyle ns0:val="21"/>
        <ns0:keepNext/>
        <ns0:widowControl/>
        <ns0:spacing ns0:before="120" ns0:after="120" ns0:line="360" ns0:lineRule="auto"/>
        <ns0:jc ns0:val="left"/>
        <ns0:rPr>
          <ns0:b ns0:val="0"/>
        </ns0:rPr>
      </ns0:pPr>
      <ns0:bookmarkStart ns0:id="58" ns0:name="_Toc18133"/>
      <ns0:bookmarkStart ns0:id="59" ns0:name="_Toc234330918"/>
      <ns0:bookmarkEnd ns0:id="58"/>
      <ns0:r>
        <ns0:rPr>
          <ns0:rFonts ns0:ascii="黑体" ns0:hAnsi="黑体" ns0:eastAsia="黑体" ns0:cs="黑体"/>
          <ns0:sz ns0:val="24"/>
          <ns0:szCs ns0:val="24"/>
          <ns0:color ns0:val="000000"/>
          <ns0:b/>
          <ns0:bCs/>
        </ns0:rPr>
        <ns0:t xml:space="preserve">3.1 </ns0:t>
      </ns0:r>
      <ns0:r>
        <ns0:rPr>
          <ns0:rFonts ns0:ascii="黑体" ns0:hAnsi="黑体" ns0:eastAsia="黑体" ns0:cs="黑体"/>
          <ns0:sz ns0:val="24"/>
          <ns0:szCs ns0:val="24"/>
          <ns0:color ns0:val="000000"/>
          <ns0:b/>
          <ns0:bCs/>
        </ns0:rPr>
        <ns0:t>数据库设计原则</ns0:t>
      </ns0:r>
      <ns0:bookmarkEnd ns0:id="59"/>
    </ns0:p>
    <ns0:p ns2:paraId="135830C7"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本项目数据库设计遵循</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最终事实落</ns0:t>
      </ns0:r>
      <ns0:r>
        <ns0:rPr>
          <ns0:rFonts ns0:ascii="宋体" ns0:hAnsi="宋体" ns0:eastAsia="宋体" ns0:cs="宋体"/>
          <ns0:sz ns0:val="24"/>
          <ns0:szCs ns0:val="24"/>
          <ns0:color ns0:val="000000"/>
        </ns0:rPr>
        <ns0:t xml:space="preserve"> MySQL</ns0:t>
      </ns0:r>
      <ns0:r>
        <ns0:rPr>
          <ns0:rFonts ns0:ascii="宋体" ns0:hAnsi="宋体" ns0:eastAsia="宋体" ns0:cs="宋体"/>
          <ns0:sz ns0:val="24"/>
          <ns0:szCs ns0:val="24"/>
          <ns0:color ns0:val="000000"/>
        </ns0:rPr>
        <ns0:t>、高频状态进</ns0:t>
      </ns0:r>
      <ns0:r>
        <ns0:rPr>
          <ns0:rFonts ns0:ascii="宋体" ns0:hAnsi="宋体" ns0:eastAsia="宋体" ns0:cs="宋体"/>
          <ns0:sz ns0:val="24"/>
          <ns0:szCs ns0:val="24"/>
          <ns0:color ns0:val="000000"/>
        </ns0:rPr>
        <ns0:t xml:space="preserve"> Redis</ns0:t>
      </ns0:r>
      <ns0:r>
        <ns0:rPr>
          <ns0:rFonts ns0:ascii="宋体" ns0:hAnsi="宋体" ns0:eastAsia="宋体" ns0:cs="宋体"/>
          <ns0:sz ns0:val="24"/>
          <ns0:szCs ns0:val="24"/>
          <ns0:color ns0:val="000000"/>
        </ns0:rPr>
        <ns0:t>、跨服务事件可追踪</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的原则。</ns0:t>
      </ns0:r>
      <ns0:r>
        <ns0:rPr>
          <ns0:rFonts ns0:ascii="宋体" ns0:hAnsi="宋体" ns0:eastAsia="宋体" ns0:cs="宋体"/>
          <ns0:sz ns0:val="24"/>
          <ns0:szCs ns0:val="24"/>
          <ns0:color ns0:val="000000"/>
        </ns0:rPr>
        <ns0:t xml:space="preserve">MySQL </ns0:t>
      </ns0:r>
      <ns0:r>
        <ns0:rPr>
          <ns0:rFonts ns0:ascii="宋体" ns0:hAnsi="宋体" ns0:eastAsia="宋体" ns0:cs="宋体"/>
          <ns0:sz ns0:val="24"/>
          <ns0:szCs ns0:val="24"/>
          <ns0:color ns0:val="000000"/>
        </ns0:rPr>
        <ns0:t>保存商品、库存、秒杀活动、订单、订单明细和</ns0:t>
      </ns0:r>
      <ns0:r>
        <ns0:rPr>
          <ns0:rFonts ns0:ascii="宋体" ns0:hAnsi="宋体" ns0:eastAsia="宋体" ns0:cs="宋体"/>
          <ns0:sz ns0:val="24"/>
          <ns0:szCs ns0:val="24"/>
          <ns0:color ns0:val="000000"/>
        </ns0:rPr>
        <ns0:t xml:space="preserve"> MQ </ns0:t>
      </ns0:r>
      <ns0:r>
        <ns0:rPr>
          <ns0:rFonts ns0:ascii="宋体" ns0:hAnsi="宋体" ns0:eastAsia="宋体" ns0:cs="宋体"/>
          <ns0:sz ns0:val="24"/>
          <ns0:szCs ns0:val="24"/>
          <ns0:color ns0:val="000000"/>
        </ns0:rPr>
        <ns0:t>消息日志等最终业务数据；</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只承担秒杀过程中的热点库存、用户参与标记和结果缓存；</ns0:t>
      </ns0:r>
      <ns0:r>
        <ns0:rPr>
          <ns0:rFonts ns0:ascii="宋体" ns0:hAnsi="宋体" ns0:eastAsia="宋体" ns0:cs="宋体"/>
          <ns0:sz ns0:val="24"/>
          <ns0:szCs ns0:val="24"/>
          <ns0:color ns0:val="000000"/>
        </ns0:rPr>
        <ns0:t xml:space="preserve">RabbitMQ </ns0:t>
      </ns0:r>
      <ns0:r>
        <ns0:rPr>
          <ns0:rFonts ns0:ascii="宋体" ns0:hAnsi="宋体" ns0:eastAsia="宋体" ns0:cs="宋体"/>
          <ns0:sz ns0:val="24"/>
          <ns0:szCs ns0:val="24"/>
          <ns0:color ns0:val="000000"/>
        </ns0:rPr>
        <ns0:t>消息处理过程通过</ns0:t>
      </ns0:r>
      <ns0:r>
        <ns0:rPr>
          <ns0:rFonts ns0:ascii="宋体" ns0:hAnsi="宋体" ns0:eastAsia="宋体" ns0:cs="宋体"/>
          <ns0:sz ns0:val="24"/>
          <ns0:szCs ns0:val="24"/>
          <ns0:color ns0:val="000000"/>
        </ns0:rPr>
        <ns0:t xml:space="preserve"> mq_message_logs </ns0:t>
      </ns0:r>
      <ns0:r>
        <ns0:rPr>
          <ns0:rFonts ns0:ascii="宋体" ns0:hAnsi="宋体" ns0:eastAsia="宋体" ns0:cs="宋体"/>
          <ns0:sz ns0:val="24"/>
          <ns0:szCs ns0:val="24"/>
          <ns0:color ns0:val="000000"/>
        </ns0:rPr>
        <ns0:t>记录，便于幂等、补偿和测试验收。</ns0:t>
      </ns0:r>
    </ns0:p>
    <ns0:p ns2:paraId="3953FF66"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表结构采用契约优先方式冻结，字段命名、状态枚举和唯一索引均与</ns0:t>
      </ns0:r>
      <ns0:r>
        <ns0:rPr>
          <ns0:rFonts ns0:ascii="宋体" ns0:hAnsi="宋体" ns0:eastAsia="宋体" ns0:cs="宋体"/>
          <ns0:sz ns0:val="24"/>
          <ns0:szCs ns0:val="24"/>
          <ns0:color ns0:val="000000"/>
        </ns0:rPr>
        <ns0:t xml:space="preserve"> docs/</ns0:t>
      </ns0:r>
      <ns0:r>
        <ns0:rPr>
          <ns0:rFonts ns0:ascii="宋体" ns0:hAnsi="宋体" ns0:eastAsia="宋体" ns0:cs="宋体"/>
          <ns0:sz ns0:val="24"/>
          <ns0:szCs ns0:val="24"/>
          <ns0:color ns0:val="000000"/>
        </ns0:rPr>
        <ns0:t>数据库设计</ns0:t>
      </ns0:r>
      <ns0:r>
        <ns0:rPr>
          <ns0:rFonts ns0:ascii="宋体" ns0:hAnsi="宋体" ns0:eastAsia="宋体" ns0:cs="宋体"/>
          <ns0:sz ns0:val="24"/>
          <ns0:szCs ns0:val="24"/>
          <ns0:color ns0:val="000000"/>
        </ns0:rPr>
        <ns0:t>.md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docs/</ns0:t>
      </ns0:r>
      <ns0:r>
        <ns0:rPr>
          <ns0:rFonts ns0:ascii="宋体" ns0:hAnsi="宋体" ns0:eastAsia="宋体" ns0:cs="宋体"/>
          <ns0:sz ns0:val="24"/>
          <ns0:szCs ns0:val="24"/>
          <ns0:color ns0:val="000000"/>
        </ns0:rPr>
        <ns0:t>秒杀订单实现规格</ns0:t>
      </ns0:r>
      <ns0:r>
        <ns0:rPr>
          <ns0:rFonts ns0:ascii="宋体" ns0:hAnsi="宋体" ns0:eastAsia="宋体" ns0:cs="宋体"/>
          <ns0:sz ns0:val="24"/>
          <ns0:szCs ns0:val="24"/>
          <ns0:color ns0:val="000000"/>
        </ns0:rPr>
        <ns0:t xml:space="preserve">.md </ns0:t>
      </ns0:r>
      <ns0:r>
        <ns0:rPr>
          <ns0:rFonts ns0:ascii="宋体" ns0:hAnsi="宋体" ns0:eastAsia="宋体" ns0:cs="宋体"/>
          <ns0:sz ns0:val="24"/>
          <ns0:szCs ns0:val="24"/>
          <ns0:color ns0:val="000000"/>
        </ns0:rPr>
        <ns0:t>保持一致。对于影响幂等和防重复的关键约束，设计上优先使用数据库唯一索引作为最后防线，而不是只依赖应用层判断。</ns0:t>
      </ns0:r>
    </ns0:p>
    <ns0:p ns2:paraId="6679B79E" ns2:textId="037A4B80"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表包括</ns0:t>
      </ns0:r>
      <ns0:r>
        <ns0:rPr>
          <ns0:rFonts ns0:ascii="宋体" ns0:hAnsi="宋体" ns0:eastAsia="宋体" ns0:cs="宋体"/>
          <ns0:sz ns0:val="24"/>
          <ns0:szCs ns0:val="24"/>
          <ns0:color ns0:val="000000"/>
        </ns0:rPr>
        <ns0:t xml:space="preserve"> products</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product_stocks</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seckill_activities</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orders</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order_items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mq_message_logs</ns0:t>
      </ns0:r>
      <ns0:r>
        <ns0:rPr>
          <ns0:rFonts ns0:ascii="宋体" ns0:hAnsi="宋体" ns0:eastAsia="宋体" ns0:cs="宋体"/>
          <ns0:sz ns0:val="24"/>
          <ns0:szCs ns0:val="24"/>
          <ns0:color ns0:val="000000"/>
        </ns0:rPr>
        <ns0:t>。这些表分别支撑商品库存准备、活动创建、异步订单落库和消息状态追踪。本部分仅在</ns0:t>
      </ns0:r>
      <ns0:r>
        <ns0:rPr>
          <ns0:rFonts ns0:ascii="宋体" ns0:hAnsi="宋体" ns0:eastAsia="宋体" ns0:cs="宋体"/>
          <ns0:sz ns0:val="24"/>
          <ns0:szCs ns0:val="24"/>
          <ns0:color ns0:val="000000"/>
        </ns0:rPr>
        <ns0:t xml:space="preserve"> ER </ns0:t>
      </ns0:r>
      <ns0:r>
        <ns0:rPr>
          <ns0:rFonts ns0:ascii="宋体" ns0:hAnsi="宋体" ns0:eastAsia="宋体" ns0:cs="宋体"/>
          <ns0:sz ns0:val="24"/>
          <ns0:szCs ns0:val="24"/>
          <ns0:color ns0:val="000000"/>
        </ns0:rPr>
        <ns0:t>关系中体现关联关系。</ns0:t>
      </ns0:r>
    </ns0:p>
    <ns0:p ns2:paraId="66861C89" ns2:textId="77777777" ns0:rsidR="00997984" ns0:rsidRDefault="00000000">
      <ns0:pPr>
        <ns0:pStyle ns0:val="21"/>
        <ns0:keepNext/>
        <ns0:widowControl/>
        <ns0:spacing ns0:before="120" ns0:after="120" ns0:line="360" ns0:lineRule="auto"/>
        <ns0:jc ns0:val="left"/>
        <ns0:rPr>
          <ns0:b ns0:val="0"/>
        </ns0:rPr>
      </ns0:pPr>
      <ns0:bookmarkStart ns0:id="60" ns0:name="_Toc8625"/>
      <ns0:bookmarkStart ns0:id="61" ns0:name="_Toc234330919"/>
      <ns0:bookmarkEnd ns0:id="60"/>
      <ns0:r>
        <ns0:rPr>
          <ns0:rFonts ns0:ascii="黑体" ns0:hAnsi="黑体" ns0:eastAsia="黑体" ns0:cs="黑体"/>
          <ns0:sz ns0:val="24"/>
          <ns0:szCs ns0:val="24"/>
          <ns0:color ns0:val="000000"/>
          <ns0:b/>
          <ns0:bCs/>
        </ns0:rPr>
        <ns0:t xml:space="preserve">3.2 </ns0:t>
      </ns0:r>
      <ns0:r>
        <ns0:rPr>
          <ns0:rFonts ns0:ascii="黑体" ns0:hAnsi="黑体" ns0:eastAsia="黑体" ns0:cs="黑体"/>
          <ns0:sz ns0:val="24"/>
          <ns0:szCs ns0:val="24"/>
          <ns0:color ns0:val="000000"/>
          <ns0:b/>
          <ns0:bCs/>
        </ns0:rPr>
        <ns0:t>数据库</ns0:t>
      </ns0:r>
      <ns0:r>
        <ns0:rPr>
          <ns0:rFonts ns0:ascii="黑体" ns0:hAnsi="黑体" ns0:eastAsia="黑体" ns0:cs="黑体"/>
          <ns0:sz ns0:val="24"/>
          <ns0:szCs ns0:val="24"/>
          <ns0:color ns0:val="000000"/>
          <ns0:b/>
          <ns0:bCs/>
        </ns0:rPr>
        <ns0:t xml:space="preserve"> ER </ns0:t>
      </ns0:r>
      <ns0:r>
        <ns0:rPr>
          <ns0:rFonts ns0:ascii="黑体" ns0:hAnsi="黑体" ns0:eastAsia="黑体" ns0:cs="黑体"/>
          <ns0:sz ns0:val="24"/>
          <ns0:szCs ns0:val="24"/>
          <ns0:color ns0:val="000000"/>
          <ns0:b/>
          <ns0:bCs/>
        </ns0:rPr>
        <ns0:t>设计图</ns0:t>
      </ns0:r>
      <ns0:bookmarkEnd ns0:id="61"/>
    </ns0:p>
    <ns0:p ns2:paraId="4201A270"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数据库</ns0:t>
      </ns0:r>
      <ns0:r>
        <ns0:rPr>
          <ns0:rFonts ns0:ascii="宋体" ns0:hAnsi="宋体" ns0:eastAsia="宋体" ns0:cs="宋体"/>
          <ns0:sz ns0:val="24"/>
          <ns0:szCs ns0:val="24"/>
          <ns0:color ns0:val="000000"/>
        </ns0:rPr>
        <ns0:t xml:space="preserve"> ER </ns0:t>
      </ns0:r>
      <ns0:r>
        <ns0:rPr>
          <ns0:rFonts ns0:ascii="宋体" ns0:hAnsi="宋体" ns0:eastAsia="宋体" ns0:cs="宋体"/>
          <ns0:sz ns0:val="24"/>
          <ns0:szCs ns0:val="24"/>
          <ns0:color ns0:val="000000"/>
        </ns0:rPr>
        <ns0:t>设计图如图</ns0:t>
      </ns0:r>
      <ns0:r>
        <ns0:rPr>
          <ns0:rFonts ns0:ascii="宋体" ns0:hAnsi="宋体" ns0:eastAsia="宋体" ns0:cs="宋体"/>
          <ns0:sz ns0:val="24"/>
          <ns0:szCs ns0:val="24"/>
          <ns0:color ns0:val="000000"/>
        </ns0:rPr>
        <ns0:t xml:space="preserve"> 2 </ns0:t>
      </ns0:r>
      <ns0:r>
        <ns0:rPr>
          <ns0:rFonts ns0:ascii="宋体" ns0:hAnsi="宋体" ns0:eastAsia="宋体" ns0:cs="宋体"/>
          <ns0:sz ns0:val="24"/>
          <ns0:szCs ns0:val="24"/>
          <ns0:color ns0:val="000000"/>
        </ns0:rPr>
        <ns0:t>所示。该图展示了用户、商品、库存、秒杀活动、订单、订单明细、</ns0:t>
      </ns0:r>
      <ns0:r>
        <ns0:rPr>
          <ns0:rFonts ns0:ascii="宋体" ns0:hAnsi="宋体" ns0:eastAsia="宋体" ns0:cs="宋体"/>
          <ns0:sz ns0:val="24"/>
          <ns0:szCs ns0:val="24"/>
          <ns0:color ns0:val="000000"/>
        </ns0:rPr>
        <ns0:t xml:space="preserve">MQ </ns0:t>
      </ns0:r>
      <ns0:r>
        <ns0:rPr>
          <ns0:rFonts ns0:ascii="宋体" ns0:hAnsi="宋体" ns0:eastAsia="宋体" ns0:cs="宋体"/>
          <ns0:sz ns0:val="24"/>
          <ns0:szCs ns0:val="24"/>
          <ns0:color ns0:val="000000"/>
        </ns0:rPr>
        <ns0:t>消息日志以及</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咨询日志之间的主要关系。</ns0:t>
      </ns0:r>
    </ns0:p>
    <ns0:p ns2:paraId="53C18764" ns2:textId="77777777" ns0:rsidR="00997984" ns0:rsidRDefault="00000000">
      <ns0:pPr>
        <ns0:spacing ns0:after="60" ns0:line="300" ns0:lineRule="auto"/>
        <ns0:ind ns0:firstLine="420"/>
        <ns0:jc ns0:val="center"/>
      </ns0:pPr>
      <ns0:r>
        <ns0:rPr>
          <ns0:rFonts ns0:ascii="Times New Roman" ns0:hAnsi="Times New Roman" ns0:eastAsia="宋体"/>
          <ns0:noProof/>
          <ns0:sz ns0:val="24"/>
        </ns0:rPr>
        <ns0:drawing>
          <ns3:inline distT="0" distB="0" distL="114300" distR="114300" ns4:anchorId="75A3908D" ns4:editId="1EED5CE6">
            <ns3:extent cx="5394960" cy="3035935"/>
            <ns3:effectExtent l="0" t="0" r="15240" b="12065"/>
            <ns3:docPr id="3" name="Picture 3"/>
            <ns3:cNvGraphicFramePr>
              <ns5:graphicFrameLocks noChangeAspect="1"/>
            </ns3:cNvGraphicFramePr>
            <ns5:graphic>
              <ns5:graphicData uri="http://schemas.openxmlformats.org/drawingml/2006/picture">
                <ns6:pic>
                  <ns6:nvPicPr>
                    <ns6:cNvPr id="3" name="Picture 3"/>
                    <ns6:cNvPicPr>
                      <ns5:picLocks noChangeAspect="1"/>
                    </ns6:cNvPicPr>
                  </ns6:nvPicPr>
                  <ns6:blipFill>
                    <ns5:blip ns7:embed="rId9"/>
                    <ns5:stretch>
                      <ns5:fillRect/>
                    </ns5:stretch>
                  </ns6:blipFill>
                  <ns6:spPr>
                    <ns5:xfrm>
                      <ns5:off x="0" y="0"/>
                      <ns5:ext cx="5394960" cy="3036278"/>
                    </ns5:xfrm>
                    <ns5:prstGeom prst="rect">
                      <ns5:avLst/>
                    </ns5:prstGeom>
                  </ns6:spPr>
                </ns6:pic>
              </ns5:graphicData>
            </ns5:graphic>
          </ns3:inline>
        </ns0:drawing>
      </ns0:r>
    </ns0:p>
    <ns0:p ns2:paraId="4273E5F6" ns2:textId="77777777" ns0:rsidR="00997984" ns0:rsidRDefault="00000000">
      <ns0:pPr>
        <ns0:pStyle ns0:val="aff9"/>
        <ns0:widowControl/>
        <ns0:spacing ns0:before="120" ns0:after="120"/>
        <ns0:jc ns0:val="center"/>
      </ns0:pPr>
      <ns0:r>
        <ns0:rPr>
          <ns0:rFonts ns0:ascii="宋体" ns0:hAnsi="宋体" ns0:eastAsia="宋体" ns0:cs="宋体"/>
          <ns0:sz ns0:val="24"/>
          <ns0:szCs ns0:val="24"/>
          <ns0:color ns0:val="000000"/>
        </ns0:rPr>
        <ns0:t>图</ns0:t>
      </ns0:r>
      <ns0:r>
        <ns0:rPr>
          <ns0:rFonts ns0:ascii="宋体" ns0:hAnsi="宋体" ns0:eastAsia="宋体" ns0:cs="宋体"/>
          <ns0:sz ns0:val="24"/>
          <ns0:szCs ns0:val="24"/>
          <ns0:color ns0:val="000000"/>
        </ns0:rPr>
        <ns0:t xml:space="preserve"> 2 </ns0:t>
      </ns0:r>
      <ns0:r>
        <ns0:rPr>
          <ns0:rFonts ns0:ascii="宋体" ns0:hAnsi="宋体" ns0:eastAsia="宋体" ns0:cs="宋体"/>
          <ns0:sz ns0:val="24"/>
          <ns0:szCs ns0:val="24"/>
          <ns0:color ns0:val="000000"/>
        </ns0:rPr>
        <ns0:t>秒杀订单核心数据库</ns0:t>
      </ns0:r>
      <ns0:r>
        <ns0:rPr>
          <ns0:rFonts ns0:ascii="宋体" ns0:hAnsi="宋体" ns0:eastAsia="宋体" ns0:cs="宋体"/>
          <ns0:sz ns0:val="24"/>
          <ns0:szCs ns0:val="24"/>
          <ns0:color ns0:val="000000"/>
        </ns0:rPr>
        <ns0:t xml:space="preserve"> ER </ns0:t>
      </ns0:r>
      <ns0:r>
        <ns0:rPr>
          <ns0:rFonts ns0:ascii="宋体" ns0:hAnsi="宋体" ns0:eastAsia="宋体" ns0:cs="宋体"/>
          <ns0:sz ns0:val="24"/>
          <ns0:szCs ns0:val="24"/>
          <ns0:color ns0:val="000000"/>
        </ns0:rPr>
        <ns0:t>图</ns0:t>
      </ns0:r>
    </ns0:p>
    <ns0:p ns2:paraId="7349F803"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从关系上看，一个商品对应一条库存记录，并可被配置到多个秒杀活动中；一个用户可以参与多个活动并产生多笔订单；每笔订单可以包含订单明细，当前原型中秒杀订单通常只有一个商品明细；</ns0:t>
      </ns0:r>
      <ns0:r>
        <ns0:rPr>
          <ns0:rFonts ns0:ascii="宋体" ns0:hAnsi="宋体" ns0:eastAsia="宋体" ns0:cs="宋体"/>
          <ns0:sz ns0:val="24"/>
          <ns0:szCs ns0:val="24"/>
          <ns0:color ns0:val="000000"/>
        </ns0:rPr>
        <ns0:t xml:space="preserve">mq_message_logs </ns0:t>
      </ns0:r>
      <ns0:r>
        <ns0:rPr>
          <ns0:rFonts ns0:ascii="宋体" ns0:hAnsi="宋体" ns0:eastAsia="宋体" ns0:cs="宋体"/>
          <ns0:sz ns0:val="24"/>
          <ns0:szCs ns0:val="24"/>
          <ns0:color ns0:val="000000"/>
        </ns0:rPr>
        <ns0:t>与订单创建消息相对应，用于记录消息是否已接收、处理成功或处理失败。该结构既能支撑本地原型验收，也为生产环境中的消息补偿和问题追踪保留了扩展空间。</ns0:t>
      </ns0:r>
    </ns0:p>
    <ns0:p ns2:paraId="77BC8FA3" ns2:textId="77777777" ns0:rsidR="00997984" ns0:rsidRDefault="00000000">
      <ns0:pPr>
        <ns0:pStyle ns0:val="21"/>
        <ns0:keepNext/>
        <ns0:widowControl/>
        <ns0:spacing ns0:before="120" ns0:after="120" ns0:line="360" ns0:lineRule="auto"/>
        <ns0:jc ns0:val="left"/>
        <ns0:rPr>
          <ns0:b ns0:val="0"/>
        </ns0:rPr>
      </ns0:pPr>
      <ns0:bookmarkStart ns0:id="62" ns0:name="_Toc31315"/>
      <ns0:bookmarkStart ns0:id="63" ns0:name="_Toc234330920"/>
      <ns0:bookmarkEnd ns0:id="62"/>
      <ns0:r>
        <ns0:rPr>
          <ns0:rFonts ns0:ascii="黑体" ns0:hAnsi="黑体" ns0:eastAsia="黑体" ns0:cs="黑体"/>
          <ns0:sz ns0:val="24"/>
          <ns0:szCs ns0:val="24"/>
          <ns0:color ns0:val="000000"/>
          <ns0:b/>
          <ns0:bCs/>
        </ns0:rPr>
        <ns0:t xml:space="preserve">3.3 </ns0:t>
      </ns0:r>
      <ns0:r>
        <ns0:rPr>
          <ns0:rFonts ns0:ascii="黑体" ns0:hAnsi="黑体" ns0:eastAsia="黑体" ns0:cs="黑体"/>
          <ns0:sz ns0:val="24"/>
          <ns0:szCs ns0:val="24"/>
          <ns0:color ns0:val="000000"/>
          <ns0:b/>
          <ns0:bCs/>
        </ns0:rPr>
        <ns0:t>用户表设计</ns0:t>
      </ns0:r>
      <ns0:bookmarkEnd ns0:id="63"/>
    </ns0:p>
    <ns0:p ns2:paraId="17DF467F"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用户表用于保存系统中的普通用户和管理员基础信息，是认证、权限和订单归属关系的基础数据表。用户表建议命名为</ns0:t>
      </ns0:r>
      <ns0:r>
        <ns0:rPr>
          <ns0:rFonts ns0:ascii="宋体" ns0:hAnsi="宋体" ns0:eastAsia="宋体" ns0:cs="宋体"/>
          <ns0:sz ns0:val="24"/>
          <ns0:szCs ns0:val="24"/>
          <ns0:color ns0:val="000000"/>
        </ns0:rPr>
        <ns0:t xml:space="preserve"> `users`</ns0:t>
      </ns0:r>
      <ns0:r>
        <ns0:rPr>
          <ns0:rFonts ns0:ascii="宋体" ns0:hAnsi="宋体" ns0:eastAsia="宋体" ns0:cs="宋体"/>
          <ns0:sz ns0:val="24"/>
          <ns0:szCs ns0:val="24"/>
          <ns0:color ns0:val="000000"/>
        </ns0:rPr>
        <ns0:t>，其核心字段如表</ns0:t>
      </ns0:r>
      <ns0:r>
        <ns0:rPr>
          <ns0:rFonts ns0:ascii="宋体" ns0:hAnsi="宋体" ns0:eastAsia="宋体" ns0:cs="宋体"/>
          <ns0:sz ns0:val="24"/>
          <ns0:szCs ns0:val="24"/>
          <ns0:color ns0:val="000000"/>
        </ns0:rPr>
        <ns0:t xml:space="preserve"> 10 </ns0:t>
      </ns0:r>
      <ns0:r>
        <ns0:rPr>
          <ns0:rFonts ns0:ascii="宋体" ns0:hAnsi="宋体" ns0:eastAsia="宋体" ns0:cs="宋体"/>
          <ns0:sz ns0:val="24"/>
          <ns0:szCs ns0:val="24"/>
          <ns0:color ns0:val="000000"/>
        </ns0:rPr>
        <ns0:t>所示。</ns0:t>
      </ns0:r>
    </ns0:p>
    <ns0:p ns2:paraId="6BA0275D" ns2:textId="77777777" ns0:rsidR="00997984" ns0:rsidRDefault="00000000">
      <ns0:pPr>
        <ns0:pStyle ns0:val="affc"/>
        <ns0:widowControl/>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10 </ns0:t>
      </ns0:r>
      <ns0:r>
        <ns0:rPr>
          <ns0:rFonts ns0:ascii="宋体" ns0:hAnsi="宋体" ns0:eastAsia="宋体" ns0:cs="宋体"/>
          <ns0:sz ns0:val="24"/>
          <ns0:szCs ns0:val="24"/>
          <ns0:color ns0:val="000000"/>
        </ns0:rPr>
        <ns0:t>用户表字段设计</ns0:t>
      </ns0:r>
    </ns0:p>
    <ns0:tbl>
      <ns0:tblPr>
        <ns0:tblStyle ns0:val="af1"/>
        <ns0:tblW ns0:w="0" ns0:type="auto"/>
        <ns0:jc ns0:val="center"/>
        <ns0:tblLayout ns0:type="autofit"/>
        <ns0:tblLook ns0:val="04A0" ns0:firstRow="1" ns0:lastRow="0" ns0:firstColumn="1" ns0:lastColumn="0" ns0:noHBand="0" ns0:noVBand="1"/>
      </ns0:tblPr>
      <ns0:tblGrid>
        <ns0:gridCol ns0:w="2266"/>
        <ns0:gridCol ns0:w="2266"/>
        <ns0:gridCol ns0:w="2266"/>
        <ns0:gridCol ns0:w="2266"/>
      </ns0:tblGrid>
      <ns0:tr ns0:rsidR="00997984" ns2:paraId="37325A0D" ns2:textId="77777777">
        <ns0:trPr>
          <ns0:jc ns0:val="center"/>
        </ns0:trPr>
        <ns0:tc>
          <ns0:tcPr>
            <ns0:tcW ns0:w="2266" ns0:type="dxa"/>
            <ns0:shd ns0:val="clear" ns0:color="auto" ns0:fill="D9EAF7"/>
            <ns0:vAlign ns0:val="center"/>
          </ns0:tcPr>
          <ns0:p ns2:paraId="7A130195"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字段</ns0:t>
            </ns0:r>
          </ns0:p>
        </ns0:tc>
        <ns0:tc>
          <ns0:tcPr>
            <ns0:tcW ns0:w="2266" ns0:type="dxa"/>
            <ns0:shd ns0:val="clear" ns0:color="auto" ns0:fill="D9EAF7"/>
            <ns0:vAlign ns0:val="center"/>
          </ns0:tcPr>
          <ns0:p ns2:paraId="4630B96C"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类型</ns0:t>
            </ns0:r>
          </ns0:p>
        </ns0:tc>
        <ns0:tc>
          <ns0:tcPr>
            <ns0:tcW ns0:w="2266" ns0:type="dxa"/>
            <ns0:shd ns0:val="clear" ns0:color="auto" ns0:fill="D9EAF7"/>
            <ns0:vAlign ns0:val="center"/>
          </ns0:tcPr>
          <ns0:p ns2:paraId="56464DA8"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约束</ns0:t>
            </ns0:r>
          </ns0:p>
        </ns0:tc>
        <ns0:tc>
          <ns0:tcPr>
            <ns0:tcW ns0:w="2266" ns0:type="dxa"/>
            <ns0:shd ns0:val="clear" ns0:color="auto" ns0:fill="D9EAF7"/>
            <ns0:vAlign ns0:val="center"/>
          </ns0:tcPr>
          <ns0:p ns2:paraId="621E15AC"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说明</ns0:t>
            </ns0:r>
          </ns0:p>
        </ns0:tc>
      </ns0:tr>
      <ns0:tr ns0:rsidR="00997984" ns2:paraId="2C17A1F9" ns2:textId="77777777">
        <ns0:trPr>
          <ns0:jc ns0:val="center"/>
        </ns0:trPr>
        <ns0:tc>
          <ns0:tcPr>
            <ns0:tcW ns0:w="2266" ns0:type="dxa"/>
            <ns0:vAlign ns0:val="center"/>
          </ns0:tcPr>
          <ns0:p ns2:paraId="21B57426"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id</ns0:t>
            </ns0:r>
          </ns0:p>
        </ns0:tc>
        <ns0:tc>
          <ns0:tcPr>
            <ns0:tcW ns0:w="2266" ns0:type="dxa"/>
            <ns0:vAlign ns0:val="center"/>
          </ns0:tcPr>
          <ns0:p ns2:paraId="49359DF6"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bigint</ns0:t>
            </ns0:r>
          </ns0:p>
        </ns0:tc>
        <ns0:tc>
          <ns0:tcPr>
            <ns0:tcW ns0:w="2266" ns0:type="dxa"/>
            <ns0:vAlign ns0:val="center"/>
          </ns0:tcPr>
          <ns0:p ns2:paraId="28F9BD23"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PK</ns0:t>
            </ns0:r>
          </ns0:p>
        </ns0:tc>
        <ns0:tc>
          <ns0:tcPr>
            <ns0:tcW ns0:w="2266" ns0:type="dxa"/>
            <ns0:vAlign ns0:val="center"/>
          </ns0:tcPr>
          <ns0:p ns2:paraId="0FD9A83B"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用户主键</ns0:t>
            </ns0:r>
          </ns0:p>
        </ns0:tc>
      </ns0:tr>
      <ns0:tr ns0:rsidR="00997984" ns2:paraId="5ABA9AE8" ns2:textId="77777777">
        <ns0:trPr>
          <ns0:jc ns0:val="center"/>
        </ns0:trPr>
        <ns0:tc>
          <ns0:tcPr>
            <ns0:tcW ns0:w="2266" ns0:type="dxa"/>
            <ns0:vAlign ns0:val="center"/>
          </ns0:tcPr>
          <ns0:p ns2:paraId="21AD8C53"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username</ns0:t>
            </ns0:r>
          </ns0:p>
        </ns0:tc>
        <ns0:tc>
          <ns0:tcPr>
            <ns0:tcW ns0:w="2266" ns0:type="dxa"/>
            <ns0:vAlign ns0:val="center"/>
          </ns0:tcPr>
          <ns0:p ns2:paraId="19ED0ED7"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varchar(64)</ns0:t>
            </ns0:r>
          </ns0:p>
        </ns0:tc>
        <ns0:tc>
          <ns0:tcPr>
            <ns0:tcW ns0:w="2266" ns0:type="dxa"/>
            <ns0:vAlign ns0:val="center"/>
          </ns0:tcPr>
          <ns0:p ns2:paraId="365F1AE8" ns2:textId="77777777" ns0:rsidR="00997984" ns0:rsidRDefault="00000000">
            <ns0:pPr>
              <ns0:spacing ns0:after="0" ns0:line="264" ns0:lineRule="auto"/>
            </ns0:pPr>
            <ns0:r>
              <ns0:rPr>
                <ns0:rFonts ns0:cs="宋体" ns0:ascii="宋体" ns0:hAnsi="宋体" ns0:eastAsia="宋体"/>
                <ns0:sz ns0:val="24"/>
                <ns0:szCs ns0:val="24"/>
                <ns0:color ns0:val="000000"/>
              </ns0:rPr>
              <ns0:t>UNIQUE, NOT NULL</ns0:t>
            </ns0:r>
          </ns0:p>
        </ns0:tc>
        <ns0:tc>
          <ns0:tcPr>
            <ns0:tcW ns0:w="2266" ns0:type="dxa"/>
            <ns0:vAlign ns0:val="center"/>
          </ns0:tcPr>
          <ns0:p ns2:paraId="79981716"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用户名</ns0:t>
            </ns0:r>
          </ns0:p>
        </ns0:tc>
      </ns0:tr>
      <ns0:tr ns0:rsidR="00997984" ns2:paraId="6A0E50E0" ns2:textId="77777777">
        <ns0:trPr>
          <ns0:jc ns0:val="center"/>
        </ns0:trPr>
        <ns0:tc>
          <ns0:tcPr>
            <ns0:tcW ns0:w="2266" ns0:type="dxa"/>
            <ns0:vAlign ns0:val="center"/>
          </ns0:tcPr>
          <ns0:p ns2:paraId="43D5901F" ns2:textId="77777777" ns0:rsidR="00997984" ns0:rsidRDefault="00000000">
            <ns0:pPr>
              <ns0:spacing ns0:after="0" ns0:line="264" ns0:lineRule="auto"/>
            </ns0:pPr>
            <ns0:r>
              <ns0:rPr>
                <ns0:rFonts ns0:cs="宋体" ns0:ascii="宋体" ns0:hAnsi="宋体" ns0:eastAsia="宋体"/>
                <ns0:sz ns0:val="24"/>
                <ns0:szCs ns0:val="24"/>
                <ns0:color ns0:val="000000"/>
              </ns0:rPr>
              <ns0:t>password_hash</ns0:t>
            </ns0:r>
          </ns0:p>
        </ns0:tc>
        <ns0:tc>
          <ns0:tcPr>
            <ns0:tcW ns0:w="2266" ns0:type="dxa"/>
            <ns0:vAlign ns0:val="center"/>
          </ns0:tcPr>
          <ns0:p ns2:paraId="7306C6EE"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varchar(255)</ns0:t>
            </ns0:r>
          </ns0:p>
        </ns0:tc>
        <ns0:tc>
          <ns0:tcPr>
            <ns0:tcW ns0:w="2266" ns0:type="dxa"/>
            <ns0:vAlign ns0:val="center"/>
          </ns0:tcPr>
          <ns0:p ns2:paraId="660A9836"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NOT NULL</ns0:t>
            </ns0:r>
          </ns0:p>
        </ns0:tc>
        <ns0:tc>
          <ns0:tcPr>
            <ns0:tcW ns0:w="2266" ns0:type="dxa"/>
            <ns0:vAlign ns0:val="center"/>
          </ns0:tcPr>
          <ns0:p ns2:paraId="3F7E4448"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密码哈希</ns0:t>
            </ns0:r>
          </ns0:p>
        </ns0:tc>
      </ns0:tr>
      <ns0:tr ns0:rsidR="00997984" ns2:paraId="45A1DBF8" ns2:textId="77777777">
        <ns0:trPr>
          <ns0:jc ns0:val="center"/>
        </ns0:trPr>
        <ns0:tc>
          <ns0:tcPr>
            <ns0:tcW ns0:w="2266" ns0:type="dxa"/>
            <ns0:vAlign ns0:val="center"/>
          </ns0:tcPr>
          <ns0:p ns2:paraId="42418F98"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phone</ns0:t>
            </ns0:r>
          </ns0:p>
        </ns0:tc>
        <ns0:tc>
          <ns0:tcPr>
            <ns0:tcW ns0:w="2266" ns0:type="dxa"/>
            <ns0:vAlign ns0:val="center"/>
          </ns0:tcPr>
          <ns0:p ns2:paraId="682E9B79"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varchar(20)</ns0:t>
            </ns0:r>
          </ns0:p>
        </ns0:tc>
        <ns0:tc>
          <ns0:tcPr>
            <ns0:tcW ns0:w="2266" ns0:type="dxa"/>
            <ns0:vAlign ns0:val="center"/>
          </ns0:tcPr>
          <ns0:p ns2:paraId="5F0F6851"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UNIQUE</ns0:t>
            </ns0:r>
          </ns0:p>
        </ns0:tc>
        <ns0:tc>
          <ns0:tcPr>
            <ns0:tcW ns0:w="2266" ns0:type="dxa"/>
            <ns0:vAlign ns0:val="center"/>
          </ns0:tcPr>
          <ns0:p ns2:paraId="6D21D2D3"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手机号</ns0:t>
            </ns0:r>
          </ns0:p>
        </ns0:tc>
      </ns0:tr>
      <ns0:tr ns0:rsidR="00997984" ns2:paraId="5996F2DD" ns2:textId="77777777">
        <ns0:trPr>
          <ns0:jc ns0:val="center"/>
        </ns0:trPr>
        <ns0:tc>
          <ns0:tcPr>
            <ns0:tcW ns0:w="2266" ns0:type="dxa"/>
            <ns0:vAlign ns0:val="center"/>
          </ns0:tcPr>
          <ns0:p ns2:paraId="6D80818C"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role</ns0:t>
            </ns0:r>
          </ns0:p>
        </ns0:tc>
        <ns0:tc>
          <ns0:tcPr>
            <ns0:tcW ns0:w="2266" ns0:type="dxa"/>
            <ns0:vAlign ns0:val="center"/>
          </ns0:tcPr>
          <ns0:p ns2:paraId="75F6CA7F"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varchar(20)</ns0:t>
            </ns0:r>
          </ns0:p>
        </ns0:tc>
        <ns0:tc>
          <ns0:tcPr>
            <ns0:tcW ns0:w="2266" ns0:type="dxa"/>
            <ns0:vAlign ns0:val="center"/>
          </ns0:tcPr>
          <ns0:p ns2:paraId="17C3670C"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NOT NULL</ns0:t>
            </ns0:r>
          </ns0:p>
        </ns0:tc>
        <ns0:tc>
          <ns0:tcPr>
            <ns0:tcW ns0:w="2266" ns0:type="dxa"/>
            <ns0:vAlign ns0:val="center"/>
          </ns0:tcPr>
          <ns0:p ns2:paraId="3E54E30B"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用户角色</ns0:t>
            </ns0:r>
          </ns0:p>
        </ns0:tc>
      </ns0:tr>
      <ns0:tr ns0:rsidR="00997984" ns2:paraId="49ABC715" ns2:textId="77777777">
        <ns0:trPr>
          <ns0:jc ns0:val="center"/>
        </ns0:trPr>
        <ns0:tc>
          <ns0:tcPr>
            <ns0:tcW ns0:w="2266" ns0:type="dxa"/>
            <ns0:vAlign ns0:val="center"/>
          </ns0:tcPr>
          <ns0:p ns2:paraId="0EEFE846"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status</ns0:t>
            </ns0:r>
          </ns0:p>
        </ns0:tc>
        <ns0:tc>
          <ns0:tcPr>
            <ns0:tcW ns0:w="2266" ns0:type="dxa"/>
            <ns0:vAlign ns0:val="center"/>
          </ns0:tcPr>
          <ns0:p ns2:paraId="24AE6CB2"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varchar(20)</ns0:t>
            </ns0:r>
          </ns0:p>
        </ns0:tc>
        <ns0:tc>
          <ns0:tcPr>
            <ns0:tcW ns0:w="2266" ns0:type="dxa"/>
            <ns0:vAlign ns0:val="center"/>
          </ns0:tcPr>
          <ns0:p ns2:paraId="528CA308"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NOT NULL</ns0:t>
            </ns0:r>
          </ns0:p>
        </ns0:tc>
        <ns0:tc>
          <ns0:tcPr>
            <ns0:tcW ns0:w="2266" ns0:type="dxa"/>
            <ns0:vAlign ns0:val="center"/>
          </ns0:tcPr>
          <ns0:p ns2:paraId="785756D9"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用户状态</ns0:t>
            </ns0:r>
          </ns0:p>
        </ns0:tc>
      </ns0:tr>
      <ns0:tr ns0:rsidR="00997984" ns2:paraId="59EDF486" ns2:textId="77777777">
        <ns0:trPr>
          <ns0:jc ns0:val="center"/>
        </ns0:trPr>
        <ns0:tc>
          <ns0:tcPr>
            <ns0:tcW ns0:w="2266" ns0:type="dxa"/>
            <ns0:vAlign ns0:val="center"/>
          </ns0:tcPr>
          <ns0:p ns2:paraId="5E013B08"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created_at</ns0:t>
            </ns0:r>
          </ns0:p>
        </ns0:tc>
        <ns0:tc>
          <ns0:tcPr>
            <ns0:tcW ns0:w="2266" ns0:type="dxa"/>
            <ns0:vAlign ns0:val="center"/>
          </ns0:tcPr>
          <ns0:p ns2:paraId="704289E7"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datetime</ns0:t>
            </ns0:r>
          </ns0:p>
        </ns0:tc>
        <ns0:tc>
          <ns0:tcPr>
            <ns0:tcW ns0:w="2266" ns0:type="dxa"/>
            <ns0:vAlign ns0:val="center"/>
          </ns0:tcPr>
          <ns0:p ns2:paraId="43B1679E"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NOT NULL</ns0:t>
            </ns0:r>
          </ns0:p>
        </ns0:tc>
        <ns0:tc>
          <ns0:tcPr>
            <ns0:tcW ns0:w="2266" ns0:type="dxa"/>
            <ns0:vAlign ns0:val="center"/>
          </ns0:tcPr>
          <ns0:p ns2:paraId="07E0E641"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创建时间</ns0:t>
            </ns0:r>
          </ns0:p>
        </ns0:tc>
      </ns0:tr>
      <ns0:tr ns0:rsidR="00997984" ns2:paraId="3E55277D" ns2:textId="77777777">
        <ns0:trPr>
          <ns0:jc ns0:val="center"/>
        </ns0:trPr>
        <ns0:tc>
          <ns0:tcPr>
            <ns0:tcW ns0:w="2266" ns0:type="dxa"/>
            <ns0:vAlign ns0:val="center"/>
          </ns0:tcPr>
          <ns0:p ns2:paraId="18CA9944"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updated_at</ns0:t>
            </ns0:r>
          </ns0:p>
        </ns0:tc>
        <ns0:tc>
          <ns0:tcPr>
            <ns0:tcW ns0:w="2266" ns0:type="dxa"/>
            <ns0:vAlign ns0:val="center"/>
          </ns0:tcPr>
          <ns0:p ns2:paraId="2F667E5A"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datetime</ns0:t>
            </ns0:r>
          </ns0:p>
        </ns0:tc>
        <ns0:tc>
          <ns0:tcPr>
            <ns0:tcW ns0:w="2266" ns0:type="dxa"/>
            <ns0:vAlign ns0:val="center"/>
          </ns0:tcPr>
          <ns0:p ns2:paraId="0A0A0277"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NOT NULL</ns0:t>
            </ns0:r>
          </ns0:p>
        </ns0:tc>
        <ns0:tc>
          <ns0:tcPr>
            <ns0:tcW ns0:w="2266" ns0:type="dxa"/>
            <ns0:vAlign ns0:val="center"/>
          </ns0:tcPr>
          <ns0:p ns2:paraId="3D0D3273"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更新时间</ns0:t>
            </ns0:r>
          </ns0:p>
        </ns0:tc>
      </ns0:tr>
    </ns0:tbl>
    <ns0:p ns2:paraId="63D8CBB6" ns2:textId="77777777" ns0:rsidR="00997984" ns0:rsidRDefault="00997984">
      <ns0:pPr>
        <ns0:spacing ns0:after="60" ns0:line="300" ns0:lineRule="auto"/>
        <ns0:ind ns0:firstLine="420"/>
      </ns0:pPr>
    </ns0:p>
    <ns0:p ns2:paraId="0F0BF523"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其中，</ns0:t>
      </ns0:r>
      <ns0:r>
        <ns0:rPr>
          <ns0:rFonts ns0:ascii="宋体" ns0:hAnsi="宋体" ns0:eastAsia="宋体" ns0:cs="宋体"/>
          <ns0:sz ns0:val="24"/>
          <ns0:szCs ns0:val="24"/>
          <ns0:color ns0:val="000000"/>
        </ns0:rPr>
        <ns0:t xml:space="preserve">`username` </ns0:t>
      </ns0:r>
      <ns0:r>
        <ns0:rPr>
          <ns0:rFonts ns0:ascii="宋体" ns0:hAnsi="宋体" ns0:eastAsia="宋体" ns0:cs="宋体"/>
          <ns0:sz ns0:val="24"/>
          <ns0:szCs ns0:val="24"/>
          <ns0:color ns0:val="000000"/>
        </ns0:rPr>
        <ns0:t>建立唯一索引，保证用户名不能重复；</ns0:t>
      </ns0:r>
      <ns0:r>
        <ns0:rPr>
          <ns0:rFonts ns0:ascii="宋体" ns0:hAnsi="宋体" ns0:eastAsia="宋体" ns0:cs="宋体"/>
          <ns0:sz ns0:val="24"/>
          <ns0:szCs ns0:val="24"/>
          <ns0:color ns0:val="000000"/>
        </ns0:rPr>
        <ns0:t xml:space="preserve">`phone` </ns0:t>
      </ns0:r>
      <ns0:r>
        <ns0:rPr>
          <ns0:rFonts ns0:ascii="宋体" ns0:hAnsi="宋体" ns0:eastAsia="宋体" ns0:cs="宋体"/>
          <ns0:sz ns0:val="24"/>
          <ns0:szCs ns0:val="24"/>
          <ns0:color ns0:val="000000"/>
        </ns0:rPr>
        <ns0:t>可建立唯一索引，用于支持手机号唯一性约束。</ns0:t>
      </ns0:r>
      <ns0:r>
        <ns0:rPr>
          <ns0:rFonts ns0:ascii="宋体" ns0:hAnsi="宋体" ns0:eastAsia="宋体" ns0:cs="宋体"/>
          <ns0:sz ns0:val="24"/>
          <ns0:szCs ns0:val="24"/>
          <ns0:color ns0:val="000000"/>
        </ns0:rPr>
        <ns0:t xml:space="preserve">`password_hash` </ns0:t>
      </ns0:r>
      <ns0:r>
        <ns0:rPr>
          <ns0:rFonts ns0:ascii="宋体" ns0:hAnsi="宋体" ns0:eastAsia="宋体" ns0:cs="宋体"/>
          <ns0:sz ns0:val="24"/>
          <ns0:szCs ns0:val="24"/>
          <ns0:color ns0:val="000000"/>
        </ns0:rPr>
        <ns0:t>字段保存密码哈希值，不保存明文密码。</ns0:t>
      </ns0:r>
      <ns0:r>
        <ns0:rPr>
          <ns0:rFonts ns0:ascii="宋体" ns0:hAnsi="宋体" ns0:eastAsia="宋体" ns0:cs="宋体"/>
          <ns0:sz ns0:val="24"/>
          <ns0:szCs ns0:val="24"/>
          <ns0:color ns0:val="000000"/>
        </ns0:rPr>
        <ns0:t xml:space="preserve">`role` </ns0:t>
      </ns0:r>
      <ns0:r>
        <ns0:rPr>
          <ns0:rFonts ns0:ascii="宋体" ns0:hAnsi="宋体" ns0:eastAsia="宋体" ns0:cs="宋体"/>
          <ns0:sz ns0:val="24"/>
          <ns0:szCs ns0:val="24"/>
          <ns0:color ns0:val="000000"/>
        </ns0:rPr>
        <ns0:t>字段取值为</ns0:t>
      </ns0:r>
      <ns0:r>
        <ns0:rPr>
          <ns0:rFonts ns0:ascii="宋体" ns0:hAnsi="宋体" ns0:eastAsia="宋体" ns0:cs="宋体"/>
          <ns0:sz ns0:val="24"/>
          <ns0:szCs ns0:val="24"/>
          <ns0:color ns0:val="000000"/>
        </ns0:rPr>
        <ns0:t xml:space="preserve"> CUSTOMER </ns0:t>
      </ns0:r>
      <ns0:r>
        <ns0:rPr>
          <ns0:rFonts ns0:ascii="宋体" ns0:hAnsi="宋体" ns0:eastAsia="宋体" ns0:cs="宋体"/>
          <ns0:sz ns0:val="24"/>
          <ns0:szCs ns0:val="24"/>
          <ns0:color ns0:val="000000"/>
        </ns0:rPr>
        <ns0:t>或</ns0:t>
      </ns0:r>
      <ns0:r>
        <ns0:rPr>
          <ns0:rFonts ns0:ascii="宋体" ns0:hAnsi="宋体" ns0:eastAsia="宋体" ns0:cs="宋体"/>
          <ns0:sz ns0:val="24"/>
          <ns0:szCs ns0:val="24"/>
          <ns0:color ns0:val="000000"/>
        </ns0:rPr>
        <ns0:t xml:space="preserve"> ADMIN</ns0:t>
      </ns0:r>
      <ns0:r>
        <ns0:rPr>
          <ns0:rFonts ns0:ascii="宋体" ns0:hAnsi="宋体" ns0:eastAsia="宋体" ns0:cs="宋体"/>
          <ns0:sz ns0:val="24"/>
          <ns0:szCs ns0:val="24"/>
          <ns0:color ns0:val="000000"/>
        </ns0:rPr>
        <ns0:t>，用于区分普通用户和管理员。</ns0:t>
      </ns0:r>
      <ns0:r>
        <ns0:rPr>
          <ns0:rFonts ns0:ascii="宋体" ns0:hAnsi="宋体" ns0:eastAsia="宋体" ns0:cs="宋体"/>
          <ns0:sz ns0:val="24"/>
          <ns0:szCs ns0:val="24"/>
          <ns0:color ns0:val="000000"/>
        </ns0:rPr>
        <ns0:t xml:space="preserve">`status` </ns0:t>
      </ns0:r>
      <ns0:r>
        <ns0:rPr>
          <ns0:rFonts ns0:ascii="宋体" ns0:hAnsi="宋体" ns0:eastAsia="宋体" ns0:cs="宋体"/>
          <ns0:sz ns0:val="24"/>
          <ns0:szCs ns0:val="24"/>
          <ns0:color ns0:val="000000"/>
        </ns0:rPr>
        <ns0:t>字段用于标识用户状态，建议取值为</ns0:t>
      </ns0:r>
      <ns0:r>
        <ns0:rPr>
          <ns0:rFonts ns0:ascii="宋体" ns0:hAnsi="宋体" ns0:eastAsia="宋体" ns0:cs="宋体"/>
          <ns0:sz ns0:val="24"/>
          <ns0:szCs ns0:val="24"/>
          <ns0:color ns0:val="000000"/>
        </ns0:rPr>
        <ns0:t xml:space="preserve"> ACTIVE </ns0:t>
      </ns0:r>
      <ns0:r>
        <ns0:rPr>
          <ns0:rFonts ns0:ascii="宋体" ns0:hAnsi="宋体" ns0:eastAsia="宋体" ns0:cs="宋体"/>
          <ns0:sz ns0:val="24"/>
          <ns0:szCs ns0:val="24"/>
          <ns0:color ns0:val="000000"/>
        </ns0:rPr>
        <ns0:t>或</ns0:t>
      </ns0:r>
      <ns0:r>
        <ns0:rPr>
          <ns0:rFonts ns0:ascii="宋体" ns0:hAnsi="宋体" ns0:eastAsia="宋体" ns0:cs="宋体"/>
          <ns0:sz ns0:val="24"/>
          <ns0:szCs ns0:val="24"/>
          <ns0:color ns0:val="000000"/>
        </ns0:rPr>
        <ns0:t xml:space="preserve"> DISABLED</ns0:t>
      </ns0:r>
      <ns0:r>
        <ns0:rPr>
          <ns0:rFonts ns0:ascii="宋体" ns0:hAnsi="宋体" ns0:eastAsia="宋体" ns0:cs="宋体"/>
          <ns0:sz ns0:val="24"/>
          <ns0:szCs ns0:val="24"/>
          <ns0:color ns0:val="000000"/>
        </ns0:rPr>
        <ns0:t>。</ns0:t>
      </ns0:r>
    </ns0:p>
    <ns0:p ns2:paraId="58C80865"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用户表与订单表之间存在一对多关系，一个用户可以拥有多笔订单。用户表与</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咨询日志表之间也存在一对多关系，一个用户可以发起多次商品咨询。通过用户主键和角色字段，系统可以同时支撑认证、权限判断、订单归属校验和</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咨询审计等场景。</ns0:t>
      </ns0:r>
    </ns0:p>
    <ns0:p ns2:paraId="0CF6EBE0" ns2:textId="77777777" ns0:rsidR="00997984" ns0:rsidRDefault="00000000">
      <ns0:pPr>
        <ns0:pStyle ns0:val="21"/>
        <ns0:keepNext/>
        <ns0:widowControl/>
        <ns0:spacing ns0:before="120" ns0:after="120" ns0:line="360" ns0:lineRule="auto"/>
        <ns0:jc ns0:val="left"/>
        <ns0:rPr>
          <ns0:b ns0:val="0"/>
        </ns0:rPr>
      </ns0:pPr>
      <ns0:bookmarkStart ns0:id="64" ns0:name="_Toc21311"/>
      <ns0:bookmarkStart ns0:id="65" ns0:name="_Toc234330921"/>
      <ns0:bookmarkEnd ns0:id="64"/>
      <ns0:r>
        <ns0:rPr>
          <ns0:rFonts ns0:ascii="黑体" ns0:hAnsi="黑体" ns0:eastAsia="黑体" ns0:cs="黑体"/>
          <ns0:sz ns0:val="24"/>
          <ns0:szCs ns0:val="24"/>
          <ns0:color ns0:val="000000"/>
          <ns0:b/>
          <ns0:bCs/>
        </ns0:rPr>
        <ns0:t xml:space="preserve">3.4 </ns0:t>
      </ns0:r>
      <ns0:r>
        <ns0:rPr>
          <ns0:rFonts ns0:ascii="黑体" ns0:hAnsi="黑体" ns0:eastAsia="黑体" ns0:cs="黑体"/>
          <ns0:sz ns0:val="24"/>
          <ns0:szCs ns0:val="24"/>
          <ns0:color ns0:val="000000"/>
          <ns0:b/>
          <ns0:bCs/>
        </ns0:rPr>
        <ns0:t>商品与库存表设计</ns0:t>
      </ns0:r>
      <ns0:bookmarkEnd ns0:id="65"/>
    </ns0:p>
    <ns0:p ns2:paraId="77C3BA67"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商品信息保存在</ns0:t>
      </ns0:r>
      <ns0:r>
        <ns0:rPr>
          <ns0:rFonts ns0:ascii="宋体" ns0:hAnsi="宋体" ns0:eastAsia="宋体" ns0:cs="宋体"/>
          <ns0:sz ns0:val="24"/>
          <ns0:szCs ns0:val="24"/>
          <ns0:color ns0:val="000000"/>
        </ns0:rPr>
        <ns0:t xml:space="preserve"> products </ns0:t>
      </ns0:r>
      <ns0:r>
        <ns0:rPr>
          <ns0:rFonts ns0:ascii="宋体" ns0:hAnsi="宋体" ns0:eastAsia="宋体" ns0:cs="宋体"/>
          <ns0:sz ns0:val="24"/>
          <ns0:szCs ns0:val="24"/>
          <ns0:color ns0:val="000000"/>
        </ns0:rPr>
        <ns0:t>表中，核心字段包括商品名称、描述、原价、商品状态、创建人和创建更新时间。商品状态采用</ns0:t>
      </ns0:r>
      <ns0:r>
        <ns0:rPr>
          <ns0:rFonts ns0:ascii="宋体" ns0:hAnsi="宋体" ns0:eastAsia="宋体" ns0:cs="宋体"/>
          <ns0:sz ns0:val="24"/>
          <ns0:szCs ns0:val="24"/>
          <ns0:color ns0:val="000000"/>
        </ns0:rPr>
        <ns0:t xml:space="preserve"> ON_SALE </ns0:t>
      </ns0:r>
      <ns0:r>
        <ns0:rPr>
          <ns0:rFonts ns0:ascii="宋体" ns0:hAnsi="宋体" ns0:eastAsia="宋体" ns0:cs="宋体"/>
          <ns0:sz ns0:val="24"/>
          <ns0:szCs ns0:val="24"/>
          <ns0:color ns0:val="000000"/>
        </ns0:rPr>
        <ns0:t>与</ns0:t>
      </ns0:r>
      <ns0:r>
        <ns0:rPr>
          <ns0:rFonts ns0:ascii="宋体" ns0:hAnsi="宋体" ns0:eastAsia="宋体" ns0:cs="宋体"/>
          <ns0:sz ns0:val="24"/>
          <ns0:szCs ns0:val="24"/>
          <ns0:color ns0:val="000000"/>
        </ns0:rPr>
        <ns0:t xml:space="preserve"> OFF_SALE </ns0:t>
      </ns0:r>
      <ns0:r>
        <ns0:rPr>
          <ns0:rFonts ns0:ascii="宋体" ns0:hAnsi="宋体" ns0:eastAsia="宋体" ns0:cs="宋体"/>
          <ns0:sz ns0:val="24"/>
          <ns0:szCs ns0:val="24"/>
          <ns0:color ns0:val="000000"/>
        </ns0:rPr>
        <ns0:t>两类枚举，当前代码创建商品时默认设置为</ns0:t>
      </ns0:r>
      <ns0:r>
        <ns0:rPr>
          <ns0:rFonts ns0:ascii="宋体" ns0:hAnsi="宋体" ns0:eastAsia="宋体" ns0:cs="宋体"/>
          <ns0:sz ns0:val="24"/>
          <ns0:szCs ns0:val="24"/>
          <ns0:color ns0:val="000000"/>
        </ns0:rPr>
        <ns0:t xml:space="preserve"> ON_SALE</ns0:t>
      </ns0:r>
      <ns0:r>
        <ns0:rPr>
          <ns0:rFonts ns0:ascii="宋体" ns0:hAnsi="宋体" ns0:eastAsia="宋体" ns0:cs="宋体"/>
          <ns0:sz ns0:val="24"/>
          <ns0:szCs ns0:val="24"/>
          <ns0:color ns0:val="000000"/>
        </ns0:rPr>
        <ns0:t>。</ns0:t>
      </ns0:r>
    </ns0:p>
    <ns0:p ns2:paraId="2AD2ECF1"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库存信息保存在</ns0:t>
      </ns0:r>
      <ns0:r>
        <ns0:rPr>
          <ns0:rFonts ns0:ascii="宋体" ns0:hAnsi="宋体" ns0:eastAsia="宋体" ns0:cs="宋体"/>
          <ns0:sz ns0:val="24"/>
          <ns0:szCs ns0:val="24"/>
          <ns0:color ns0:val="000000"/>
        </ns0:rPr>
        <ns0:t xml:space="preserve"> product_stocks </ns0:t>
      </ns0:r>
      <ns0:r>
        <ns0:rPr>
          <ns0:rFonts ns0:ascii="宋体" ns0:hAnsi="宋体" ns0:eastAsia="宋体" ns0:cs="宋体"/>
          <ns0:sz ns0:val="24"/>
          <ns0:szCs ns0:val="24"/>
          <ns0:color ns0:val="000000"/>
        </ns0:rPr>
        <ns0:t>表中，并通过</ns0:t>
      </ns0:r>
      <ns0:r>
        <ns0:rPr>
          <ns0:rFonts ns0:ascii="宋体" ns0:hAnsi="宋体" ns0:eastAsia="宋体" ns0:cs="宋体"/>
          <ns0:sz ns0:val="24"/>
          <ns0:szCs ns0:val="24"/>
          <ns0:color ns0:val="000000"/>
        </ns0:rPr>
        <ns0:t xml:space="preserve"> product_id </ns0:t>
      </ns0:r>
      <ns0:r>
        <ns0:rPr>
          <ns0:rFonts ns0:ascii="宋体" ns0:hAnsi="宋体" ns0:eastAsia="宋体" ns0:cs="宋体"/>
          <ns0:sz ns0:val="24"/>
          <ns0:szCs ns0:val="24"/>
          <ns0:color ns0:val="000000"/>
        </ns0:rPr>
        <ns0:t>与商品建立一对一关系。该表包含</ns0:t>
      </ns0:r>
      <ns0:r>
        <ns0:rPr>
          <ns0:rFonts ns0:ascii="宋体" ns0:hAnsi="宋体" ns0:eastAsia="宋体" ns0:cs="宋体"/>
          <ns0:sz ns0:val="24"/>
          <ns0:szCs ns0:val="24"/>
          <ns0:color ns0:val="000000"/>
        </ns0:rPr>
        <ns0:t xml:space="preserve"> total_stock</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available_stock</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reserved_stock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version </ns0:t>
      </ns0:r>
      <ns0:r>
        <ns0:rPr>
          <ns0:rFonts ns0:ascii="宋体" ns0:hAnsi="宋体" ns0:eastAsia="宋体" ns0:cs="宋体"/>
          <ns0:sz ns0:val="24"/>
          <ns0:szCs ns0:val="24"/>
          <ns0:color ns0:val="000000"/>
        </ns0:rPr>
        <ns0:t>字段。</ns0:t>
      </ns0:r>
      <ns0:r>
        <ns0:rPr>
          <ns0:rFonts ns0:ascii="宋体" ns0:hAnsi="宋体" ns0:eastAsia="宋体" ns0:cs="宋体"/>
          <ns0:sz ns0:val="24"/>
          <ns0:szCs ns0:val="24"/>
          <ns0:color ns0:val="000000"/>
        </ns0:rPr>
        <ns0:t xml:space="preserve">total_stock </ns0:t>
      </ns0:r>
      <ns0:r>
        <ns0:rPr>
          <ns0:rFonts ns0:ascii="宋体" ns0:hAnsi="宋体" ns0:eastAsia="宋体" ns0:cs="宋体"/>
          <ns0:sz ns0:val="24"/>
          <ns0:szCs ns0:val="24"/>
          <ns0:color ns0:val="000000"/>
        </ns0:rPr>
        <ns0:t>表示商品总库存，</ns0:t>
      </ns0:r>
      <ns0:r>
        <ns0:rPr>
          <ns0:rFonts ns0:ascii="宋体" ns0:hAnsi="宋体" ns0:eastAsia="宋体" ns0:cs="宋体"/>
          <ns0:sz ns0:val="24"/>
          <ns0:szCs ns0:val="24"/>
          <ns0:color ns0:val="000000"/>
        </ns0:rPr>
        <ns0:t xml:space="preserve">available_stock </ns0:t>
      </ns0:r>
      <ns0:r>
        <ns0:rPr>
          <ns0:rFonts ns0:ascii="宋体" ns0:hAnsi="宋体" ns0:eastAsia="宋体" ns0:cs="宋体"/>
          <ns0:sz ns0:val="24"/>
          <ns0:szCs ns0:val="24"/>
          <ns0:color ns0:val="000000"/>
        </ns0:rPr>
        <ns0:t>表示当前可用于普通销售或后续活动预留的库存，</ns0:t>
      </ns0:r>
      <ns0:r>
        <ns0:rPr>
          <ns0:rFonts ns0:ascii="宋体" ns0:hAnsi="宋体" ns0:eastAsia="宋体" ns0:cs="宋体"/>
          <ns0:sz ns0:val="24"/>
          <ns0:szCs ns0:val="24"/>
          <ns0:color ns0:val="000000"/>
        </ns0:rPr>
        <ns0:t xml:space="preserve">reserved_stock </ns0:t>
      </ns0:r>
      <ns0:r>
        <ns0:rPr>
          <ns0:rFonts ns0:ascii="宋体" ns0:hAnsi="宋体" ns0:eastAsia="宋体" ns0:cs="宋体"/>
          <ns0:sz ns0:val="24"/>
          <ns0:szCs ns0:val="24"/>
          <ns0:color ns0:val="000000"/>
        </ns0:rPr>
        <ns0:t>表示已分配给秒杀活动的库存。</ns0:t>
      </ns0:r>
    </ns0:p>
    <ns0:p ns2:paraId="78D8A633" ns2:textId="77777777" ns0:rsidR="00997984" ns0:rsidRDefault="00000000">
      <ns0:pPr>
        <ns0:pStyle ns0:val="affc"/>
        <ns0:widowControl/>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11 </ns0:t>
      </ns0:r>
      <ns0:r>
        <ns0:rPr>
          <ns0:rFonts ns0:ascii="宋体" ns0:hAnsi="宋体" ns0:eastAsia="宋体" ns0:cs="宋体"/>
          <ns0:sz ns0:val="24"/>
          <ns0:szCs ns0:val="24"/>
          <ns0:color ns0:val="000000"/>
        </ns0:rPr>
        <ns0:t>商品与库存表关键字段</ns0:t>
      </ns0:r>
    </ns0:p>
    <ns0:tbl>
      <ns0:tblPr>
        <ns0:tblStyle ns0:val="af1"/>
        <ns0:tblW ns0:w="0" ns0:type="auto"/>
        <ns0:jc ns0:val="center"/>
        <ns0:tblLayout ns0:type="autofit"/>
        <ns0:tblLook ns0:val="04A0" ns0:firstRow="1" ns0:lastRow="0" ns0:firstColumn="1" ns0:lastColumn="0" ns0:noHBand="0" ns0:noVBand="1"/>
      </ns0:tblPr>
      <ns0:tblGrid>
        <ns0:gridCol ns0:w="2016"/>
        <ns0:gridCol ns0:w="3456"/>
        <ns0:gridCol ns0:w="3024"/>
      </ns0:tblGrid>
      <ns0:tr ns0:rsidR="00997984" ns2:paraId="45E4C22D" ns2:textId="77777777">
        <ns0:trPr>
          <ns0:jc ns0:val="center"/>
        </ns0:trPr>
        <ns0:tc>
          <ns0:tcPr>
            <ns0:tcW ns0:w="2016" ns0:type="dxa"/>
            <ns0:shd ns0:val="clear" ns0:color="auto" ns0:fill="D9EAF7"/>
            <ns0:vAlign ns0:val="center"/>
          </ns0:tcPr>
          <ns0:p ns2:paraId="2A6CEBC3"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表名</ns0:t>
            </ns0:r>
          </ns0:p>
        </ns0:tc>
        <ns0:tc>
          <ns0:tcPr>
            <ns0:tcW ns0:w="3456" ns0:type="dxa"/>
            <ns0:shd ns0:val="clear" ns0:color="auto" ns0:fill="D9EAF7"/>
            <ns0:vAlign ns0:val="center"/>
          </ns0:tcPr>
          <ns0:p ns2:paraId="2F9D6DC9"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关键字段</ns0:t>
            </ns0:r>
          </ns0:p>
        </ns0:tc>
        <ns0:tc>
          <ns0:tcPr>
            <ns0:tcW ns0:w="3024" ns0:type="dxa"/>
            <ns0:shd ns0:val="clear" ns0:color="auto" ns0:fill="D9EAF7"/>
            <ns0:vAlign ns0:val="center"/>
          </ns0:tcPr>
          <ns0:p ns2:paraId="4589789C"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设计说明</ns0:t>
            </ns0:r>
          </ns0:p>
        </ns0:tc>
      </ns0:tr>
      <ns0:tr ns0:rsidR="00997984" ns2:paraId="75C25A13" ns2:textId="77777777">
        <ns0:trPr>
          <ns0:jc ns0:val="center"/>
        </ns0:trPr>
        <ns0:tc>
          <ns0:tcPr>
            <ns0:tcW ns0:w="2016" ns0:type="dxa"/>
            <ns0:vAlign ns0:val="center"/>
          </ns0:tcPr>
          <ns0:p ns2:paraId="73FA1974"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products</ns0:t>
            </ns0:r>
          </ns0:p>
        </ns0:tc>
        <ns0:tc>
          <ns0:tcPr>
            <ns0:tcW ns0:w="3456" ns0:type="dxa"/>
            <ns0:vAlign ns0:val="center"/>
          </ns0:tcPr>
          <ns0:p ns2:paraId="5CAF6090" ns2:textId="77777777" ns0:rsidR="00997984" ns0:rsidRDefault="00000000">
            <ns0:pPr>
              <ns0:spacing ns0:after="0" ns0:line="264" ns0:lineRule="auto"/>
            </ns0:pPr>
            <ns0:r>
              <ns0:rPr>
                <ns0:rFonts ns0:cs="宋体" ns0:ascii="宋体" ns0:hAnsi="宋体" ns0:eastAsia="宋体"/>
                <ns0:sz ns0:val="24"/>
                <ns0:szCs ns0:val="24"/>
                <ns0:color ns0:val="000000"/>
              </ns0:rPr>
              <ns0:t>id, name, price, status, created_by</ns0:t>
            </ns0:r>
          </ns0:p>
        </ns0:tc>
        <ns0:tc>
          <ns0:tcPr>
            <ns0:tcW ns0:w="3024" ns0:type="dxa"/>
            <ns0:vAlign ns0:val="center"/>
          </ns0:tcPr>
          <ns0:p ns2:paraId="4F186408"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保存商品基础信息，作为商品查询和</ns0:t>
            </ns0:r>
            <ns0:r>
              <ns0:rPr>
                <ns0:rFonts ns0:cs="宋体" ns0:ascii="宋体" ns0:hAnsi="宋体" ns0:eastAsia="宋体"/>
                <ns0:sz ns0:val="24"/>
                <ns0:lang ns0:eastAsia="zh-CN"/>
                <ns0:szCs ns0:val="24"/>
                <ns0:color ns0:val="000000"/>
              </ns0:rPr>
              <ns0:t xml:space="preserve"> AI </ns0:t>
            </ns0:r>
            <ns0:r>
              <ns0:rPr>
                <ns0:rFonts ns0:cs="宋体" ns0:ascii="宋体" ns0:hAnsi="宋体" ns0:eastAsia="宋体"/>
                <ns0:sz ns0:val="24"/>
                <ns0:lang ns0:eastAsia="zh-CN"/>
                <ns0:szCs ns0:val="24"/>
                <ns0:color ns0:val="000000"/>
              </ns0:rPr>
              <ns0:t>上下文的数据来源</ns0:t>
            </ns0:r>
          </ns0:p>
        </ns0:tc>
      </ns0:tr>
      <ns0:tr ns0:rsidR="00997984" ns2:paraId="78ADADAE" ns2:textId="77777777">
        <ns0:trPr>
          <ns0:jc ns0:val="center"/>
        </ns0:trPr>
        <ns0:tc>
          <ns0:tcPr>
            <ns0:tcW ns0:w="2016" ns0:type="dxa"/>
            <ns0:vAlign ns0:val="center"/>
          </ns0:tcPr>
          <ns0:p ns2:paraId="3C067C92" ns2:textId="77777777" ns0:rsidR="00997984" ns0:rsidRDefault="00000000">
            <ns0:pPr>
              <ns0:spacing ns0:after="0" ns0:line="264" ns0:lineRule="auto"/>
            </ns0:pPr>
            <ns0:r>
              <ns0:rPr>
                <ns0:rFonts ns0:cs="宋体" ns0:ascii="宋体" ns0:hAnsi="宋体" ns0:eastAsia="宋体"/>
                <ns0:sz ns0:val="24"/>
                <ns0:szCs ns0:val="24"/>
                <ns0:color ns0:val="000000"/>
              </ns0:rPr>
              <ns0:t>product_stocks</ns0:t>
            </ns0:r>
          </ns0:p>
        </ns0:tc>
        <ns0:tc>
          <ns0:tcPr>
            <ns0:tcW ns0:w="3456" ns0:type="dxa"/>
            <ns0:vAlign ns0:val="center"/>
          </ns0:tcPr>
          <ns0:p ns2:paraId="5FE5B5A5" ns2:textId="77777777" ns0:rsidR="00997984" ns0:rsidRDefault="00000000">
            <ns0:pPr>
              <ns0:spacing ns0:after="0" ns0:line="264" ns0:lineRule="auto"/>
            </ns0:pPr>
            <ns0:r>
              <ns0:rPr>
                <ns0:rFonts ns0:cs="宋体" ns0:ascii="宋体" ns0:hAnsi="宋体" ns0:eastAsia="宋体"/>
                <ns0:sz ns0:val="24"/>
                <ns0:szCs ns0:val="24"/>
                <ns0:color ns0:val="000000"/>
              </ns0:rPr>
              <ns0:t>product_id, total_stock, available_stock, reserved_stock, version</ns0:t>
            </ns0:r>
          </ns0:p>
        </ns0:tc>
        <ns0:tc>
          <ns0:tcPr>
            <ns0:tcW ns0:w="3024" ns0:type="dxa"/>
            <ns0:vAlign ns0:val="center"/>
          </ns0:tcPr>
          <ns0:p ns2:paraId="0A765529"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保存库存事实，</ns0:t>
            </ns0:r>
            <ns0:r>
              <ns0:rPr>
                <ns0:rFonts ns0:cs="宋体" ns0:ascii="宋体" ns0:hAnsi="宋体" ns0:eastAsia="宋体"/>
                <ns0:sz ns0:val="24"/>
                <ns0:lang ns0:eastAsia="zh-CN"/>
                <ns0:szCs ns0:val="24"/>
                <ns0:color ns0:val="000000"/>
              </ns0:rPr>
              <ns0:t xml:space="preserve">product_id </ns0:t>
            </ns0:r>
            <ns0:r>
              <ns0:rPr>
                <ns0:rFonts ns0:cs="宋体" ns0:ascii="宋体" ns0:hAnsi="宋体" ns0:eastAsia="宋体"/>
                <ns0:sz ns0:val="24"/>
                <ns0:lang ns0:eastAsia="zh-CN"/>
                <ns0:szCs ns0:val="24"/>
                <ns0:color ns0:val="000000"/>
              </ns0:rPr>
              <ns0:t>唯一，创建秒杀活动时通过行锁预留活动库存</ns0:t>
            </ns0:r>
          </ns0:p>
        </ns0:tc>
      </ns0:tr>
    </ns0:tbl>
    <ns0:p ns2:paraId="39ECD75C"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在实现上，</ns0:t>
      </ns0:r>
      <ns0:r>
        <ns0:rPr>
          <ns0:rFonts ns0:ascii="宋体" ns0:hAnsi="宋体" ns0:eastAsia="宋体" ns0:cs="宋体"/>
          <ns0:sz ns0:val="24"/>
          <ns0:szCs ns0:val="24"/>
          <ns0:color ns0:val="000000"/>
        </ns0:rPr>
        <ns0:t xml:space="preserve">ProductService.setStock </ns0:t>
      </ns0:r>
      <ns0:r>
        <ns0:rPr>
          <ns0:rFonts ns0:ascii="宋体" ns0:hAnsi="宋体" ns0:eastAsia="宋体" ns0:cs="宋体"/>
          <ns0:sz ns0:val="24"/>
          <ns0:szCs ns0:val="24"/>
          <ns0:color ns0:val="000000"/>
        </ns0:rPr>
        <ns0:t>会校验新库存不能小于已预留库存；</ns0:t>
      </ns0:r>
      <ns0:r>
        <ns0:rPr>
          <ns0:rFonts ns0:ascii="宋体" ns0:hAnsi="宋体" ns0:eastAsia="宋体" ns0:cs="宋体"/>
          <ns0:sz ns0:val="24"/>
          <ns0:szCs ns0:val="24"/>
          <ns0:color ns0:val="000000"/>
        </ns0:rPr>
        <ns0:t xml:space="preserve">SeckillService.createActivity </ns0:t>
      </ns0:r>
      <ns0:r>
        <ns0:rPr>
          <ns0:rFonts ns0:ascii="宋体" ns0:hAnsi="宋体" ns0:eastAsia="宋体" ns0:cs="宋体"/>
          <ns0:sz ns0:val="24"/>
          <ns0:szCs ns0:val="24"/>
          <ns0:color ns0:val="000000"/>
        </ns0:rPr>
        <ns0:t>会使用</ns0:t>
      </ns0:r>
      <ns0:r>
        <ns0:rPr>
          <ns0:rFonts ns0:ascii="宋体" ns0:hAnsi="宋体" ns0:eastAsia="宋体" ns0:cs="宋体"/>
          <ns0:sz ns0:val="24"/>
          <ns0:szCs ns0:val="24"/>
          <ns0:color ns0:val="000000"/>
        </ns0:rPr>
        <ns0:t xml:space="preserve"> findByProductIdForUpdate </ns0:t>
      </ns0:r>
      <ns0:r>
        <ns0:rPr>
          <ns0:rFonts ns0:ascii="宋体" ns0:hAnsi="宋体" ns0:eastAsia="宋体" ns0:cs="宋体"/>
          <ns0:sz ns0:val="24"/>
          <ns0:szCs ns0:val="24"/>
          <ns0:color ns0:val="000000"/>
        </ns0:rPr>
        <ns0:t>加锁读取库存，并在活动创建成功后同步调整</ns0:t>
      </ns0:r>
      <ns0:r>
        <ns0:rPr>
          <ns0:rFonts ns0:ascii="宋体" ns0:hAnsi="宋体" ns0:eastAsia="宋体" ns0:cs="宋体"/>
          <ns0:sz ns0:val="24"/>
          <ns0:szCs ns0:val="24"/>
          <ns0:color ns0:val="000000"/>
        </ns0:rPr>
        <ns0:t xml:space="preserve"> available_stock </ns0:t>
      </ns0:r>
      <ns0:r>
        <ns0:rPr>
          <ns0:rFonts ns0:ascii="宋体" ns0:hAnsi="宋体" ns0:eastAsia="宋体" ns0:cs="宋体"/>
          <ns0:sz ns0:val="24"/>
          <ns0:szCs ns0:val="24"/>
          <ns0:color ns0:val="000000"/>
        </ns0:rPr>
        <ns0:t>与</ns0:t>
      </ns0:r>
      <ns0:r>
        <ns0:rPr>
          <ns0:rFonts ns0:ascii="宋体" ns0:hAnsi="宋体" ns0:eastAsia="宋体" ns0:cs="宋体"/>
          <ns0:sz ns0:val="24"/>
          <ns0:szCs ns0:val="24"/>
          <ns0:color ns0:val="000000"/>
        </ns0:rPr>
        <ns0:t xml:space="preserve"> reserved_stock</ns0:t>
      </ns0:r>
      <ns0:r>
        <ns0:rPr>
          <ns0:rFonts ns0:ascii="宋体" ns0:hAnsi="宋体" ns0:eastAsia="宋体" ns0:cs="宋体"/>
          <ns0:sz ns0:val="24"/>
          <ns0:szCs ns0:val="24"/>
          <ns0:color ns0:val="000000"/>
        </ns0:rPr>
        <ns0:t>。这样可以保证数据库库存与</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秒杀库存的来源关系清晰。</ns0:t>
      </ns0:r>
    </ns0:p>
    <ns0:p ns2:paraId="4E0EB4AB" ns2:textId="77777777" ns0:rsidR="00997984" ns0:rsidRDefault="00000000">
      <ns0:pPr>
        <ns0:pStyle ns0:val="21"/>
        <ns0:keepNext/>
        <ns0:widowControl/>
        <ns0:spacing ns0:before="120" ns0:after="120" ns0:line="360" ns0:lineRule="auto"/>
        <ns0:jc ns0:val="left"/>
        <ns0:rPr>
          <ns0:b ns0:val="0"/>
        </ns0:rPr>
      </ns0:pPr>
      <ns0:bookmarkStart ns0:id="66" ns0:name="_Toc1206"/>
      <ns0:bookmarkStart ns0:id="67" ns0:name="_Toc234330922"/>
      <ns0:bookmarkEnd ns0:id="66"/>
      <ns0:r>
        <ns0:rPr>
          <ns0:rFonts ns0:ascii="黑体" ns0:hAnsi="黑体" ns0:eastAsia="黑体" ns0:cs="黑体"/>
          <ns0:sz ns0:val="24"/>
          <ns0:szCs ns0:val="24"/>
          <ns0:color ns0:val="000000"/>
          <ns0:b/>
          <ns0:bCs/>
        </ns0:rPr>
        <ns0:t xml:space="preserve">3.5 </ns0:t>
      </ns0:r>
      <ns0:r>
        <ns0:rPr>
          <ns0:rFonts ns0:ascii="黑体" ns0:hAnsi="黑体" ns0:eastAsia="黑体" ns0:cs="黑体"/>
          <ns0:sz ns0:val="24"/>
          <ns0:szCs ns0:val="24"/>
          <ns0:color ns0:val="000000"/>
          <ns0:b/>
          <ns0:bCs/>
        </ns0:rPr>
        <ns0:t>秒杀活动表设计</ns0:t>
      </ns0:r>
      <ns0:bookmarkEnd ns0:id="67"/>
    </ns0:p>
    <ns0:p ns2:paraId="2535F291"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秒杀活动信息保存在</ns0:t>
      </ns0:r>
      <ns0:r>
        <ns0:rPr>
          <ns0:rFonts ns0:ascii="宋体" ns0:hAnsi="宋体" ns0:eastAsia="宋体" ns0:cs="宋体"/>
          <ns0:sz ns0:val="24"/>
          <ns0:szCs ns0:val="24"/>
          <ns0:color ns0:val="000000"/>
        </ns0:rPr>
        <ns0:t xml:space="preserve"> seckill_activities </ns0:t>
      </ns0:r>
      <ns0:r>
        <ns0:rPr>
          <ns0:rFonts ns0:ascii="宋体" ns0:hAnsi="宋体" ns0:eastAsia="宋体" ns0:cs="宋体"/>
          <ns0:sz ns0:val="24"/>
          <ns0:szCs ns0:val="24"/>
          <ns0:color ns0:val="000000"/>
        </ns0:rPr>
        <ns0:t>表中，核心字段包括</ns0:t>
      </ns0:r>
      <ns0:r>
        <ns0:rPr>
          <ns0:rFonts ns0:ascii="宋体" ns0:hAnsi="宋体" ns0:eastAsia="宋体" ns0:cs="宋体"/>
          <ns0:sz ns0:val="24"/>
          <ns0:szCs ns0:val="24"/>
          <ns0:color ns0:val="000000"/>
        </ns0:rPr>
        <ns0:t xml:space="preserve"> product_id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activity_name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seckill_price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seckill_stock</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start_time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end_time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status</ns0:t>
      </ns0:r>
      <ns0:r>
        <ns0:rPr>
          <ns0:rFonts ns0:ascii="宋体" ns0:hAnsi="宋体" ns0:eastAsia="宋体" ns0:cs="宋体"/>
          <ns0:sz ns0:val="24"/>
          <ns0:szCs ns0:val="24"/>
          <ns0:color ns0:val="000000"/>
        </ns0:rPr>
        <ns0:t>。由于当前公开接口契约中创建活动请求未包含</ns0:t>
      </ns0:r>
      <ns0:r>
        <ns0:rPr>
          <ns0:rFonts ns0:ascii="宋体" ns0:hAnsi="宋体" ns0:eastAsia="宋体" ns0:cs="宋体"/>
          <ns0:sz ns0:val="24"/>
          <ns0:szCs ns0:val="24"/>
          <ns0:color ns0:val="000000"/>
        </ns0:rPr>
        <ns0:t xml:space="preserve"> activityName</ns0:t>
      </ns0:r>
      <ns0:r>
        <ns0:rPr>
          <ns0:rFonts ns0:ascii="宋体" ns0:hAnsi="宋体" ns0:eastAsia="宋体" ns0:cs="宋体"/>
          <ns0:sz ns0:val="24"/>
          <ns0:szCs ns0:val="24"/>
          <ns0:color ns0:val="000000"/>
        </ns0:rPr>
        <ns0:t>，代码实现采用</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秒杀活动</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商品</ns0:t>
      </ns0:r>
      <ns0:r>
        <ns0:rPr>
          <ns0:rFonts ns0:ascii="宋体" ns0:hAnsi="宋体" ns0:eastAsia="宋体" ns0:cs="宋体"/>
          <ns0:sz ns0:val="24"/>
          <ns0:szCs ns0:val="24"/>
          <ns0:color ns0:val="000000"/>
        </ns0:rPr>
        <ns0:t>ID”</ns0:t>
      </ns0:r>
      <ns0:r>
        <ns0:rPr>
          <ns0:rFonts ns0:ascii="宋体" ns0:hAnsi="宋体" ns0:eastAsia="宋体" ns0:cs="宋体"/>
          <ns0:sz ns0:val="24"/>
          <ns0:szCs ns0:val="24"/>
          <ns0:color ns0:val="000000"/>
        </ns0:rPr>
        <ns0:t>的默认活动名称，避免破坏既有接口契约。</ns0:t>
      </ns0:r>
    </ns0:p>
    <ns0:p ns2:paraId="21A7747A"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活动状态采用</ns0:t>
      </ns0:r>
      <ns0:r>
        <ns0:rPr>
          <ns0:rFonts ns0:ascii="宋体" ns0:hAnsi="宋体" ns0:eastAsia="宋体" ns0:cs="宋体"/>
          <ns0:sz ns0:val="24"/>
          <ns0:szCs ns0:val="24"/>
          <ns0:color ns0:val="000000"/>
        </ns0:rPr>
        <ns0:t xml:space="preserve"> DRAFT</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READY</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ONGOING</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FINISHED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CANCELLED </ns0:t>
      </ns0:r>
      <ns0:r>
        <ns0:rPr>
          <ns0:rFonts ns0:ascii="宋体" ns0:hAnsi="宋体" ns0:eastAsia="宋体" ns0:cs="宋体"/>
          <ns0:sz ns0:val="24"/>
          <ns0:szCs ns0:val="24"/>
          <ns0:color ns0:val="000000"/>
        </ns0:rPr>
        <ns0:t>等枚举。当前本地原型在活动创建完成后设置为</ns0:t>
      </ns0:r>
      <ns0:r>
        <ns0:rPr>
          <ns0:rFonts ns0:ascii="宋体" ns0:hAnsi="宋体" ns0:eastAsia="宋体" ns0:cs="宋体"/>
          <ns0:sz ns0:val="24"/>
          <ns0:szCs ns0:val="24"/>
          <ns0:color ns0:val="000000"/>
        </ns0:rPr>
        <ns0:t xml:space="preserve"> READY</ns0:t>
      </ns0:r>
      <ns0:r>
        <ns0:rPr>
          <ns0:rFonts ns0:ascii="宋体" ns0:hAnsi="宋体" ns0:eastAsia="宋体" ns0:cs="宋体"/>
          <ns0:sz ns0:val="24"/>
          <ns0:szCs ns0:val="24"/>
          <ns0:color ns0:val="000000"/>
        </ns0:rPr>
        <ns0:t>，并由</ns0:t>
      </ns0:r>
      <ns0:r>
        <ns0:rPr>
          <ns0:rFonts ns0:ascii="宋体" ns0:hAnsi="宋体" ns0:eastAsia="宋体" ns0:cs="宋体"/>
          <ns0:sz ns0:val="24"/>
          <ns0:szCs ns0:val="24"/>
          <ns0:color ns0:val="000000"/>
        </ns0:rPr>
        <ns0:t xml:space="preserve"> Redis Lua </ns0:t>
      </ns0:r>
      <ns0:r>
        <ns0:rPr>
          <ns0:rFonts ns0:ascii="宋体" ns0:hAnsi="宋体" ns0:eastAsia="宋体" ns0:cs="宋体"/>
          <ns0:sz ns0:val="24"/>
          <ns0:szCs ns0:val="24"/>
          <ns0:color ns0:val="000000"/>
        </ns0:rPr>
        <ns0:t>脚本根据活动开始和结束时间判断请求是否允许执行。该设计使活动是否可抢不只依赖前端判断，而是在服务端和</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原子扣减环节都具备校验能力。</ns0:t>
      </ns0:r>
    </ns0:p>
    <ns0:p ns2:paraId="302C30F5"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创建活动时，系统首先校验商品存在且处于</ns0:t>
      </ns0:r>
      <ns0:r>
        <ns0:rPr>
          <ns0:rFonts ns0:ascii="宋体" ns0:hAnsi="宋体" ns0:eastAsia="宋体" ns0:cs="宋体"/>
          <ns0:sz ns0:val="24"/>
          <ns0:szCs ns0:val="24"/>
          <ns0:color ns0:val="000000"/>
        </ns0:rPr>
        <ns0:t xml:space="preserve"> ON_SALE </ns0:t>
      </ns0:r>
      <ns0:r>
        <ns0:rPr>
          <ns0:rFonts ns0:ascii="宋体" ns0:hAnsi="宋体" ns0:eastAsia="宋体" ns0:cs="宋体"/>
          <ns0:sz ns0:val="24"/>
          <ns0:szCs ns0:val="24"/>
          <ns0:color ns0:val="000000"/>
        </ns0:rPr>
        <ns0:t>状态，其次校验商品可售库存不少于活动库存，并要求</ns0:t>
      </ns0:r>
      <ns0:r>
        <ns0:rPr>
          <ns0:rFonts ns0:ascii="宋体" ns0:hAnsi="宋体" ns0:eastAsia="宋体" ns0:cs="宋体"/>
          <ns0:sz ns0:val="24"/>
          <ns0:szCs ns0:val="24"/>
          <ns0:color ns0:val="000000"/>
        </ns0:rPr>
        <ns0:t xml:space="preserve"> startTime </ns0:t>
      </ns0:r>
      <ns0:r>
        <ns0:rPr>
          <ns0:rFonts ns0:ascii="宋体" ns0:hAnsi="宋体" ns0:eastAsia="宋体" ns0:cs="宋体"/>
          <ns0:sz ns0:val="24"/>
          <ns0:szCs ns0:val="24"/>
          <ns0:color ns0:val="000000"/>
        </ns0:rPr>
        <ns0:t>早于</ns0:t>
      </ns0:r>
      <ns0:r>
        <ns0:rPr>
          <ns0:rFonts ns0:ascii="宋体" ns0:hAnsi="宋体" ns0:eastAsia="宋体" ns0:cs="宋体"/>
          <ns0:sz ns0:val="24"/>
          <ns0:szCs ns0:val="24"/>
          <ns0:color ns0:val="000000"/>
        </ns0:rPr>
        <ns0:t xml:space="preserve"> endTime</ns0:t>
      </ns0:r>
      <ns0:r>
        <ns0:rPr>
          <ns0:rFonts ns0:ascii="宋体" ns0:hAnsi="宋体" ns0:eastAsia="宋体" ns0:cs="宋体"/>
          <ns0:sz ns0:val="24"/>
          <ns0:szCs ns0:val="24"/>
          <ns0:color ns0:val="000000"/>
        </ns0:rPr>
        <ns0:t>。校验通过后，系统写入</ns0:t>
      </ns0:r>
      <ns0:r>
        <ns0:rPr>
          <ns0:rFonts ns0:ascii="宋体" ns0:hAnsi="宋体" ns0:eastAsia="宋体" ns0:cs="宋体"/>
          <ns0:sz ns0:val="24"/>
          <ns0:szCs ns0:val="24"/>
          <ns0:color ns0:val="000000"/>
        </ns0:rPr>
        <ns0:t xml:space="preserve"> seckill_activities</ns0:t>
      </ns0:r>
      <ns0:r>
        <ns0:rPr>
          <ns0:rFonts ns0:ascii="宋体" ns0:hAnsi="宋体" ns0:eastAsia="宋体" ns0:cs="宋体"/>
          <ns0:sz ns0:val="24"/>
          <ns0:szCs ns0:val="24"/>
          <ns0:color ns0:val="000000"/>
        </ns0:rPr>
        <ns0:t>，预留商品库存，并将活动库存和活动基础信息预热到</ns0:t>
      </ns0:r>
      <ns0:r>
        <ns0:rPr>
          <ns0:rFonts ns0:ascii="宋体" ns0:hAnsi="宋体" ns0:eastAsia="宋体" ns0:cs="宋体"/>
          <ns0:sz ns0:val="24"/>
          <ns0:szCs ns0:val="24"/>
          <ns0:color ns0:val="000000"/>
        </ns0:rPr>
        <ns0:t xml:space="preserve"> Redis</ns0:t>
      </ns0:r>
      <ns0:r>
        <ns0:rPr>
          <ns0:rFonts ns0:ascii="宋体" ns0:hAnsi="宋体" ns0:eastAsia="宋体" ns0:cs="宋体"/>
          <ns0:sz ns0:val="24"/>
          <ns0:szCs ns0:val="24"/>
          <ns0:color ns0:val="000000"/>
        </ns0:rPr>
        <ns0:t>。</ns0:t>
      </ns0:r>
    </ns0:p>
    <ns0:p ns2:paraId="2A5EE92B" ns2:textId="77777777" ns0:rsidR="00997984" ns0:rsidRDefault="00000000">
      <ns0:pPr>
        <ns0:pStyle ns0:val="21"/>
        <ns0:keepNext/>
        <ns0:widowControl/>
        <ns0:spacing ns0:before="120" ns0:after="120" ns0:line="360" ns0:lineRule="auto"/>
        <ns0:jc ns0:val="left"/>
        <ns0:rPr>
          <ns0:b ns0:val="0"/>
        </ns0:rPr>
      </ns0:pPr>
      <ns0:bookmarkStart ns0:id="68" ns0:name="_Toc19852"/>
      <ns0:bookmarkStart ns0:id="69" ns0:name="_Toc234330923"/>
      <ns0:bookmarkEnd ns0:id="68"/>
      <ns0:r>
        <ns0:rPr>
          <ns0:rFonts ns0:ascii="黑体" ns0:hAnsi="黑体" ns0:eastAsia="黑体" ns0:cs="黑体"/>
          <ns0:sz ns0:val="24"/>
          <ns0:szCs ns0:val="24"/>
          <ns0:color ns0:val="000000"/>
          <ns0:b/>
          <ns0:bCs/>
        </ns0:rPr>
        <ns0:t xml:space="preserve">3.6 </ns0:t>
      </ns0:r>
      <ns0:r>
        <ns0:rPr>
          <ns0:rFonts ns0:ascii="黑体" ns0:hAnsi="黑体" ns0:eastAsia="黑体" ns0:cs="黑体"/>
          <ns0:sz ns0:val="24"/>
          <ns0:szCs ns0:val="24"/>
          <ns0:color ns0:val="000000"/>
          <ns0:b/>
          <ns0:bCs/>
        </ns0:rPr>
        <ns0:t>订单与订单明细表设计</ns0:t>
      </ns0:r>
      <ns0:bookmarkEnd ns0:id="69"/>
    </ns0:p>
    <ns0:p ns2:paraId="1623D903"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订单主表</ns0:t>
      </ns0:r>
      <ns0:r>
        <ns0:rPr>
          <ns0:rFonts ns0:ascii="宋体" ns0:hAnsi="宋体" ns0:eastAsia="宋体" ns0:cs="宋体"/>
          <ns0:sz ns0:val="24"/>
          <ns0:szCs ns0:val="24"/>
          <ns0:color ns0:val="000000"/>
        </ns0:rPr>
        <ns0:t xml:space="preserve"> orders </ns0:t>
      </ns0:r>
      <ns0:r>
        <ns0:rPr>
          <ns0:rFonts ns0:ascii="宋体" ns0:hAnsi="宋体" ns0:eastAsia="宋体" ns0:cs="宋体"/>
          <ns0:sz ns0:val="24"/>
          <ns0:szCs ns0:val="24"/>
          <ns0:color ns0:val="000000"/>
        </ns0:rPr>
        <ns0:t>保存秒杀订单的最终业务事实，关键字段包括</ns0:t>
      </ns0:r>
      <ns0:r>
        <ns0:rPr>
          <ns0:rFonts ns0:ascii="宋体" ns0:hAnsi="宋体" ns0:eastAsia="宋体" ns0:cs="宋体"/>
          <ns0:sz ns0:val="24"/>
          <ns0:szCs ns0:val="24"/>
          <ns0:color ns0:val="000000"/>
        </ns0:rPr>
        <ns0:t xml:space="preserve"> order_no</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user_id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activity_id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status</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total_amount</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created_at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updated_at</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order_no </ns0:t>
      </ns0:r>
      <ns0:r>
        <ns0:rPr>
          <ns0:rFonts ns0:ascii="宋体" ns0:hAnsi="宋体" ns0:eastAsia="宋体" ns0:cs="宋体"/>
          <ns0:sz ns0:val="24"/>
          <ns0:szCs ns0:val="24"/>
          <ns0:color ns0:val="000000"/>
        </ns0:rPr>
        <ns0:t>设置唯一约束，用于保证订单号全局不重复；</ns0:t>
      </ns0:r>
      <ns0:r>
        <ns0:rPr>
          <ns0:rFonts ns0:ascii="宋体" ns0:hAnsi="宋体" ns0:eastAsia="宋体" ns0:cs="宋体"/>
          <ns0:sz ns0:val="24"/>
          <ns0:szCs ns0:val="24"/>
          <ns0:color ns0:val="000000"/>
        </ns0:rPr>
        <ns0:t xml:space="preserve">user_id </ns0:t>
      </ns0:r>
      <ns0:r>
        <ns0:rPr>
          <ns0:rFonts ns0:ascii="宋体" ns0:hAnsi="宋体" ns0:eastAsia="宋体" ns0:cs="宋体"/>
          <ns0:sz ns0:val="24"/>
          <ns0:szCs ns0:val="24"/>
          <ns0:color ns0:val="000000"/>
        </ns0:rPr>
        <ns0:t>与</ns0:t>
      </ns0:r>
      <ns0:r>
        <ns0:rPr>
          <ns0:rFonts ns0:ascii="宋体" ns0:hAnsi="宋体" ns0:eastAsia="宋体" ns0:cs="宋体"/>
          <ns0:sz ns0:val="24"/>
          <ns0:szCs ns0:val="24"/>
          <ns0:color ns0:val="000000"/>
        </ns0:rPr>
        <ns0:t xml:space="preserve"> activity_id </ns0:t>
      </ns0:r>
      <ns0:r>
        <ns0:rPr>
          <ns0:rFonts ns0:ascii="宋体" ns0:hAnsi="宋体" ns0:eastAsia="宋体" ns0:cs="宋体"/>
          <ns0:sz ns0:val="24"/>
          <ns0:szCs ns0:val="24"/>
          <ns0:color ns0:val="000000"/>
        </ns0:rPr>
        <ns0:t>设置联合唯一约束，用于防止同一用户对同一活动重复生成订单。</ns0:t>
      </ns0:r>
    </ns0:p>
    <ns0:p ns2:paraId="7848F904"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订单明细表</ns0:t>
      </ns0:r>
      <ns0:r>
        <ns0:rPr>
          <ns0:rFonts ns0:ascii="宋体" ns0:hAnsi="宋体" ns0:eastAsia="宋体" ns0:cs="宋体"/>
          <ns0:sz ns0:val="24"/>
          <ns0:szCs ns0:val="24"/>
          <ns0:color ns0:val="000000"/>
        </ns0:rPr>
        <ns0:t xml:space="preserve"> order_items </ns0:t>
      </ns0:r>
      <ns0:r>
        <ns0:rPr>
          <ns0:rFonts ns0:ascii="宋体" ns0:hAnsi="宋体" ns0:eastAsia="宋体" ns0:cs="宋体"/>
          <ns0:sz ns0:val="24"/>
          <ns0:szCs ns0:val="24"/>
          <ns0:color ns0:val="000000"/>
        </ns0:rPr>
        <ns0:t>保存订单中的商品明细，核心字段包括</ns0:t>
      </ns0:r>
      <ns0:r>
        <ns0:rPr>
          <ns0:rFonts ns0:ascii="宋体" ns0:hAnsi="宋体" ns0:eastAsia="宋体" ns0:cs="宋体"/>
          <ns0:sz ns0:val="24"/>
          <ns0:szCs ns0:val="24"/>
          <ns0:color ns0:val="000000"/>
        </ns0:rPr>
        <ns0:t xml:space="preserve"> order_id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product_id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quantity</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unit_price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created_at</ns0:t>
      </ns0:r>
      <ns0:r>
        <ns0:rPr>
          <ns0:rFonts ns0:ascii="宋体" ns0:hAnsi="宋体" ns0:eastAsia="宋体" ns0:cs="宋体"/>
          <ns0:sz ns0:val="24"/>
          <ns0:szCs ns0:val="24"/>
          <ns0:color ns0:val="000000"/>
        </ns0:rPr>
        <ns0:t>。当前秒杀链路中每次只允许</ns0:t>
      </ns0:r>
      <ns0:r>
        <ns0:rPr>
          <ns0:rFonts ns0:ascii="宋体" ns0:hAnsi="宋体" ns0:eastAsia="宋体" ns0:cs="宋体"/>
          <ns0:sz ns0:val="24"/>
          <ns0:szCs ns0:val="24"/>
          <ns0:color ns0:val="000000"/>
        </ns0:rPr>
        <ns0:t xml:space="preserve"> quantity=1</ns0:t>
      </ns0:r>
      <ns0:r>
        <ns0:rPr>
          <ns0:rFonts ns0:ascii="宋体" ns0:hAnsi="宋体" ns0:eastAsia="宋体" ns0:cs="宋体"/>
          <ns0:sz ns0:val="24"/>
          <ns0:szCs ns0:val="24"/>
          <ns0:color ns0:val="000000"/>
        </ns0:rPr>
        <ns0:t>，因此一笔秒杀订单通常对应一条订单明细；保留</ns0:t>
      </ns0:r>
      <ns0:r>
        <ns0:rPr>
          <ns0:rFonts ns0:ascii="宋体" ns0:hAnsi="宋体" ns0:eastAsia="宋体" ns0:cs="宋体"/>
          <ns0:sz ns0:val="24"/>
          <ns0:szCs ns0:val="24"/>
          <ns0:color ns0:val="000000"/>
        </ns0:rPr>
        <ns0:t xml:space="preserve"> order_items </ns0:t>
      </ns0:r>
      <ns0:r>
        <ns0:rPr>
          <ns0:rFonts ns0:ascii="宋体" ns0:hAnsi="宋体" ns0:eastAsia="宋体" ns0:cs="宋体"/>
          <ns0:sz ns0:val="24"/>
          <ns0:szCs ns0:val="24"/>
          <ns0:color ns0:val="000000"/>
        </ns0:rPr>
        <ns0:t>表仍然有意义，因为它使系统结构与普通电商订单模型一致，后续可扩展组合商品或普通下单场景。</ns0:t>
      </ns0:r>
    </ns0:p>
    <ns0:p ns2:paraId="2285FFBF" ns2:textId="77777777" ns0:rsidR="00997984" ns0:rsidRDefault="00000000">
      <ns0:pPr>
        <ns0:pStyle ns0:val="a8"/>
        <ns0:widowControl/>
        <ns0:spacing ns0:line="300" ns0:lineRule="auto" ns0:after="60"/>
        <ns0:rPr>
          <ns0:rFonts ns0:cs="Times New Roman"/>
        </ns0:rPr>
      </ns0:pPr>
      <ns0:r>
        <ns0:t>订单状态枚举包含 QUEUEING、PENDING_PAYMENT、CREATED、FAILED、CANCELLED 和 PAID。本地原型重点验证 QUEUEING 到 PENDING_PAYMENT 的过程：秒杀接口返回 QUEUEING 表示已获得资格并进入队列，订单服务消费 RabbitMQ 消息并成功落库后，订单状态写为 PENDING_PAYMENT；用户调用支付接口后，订单状态变更为 PAID。</ns0:t>
      </ns0:r>
    </ns0:p>
    <ns0:p ns2:paraId="09B10E71" ns2:textId="77777777" ns0:rsidR="00997984" ns0:rsidRDefault="00000000">
      <ns0:pPr>
        <ns0:pStyle ns0:val="21"/>
        <ns0:keepNext/>
        <ns0:widowControl/>
        <ns0:spacing ns0:before="120" ns0:after="120" ns0:line="360" ns0:lineRule="auto"/>
        <ns0:jc ns0:val="left"/>
        <ns0:rPr>
          <ns0:b ns0:val="0"/>
        </ns0:rPr>
      </ns0:pPr>
      <ns0:bookmarkStart ns0:id="70" ns0:name="_Toc25989"/>
      <ns0:bookmarkStart ns0:id="71" ns0:name="_Toc234330924"/>
      <ns0:bookmarkEnd ns0:id="70"/>
      <ns0:r>
        <ns0:rPr>
          <ns0:rFonts ns0:ascii="黑体" ns0:hAnsi="黑体" ns0:eastAsia="黑体" ns0:cs="黑体"/>
          <ns0:sz ns0:val="24"/>
          <ns0:szCs ns0:val="24"/>
          <ns0:color ns0:val="000000"/>
          <ns0:b/>
          <ns0:bCs/>
        </ns0:rPr>
        <ns0:t xml:space="preserve">3.7 MQ </ns0:t>
      </ns0:r>
      <ns0:r>
        <ns0:rPr>
          <ns0:rFonts ns0:ascii="黑体" ns0:hAnsi="黑体" ns0:eastAsia="黑体" ns0:cs="黑体"/>
          <ns0:sz ns0:val="24"/>
          <ns0:szCs ns0:val="24"/>
          <ns0:color ns0:val="000000"/>
          <ns0:b/>
          <ns0:bCs/>
        </ns0:rPr>
        <ns0:t>消息日志表设计</ns0:t>
      </ns0:r>
      <ns0:bookmarkEnd ns0:id="71"/>
    </ns0:p>
    <ns0:p ns2:paraId="6883C689"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mq_message_logs </ns0:t>
      </ns0:r>
      <ns0:r>
        <ns0:rPr>
          <ns0:rFonts ns0:ascii="宋体" ns0:hAnsi="宋体" ns0:eastAsia="宋体" ns0:cs="宋体"/>
          <ns0:sz ns0:val="24"/>
          <ns0:szCs ns0:val="24"/>
          <ns0:color ns0:val="000000"/>
        </ns0:rPr>
        <ns0:t>表用于记录</ns0:t>
      </ns0:r>
      <ns0:r>
        <ns0:rPr>
          <ns0:rFonts ns0:ascii="宋体" ns0:hAnsi="宋体" ns0:eastAsia="宋体" ns0:cs="宋体"/>
          <ns0:sz ns0:val="24"/>
          <ns0:szCs ns0:val="24"/>
          <ns0:color ns0:val="000000"/>
        </ns0:rPr>
        <ns0:t xml:space="preserve"> RabbitMQ </ns0:t>
      </ns0:r>
      <ns0:r>
        <ns0:rPr>
          <ns0:rFonts ns0:ascii="宋体" ns0:hAnsi="宋体" ns0:eastAsia="宋体" ns0:cs="宋体"/>
          <ns0:sz ns0:val="24"/>
          <ns0:szCs ns0:val="24"/>
          <ns0:color ns0:val="000000"/>
        </ns0:rPr>
        <ns0:t>订单创建消息的处理过程，是订单消费幂等和异常补偿的核心表。该表包含</ns0:t>
      </ns0:r>
      <ns0:r>
        <ns0:rPr>
          <ns0:rFonts ns0:ascii="宋体" ns0:hAnsi="宋体" ns0:eastAsia="宋体" ns0:cs="宋体"/>
          <ns0:sz ns0:val="24"/>
          <ns0:szCs ns0:val="24"/>
          <ns0:color ns0:val="000000"/>
        </ns0:rPr>
        <ns0:t xml:space="preserve"> message_id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event_type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business_key</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status</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retry_count</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payload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created_at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updated_at </ns0:t>
      </ns0:r>
      <ns0:r>
        <ns0:rPr>
          <ns0:rFonts ns0:ascii="宋体" ns0:hAnsi="宋体" ns0:eastAsia="宋体" ns0:cs="宋体"/>
          <ns0:sz ns0:val="24"/>
          <ns0:szCs ns0:val="24"/>
          <ns0:color ns0:val="000000"/>
        </ns0:rPr>
        <ns0:t>等字段。</ns0:t>
      </ns0:r>
    </ns0:p>
    <ns0:p ns2:paraId="22646C88"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message_id </ns0:t>
      </ns0:r>
      <ns0:r>
        <ns0:rPr>
          <ns0:rFonts ns0:ascii="宋体" ns0:hAnsi="宋体" ns0:eastAsia="宋体" ns0:cs="宋体"/>
          <ns0:sz ns0:val="24"/>
          <ns0:szCs ns0:val="24"/>
          <ns0:color ns0:val="000000"/>
        </ns0:rPr>
        <ns0:t>对应消息唯一标识，设置唯一索引，用于防止同一条</ns0:t>
      </ns0:r>
      <ns0:r>
        <ns0:rPr>
          <ns0:rFonts ns0:ascii="宋体" ns0:hAnsi="宋体" ns0:eastAsia="宋体" ns0:cs="宋体"/>
          <ns0:sz ns0:val="24"/>
          <ns0:szCs ns0:val="24"/>
          <ns0:color ns0:val="000000"/>
        </ns0:rPr>
        <ns0:t xml:space="preserve"> MQ </ns0:t>
      </ns0:r>
      <ns0:r>
        <ns0:rPr>
          <ns0:rFonts ns0:ascii="宋体" ns0:hAnsi="宋体" ns0:eastAsia="宋体" ns0:cs="宋体"/>
          <ns0:sz ns0:val="24"/>
          <ns0:szCs ns0:val="24"/>
          <ns0:color ns0:val="000000"/>
        </ns0:rPr>
        <ns0:t>消息重复处理；</ns0:t>
      </ns0:r>
      <ns0:r>
        <ns0:rPr>
          <ns0:rFonts ns0:ascii="宋体" ns0:hAnsi="宋体" ns0:eastAsia="宋体" ns0:cs="宋体"/>
          <ns0:sz ns0:val="24"/>
          <ns0:szCs ns0:val="24"/>
          <ns0:color ns0:val="000000"/>
        </ns0:rPr>
        <ns0:t xml:space="preserve">business_key </ns0:t>
      </ns0:r>
      <ns0:r>
        <ns0:rPr>
          <ns0:rFonts ns0:ascii="宋体" ns0:hAnsi="宋体" ns0:eastAsia="宋体" ns0:cs="宋体"/>
          <ns0:sz ns0:val="24"/>
          <ns0:szCs ns0:val="24"/>
          <ns0:color ns0:val="000000"/>
        </ns0:rPr>
        <ns0:t>采用</ns0:t>
      </ns0:r>
      <ns0:r>
        <ns0:rPr>
          <ns0:rFonts ns0:ascii="宋体" ns0:hAnsi="宋体" ns0:eastAsia="宋体" ns0:cs="宋体"/>
          <ns0:sz ns0:val="24"/>
          <ns0:szCs ns0:val="24"/>
          <ns0:color ns0:val="000000"/>
        </ns0:rPr>
        <ns0:t xml:space="preserve"> SECKILL_ORDER:{activityId}:{userId} </ns0:t>
      </ns0:r>
      <ns0:r>
        <ns0:rPr>
          <ns0:rFonts ns0:ascii="宋体" ns0:hAnsi="宋体" ns0:eastAsia="宋体" ns0:cs="宋体"/>
          <ns0:sz ns0:val="24"/>
          <ns0:szCs ns0:val="24"/>
          <ns0:color ns0:val="000000"/>
        </ns0:rPr>
        <ns0:t>格式，也设置唯一索引，用于防止同一业务事件重复落库；</ns0:t>
      </ns0:r>
      <ns0:r>
        <ns0:rPr>
          <ns0:rFonts ns0:ascii="宋体" ns0:hAnsi="宋体" ns0:eastAsia="宋体" ns0:cs="宋体"/>
          <ns0:sz ns0:val="24"/>
          <ns0:szCs ns0:val="24"/>
          <ns0:color ns0:val="000000"/>
        </ns0:rPr>
        <ns0:t xml:space="preserve">payload </ns0:t>
      </ns0:r>
      <ns0:r>
        <ns0:rPr>
          <ns0:rFonts ns0:ascii="宋体" ns0:hAnsi="宋体" ns0:eastAsia="宋体" ns0:cs="宋体"/>
          <ns0:sz ns0:val="24"/>
          <ns0:szCs ns0:val="24"/>
          <ns0:color ns0:val="000000"/>
        </ns0:rPr>
        <ns0:t>保存原始消息内容，便于消费失败后补偿任务重新反序列化并尝试创建订单。</ns0:t>
      </ns0:r>
    </ns0:p>
    <ns0:p ns2:paraId="01A4736E"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消息状态包括</ns0:t>
      </ns0:r>
      <ns0:r>
        <ns0:rPr>
          <ns0:rFonts ns0:ascii="宋体" ns0:hAnsi="宋体" ns0:eastAsia="宋体" ns0:cs="宋体"/>
          <ns0:sz ns0:val="24"/>
          <ns0:szCs ns0:val="24"/>
          <ns0:color ns0:val="000000"/>
        </ns0:rPr>
        <ns0:t xml:space="preserve"> RECEIVED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PROCESSED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FAILED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order-service </ns0:t>
      </ns0:r>
      <ns0:r>
        <ns0:rPr>
          <ns0:rFonts ns0:ascii="宋体" ns0:hAnsi="宋体" ns0:eastAsia="宋体" ns0:cs="宋体"/>
          <ns0:sz ns0:val="24"/>
          <ns0:szCs ns0:val="24"/>
          <ns0:color ns0:val="000000"/>
        </ns0:rPr>
        <ns0:t>在开始处理消息时写入</ns0:t>
      </ns0:r>
      <ns0:r>
        <ns0:rPr>
          <ns0:rFonts ns0:ascii="宋体" ns0:hAnsi="宋体" ns0:eastAsia="宋体" ns0:cs="宋体"/>
          <ns0:sz ns0:val="24"/>
          <ns0:szCs ns0:val="24"/>
          <ns0:color ns0:val="000000"/>
        </ns0:rPr>
        <ns0:t xml:space="preserve"> RECEIVED</ns0:t>
      </ns0:r>
      <ns0:r>
        <ns0:rPr>
          <ns0:rFonts ns0:ascii="宋体" ns0:hAnsi="宋体" ns0:eastAsia="宋体" ns0:cs="宋体"/>
          <ns0:sz ns0:val="24"/>
          <ns0:szCs ns0:val="24"/>
          <ns0:color ns0:val="000000"/>
        </ns0:rPr>
        <ns0:t>，订单和明细写入成功后更新为</ns0:t>
      </ns0:r>
      <ns0:r>
        <ns0:rPr>
          <ns0:rFonts ns0:ascii="宋体" ns0:hAnsi="宋体" ns0:eastAsia="宋体" ns0:cs="宋体"/>
          <ns0:sz ns0:val="24"/>
          <ns0:szCs ns0:val="24"/>
          <ns0:color ns0:val="000000"/>
        </ns0:rPr>
        <ns0:t xml:space="preserve"> PROCESSED</ns0:t>
      </ns0:r>
      <ns0:r>
        <ns0:rPr>
          <ns0:rFonts ns0:ascii="宋体" ns0:hAnsi="宋体" ns0:eastAsia="宋体" ns0:cs="宋体"/>
          <ns0:sz ns0:val="24"/>
          <ns0:szCs ns0:val="24"/>
          <ns0:color ns0:val="000000"/>
        </ns0:rPr>
        <ns0:t>；处理异常时标记为</ns0:t>
      </ns0:r>
      <ns0:r>
        <ns0:rPr>
          <ns0:rFonts ns0:ascii="宋体" ns0:hAnsi="宋体" ns0:eastAsia="宋体" ns0:cs="宋体"/>
          <ns0:sz ns0:val="24"/>
          <ns0:szCs ns0:val="24"/>
          <ns0:color ns0:val="000000"/>
        </ns0:rPr>
        <ns0:t xml:space="preserve"> FAILED</ns0:t>
      </ns0:r>
      <ns0:r>
        <ns0:rPr>
          <ns0:rFonts ns0:ascii="宋体" ns0:hAnsi="宋体" ns0:eastAsia="宋体" ns0:cs="宋体"/>
          <ns0:sz ns0:val="24"/>
          <ns0:szCs ns0:val="24"/>
          <ns0:color ns0:val="000000"/>
        </ns0:rPr>
        <ns0:t>，并由补偿任务按</ns0:t>
      </ns0:r>
      <ns0:r>
        <ns0:rPr>
          <ns0:rFonts ns0:ascii="宋体" ns0:hAnsi="宋体" ns0:eastAsia="宋体" ns0:cs="宋体"/>
          <ns0:sz ns0:val="24"/>
          <ns0:szCs ns0:val="24"/>
          <ns0:color ns0:val="000000"/>
        </ns0:rPr>
        <ns0:t xml:space="preserve"> retry_count </ns0:t>
      </ns0:r>
      <ns0:r>
        <ns0:rPr>
          <ns0:rFonts ns0:ascii="宋体" ns0:hAnsi="宋体" ns0:eastAsia="宋体" ns0:cs="宋体"/>
          <ns0:sz ns0:val="24"/>
          <ns0:szCs ns0:val="24"/>
          <ns0:color ns0:val="000000"/>
        </ns0:rPr>
        <ns0:t>和更新时间扫描重试。</ns0:t>
      </ns0:r>
    </ns0:p>
    <ns0:p ns2:paraId="1CECE428" ns2:textId="77777777" ns0:rsidR="00997984" ns0:rsidRDefault="00000000">
      <ns0:pPr>
        <ns0:pStyle ns0:val="21"/>
        <ns0:keepNext/>
        <ns0:widowControl/>
        <ns0:spacing ns0:before="120" ns0:after="120" ns0:line="360" ns0:lineRule="auto"/>
        <ns0:jc ns0:val="left"/>
        <ns0:rPr>
          <ns0:b ns0:val="0"/>
        </ns0:rPr>
      </ns0:pPr>
      <ns0:bookmarkStart ns0:id="72" ns0:name="_Toc26526"/>
      <ns0:bookmarkStart ns0:id="73" ns0:name="_Toc234330925"/>
      <ns0:bookmarkEnd ns0:id="72"/>
      <ns0:r>
        <ns0:rPr>
          <ns0:rFonts ns0:ascii="黑体" ns0:hAnsi="黑体" ns0:eastAsia="黑体" ns0:cs="黑体"/>
          <ns0:sz ns0:val="24"/>
          <ns0:szCs ns0:val="24"/>
          <ns0:color ns0:val="000000"/>
          <ns0:b/>
          <ns0:bCs/>
        </ns0:rPr>
        <ns0:t xml:space="preserve">3.8 AI </ns0:t>
      </ns0:r>
      <ns0:r>
        <ns0:rPr>
          <ns0:rFonts ns0:ascii="黑体" ns0:hAnsi="黑体" ns0:eastAsia="黑体" ns0:cs="黑体"/>
          <ns0:sz ns0:val="24"/>
          <ns0:szCs ns0:val="24"/>
          <ns0:color ns0:val="000000"/>
          <ns0:b/>
          <ns0:bCs/>
        </ns0:rPr>
        <ns0:t>咨询日志表设计</ns0:t>
      </ns0:r>
      <ns0:bookmarkEnd ns0:id="73"/>
    </ns0:p>
    <ns0:p ns2:paraId="46F997EA"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咨询日志表用于记录用户围绕商品发起的智能导购请求，为后续审计、问题排查、热门问题分析和生产环境限流提供数据基础。该表建议命名为</ns0:t>
      </ns0:r>
      <ns0:r>
        <ns0:rPr>
          <ns0:rFonts ns0:ascii="宋体" ns0:hAnsi="宋体" ns0:eastAsia="宋体" ns0:cs="宋体"/>
          <ns0:sz ns0:val="24"/>
          <ns0:szCs ns0:val="24"/>
          <ns0:color ns0:val="000000"/>
        </ns0:rPr>
        <ns0:t xml:space="preserve"> ai_consult_logs</ns0:t>
      </ns0:r>
      <ns0:r>
        <ns0:rPr>
          <ns0:rFonts ns0:ascii="宋体" ns0:hAnsi="宋体" ns0:eastAsia="宋体" ns0:cs="宋体"/>
          <ns0:sz ns0:val="24"/>
          <ns0:szCs ns0:val="24"/>
          <ns0:color ns0:val="000000"/>
        </ns0:rPr>
        <ns0:t>，与</ns0:t>
      </ns0:r>
      <ns0:r>
        <ns0:rPr>
          <ns0:rFonts ns0:ascii="宋体" ns0:hAnsi="宋体" ns0:eastAsia="宋体" ns0:cs="宋体"/>
          <ns0:sz ns0:val="24"/>
          <ns0:szCs ns0:val="24"/>
          <ns0:color ns0:val="000000"/>
        </ns0:rPr>
        <ns0:t xml:space="preserve"> users </ns0:t>
      </ns0:r>
      <ns0:r>
        <ns0:rPr>
          <ns0:rFonts ns0:ascii="宋体" ns0:hAnsi="宋体" ns0:eastAsia="宋体" ns0:cs="宋体"/>
          <ns0:sz ns0:val="24"/>
          <ns0:szCs ns0:val="24"/>
          <ns0:color ns0:val="000000"/>
        </ns0:rPr>
        <ns0:t>表和</ns0:t>
      </ns0:r>
      <ns0:r>
        <ns0:rPr>
          <ns0:rFonts ns0:ascii="宋体" ns0:hAnsi="宋体" ns0:eastAsia="宋体" ns0:cs="宋体"/>
          <ns0:sz ns0:val="24"/>
          <ns0:szCs ns0:val="24"/>
          <ns0:color ns0:val="000000"/>
        </ns0:rPr>
        <ns0:t xml:space="preserve"> products </ns0:t>
      </ns0:r>
      <ns0:r>
        <ns0:rPr>
          <ns0:rFonts ns0:ascii="宋体" ns0:hAnsi="宋体" ns0:eastAsia="宋体" ns0:cs="宋体"/>
          <ns0:sz ns0:val="24"/>
          <ns0:szCs ns0:val="24"/>
          <ns0:color ns0:val="000000"/>
        </ns0:rPr>
        <ns0:t>表存在逻辑关联，一个用户可以对多个商品发起多次咨询，一个商品也可能被多个用户反复咨询。</ns0:t>
      </ns0:r>
    </ns0:p>
    <ns0:p ns2:paraId="7045D8FD"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ai_consult_logs </ns0:t>
      </ns0:r>
      <ns0:r>
        <ns0:rPr>
          <ns0:rFonts ns0:ascii="宋体" ns0:hAnsi="宋体" ns0:eastAsia="宋体" ns0:cs="宋体"/>
          <ns0:sz ns0:val="24"/>
          <ns0:szCs ns0:val="24"/>
          <ns0:color ns0:val="000000"/>
        </ns0:rPr>
        <ns0:t>的核心字段包括</ns0:t>
      </ns0:r>
      <ns0:r>
        <ns0:rPr>
          <ns0:rFonts ns0:ascii="宋体" ns0:hAnsi="宋体" ns0:eastAsia="宋体" ns0:cs="宋体"/>
          <ns0:sz ns0:val="24"/>
          <ns0:szCs ns0:val="24"/>
          <ns0:color ns0:val="000000"/>
        </ns0:rPr>
        <ns0:t xml:space="preserve"> id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user_id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product_id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question</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answer</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cache_hit</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status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created_at</ns0:t>
      </ns0:r>
      <ns0:r>
        <ns0:rPr>
          <ns0:rFonts ns0:ascii="宋体" ns0:hAnsi="宋体" ns0:eastAsia="宋体" ns0:cs="宋体"/>
          <ns0:sz ns0:val="24"/>
          <ns0:szCs ns0:val="24"/>
          <ns0:color ns0:val="000000"/>
        </ns0:rPr>
        <ns0:t>。其中</ns0:t>
      </ns0:r>
      <ns0:r>
        <ns0:rPr>
          <ns0:rFonts ns0:ascii="宋体" ns0:hAnsi="宋体" ns0:eastAsia="宋体" ns0:cs="宋体"/>
          <ns0:sz ns0:val="24"/>
          <ns0:szCs ns0:val="24"/>
          <ns0:color ns0:val="000000"/>
        </ns0:rPr>
        <ns0:t xml:space="preserve"> user_id </ns0:t>
      </ns0:r>
      <ns0:r>
        <ns0:rPr>
          <ns0:rFonts ns0:ascii="宋体" ns0:hAnsi="宋体" ns0:eastAsia="宋体" ns0:cs="宋体"/>
          <ns0:sz ns0:val="24"/>
          <ns0:szCs ns0:val="24"/>
          <ns0:color ns0:val="000000"/>
        </ns0:rPr>
        <ns0:t>标识发起咨询的用户，</ns0:t>
      </ns0:r>
      <ns0:r>
        <ns0:rPr>
          <ns0:rFonts ns0:ascii="宋体" ns0:hAnsi="宋体" ns0:eastAsia="宋体" ns0:cs="宋体"/>
          <ns0:sz ns0:val="24"/>
          <ns0:szCs ns0:val="24"/>
          <ns0:color ns0:val="000000"/>
        </ns0:rPr>
        <ns0:t xml:space="preserve">product_id </ns0:t>
      </ns0:r>
      <ns0:r>
        <ns0:rPr>
          <ns0:rFonts ns0:ascii="宋体" ns0:hAnsi="宋体" ns0:eastAsia="宋体" ns0:cs="宋体"/>
          <ns0:sz ns0:val="24"/>
          <ns0:szCs ns0:val="24"/>
          <ns0:color ns0:val="000000"/>
        </ns0:rPr>
        <ns0:t>标识被咨询商品，</ns0:t>
      </ns0:r>
      <ns0:r>
        <ns0:rPr>
          <ns0:rFonts ns0:ascii="宋体" ns0:hAnsi="宋体" ns0:eastAsia="宋体" ns0:cs="宋体"/>
          <ns0:sz ns0:val="24"/>
          <ns0:szCs ns0:val="24"/>
          <ns0:color ns0:val="000000"/>
        </ns0:rPr>
        <ns0:t xml:space="preserve">question </ns0:t>
      </ns0:r>
      <ns0:r>
        <ns0:rPr>
          <ns0:rFonts ns0:ascii="宋体" ns0:hAnsi="宋体" ns0:eastAsia="宋体" ns0:cs="宋体"/>
          <ns0:sz ns0:val="24"/>
          <ns0:szCs ns0:val="24"/>
          <ns0:color ns0:val="000000"/>
        </ns0:rPr>
        <ns0:t>保存用户问题，</ns0:t>
      </ns0:r>
      <ns0:r>
        <ns0:rPr>
          <ns0:rFonts ns0:ascii="宋体" ns0:hAnsi="宋体" ns0:eastAsia="宋体" ns0:cs="宋体"/>
          <ns0:sz ns0:val="24"/>
          <ns0:szCs ns0:val="24"/>
          <ns0:color ns0:val="000000"/>
        </ns0:rPr>
        <ns0:t xml:space="preserve">answer </ns0:t>
      </ns0:r>
      <ns0:r>
        <ns0:rPr>
          <ns0:rFonts ns0:ascii="宋体" ns0:hAnsi="宋体" ns0:eastAsia="宋体" ns0:cs="宋体"/>
          <ns0:sz ns0:val="24"/>
          <ns0:szCs ns0:val="24"/>
          <ns0:color ns0:val="000000"/>
        </ns0:rPr>
        <ns0:t>保存返回给用户的回答，</ns0:t>
      </ns0:r>
      <ns0:r>
        <ns0:rPr>
          <ns0:rFonts ns0:ascii="宋体" ns0:hAnsi="宋体" ns0:eastAsia="宋体" ns0:cs="宋体"/>
          <ns0:sz ns0:val="24"/>
          <ns0:szCs ns0:val="24"/>
          <ns0:color ns0:val="000000"/>
        </ns0:rPr>
        <ns0:t xml:space="preserve">cache_hit </ns0:t>
      </ns0:r>
      <ns0:r>
        <ns0:rPr>
          <ns0:rFonts ns0:ascii="宋体" ns0:hAnsi="宋体" ns0:eastAsia="宋体" ns0:cs="宋体"/>
          <ns0:sz ns0:val="24"/>
          <ns0:szCs ns0:val="24"/>
          <ns0:color ns0:val="000000"/>
        </ns0:rPr>
        <ns0:t>表示是否命中缓存，</ns0:t>
      </ns0:r>
      <ns0:r>
        <ns0:rPr>
          <ns0:rFonts ns0:ascii="宋体" ns0:hAnsi="宋体" ns0:eastAsia="宋体" ns0:cs="宋体"/>
          <ns0:sz ns0:val="24"/>
          <ns0:szCs ns0:val="24"/>
          <ns0:color ns0:val="000000"/>
        </ns0:rPr>
        <ns0:t xml:space="preserve">status </ns0:t>
      </ns0:r>
      <ns0:r>
        <ns0:rPr>
          <ns0:rFonts ns0:ascii="宋体" ns0:hAnsi="宋体" ns0:eastAsia="宋体" ns0:cs="宋体"/>
          <ns0:sz ns0:val="24"/>
          <ns0:szCs ns0:val="24"/>
          <ns0:color ns0:val="000000"/>
        </ns0:rPr>
        <ns0:t>表示</ns0:t>
      </ns0:r>
      <ns0:r>
        <ns0:rPr>
          <ns0:rFonts ns0:ascii="宋体" ns0:hAnsi="宋体" ns0:eastAsia="宋体" ns0:cs="宋体"/>
          <ns0:sz ns0:val="24"/>
          <ns0:szCs ns0:val="24"/>
          <ns0:color ns0:val="000000"/>
        </ns0:rPr>
        <ns0:t xml:space="preserve"> SUCCESS</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FALLBACK </ns0:t>
      </ns0:r>
      <ns0:r>
        <ns0:rPr>
          <ns0:rFonts ns0:ascii="宋体" ns0:hAnsi="宋体" ns0:eastAsia="宋体" ns0:cs="宋体"/>
          <ns0:sz ns0:val="24"/>
          <ns0:szCs ns0:val="24"/>
          <ns0:color ns0:val="000000"/>
        </ns0:rPr>
        <ns0:t>或</ns0:t>
      </ns0:r>
      <ns0:r>
        <ns0:rPr>
          <ns0:rFonts ns0:ascii="宋体" ns0:hAnsi="宋体" ns0:eastAsia="宋体" ns0:cs="宋体"/>
          <ns0:sz ns0:val="24"/>
          <ns0:szCs ns0:val="24"/>
          <ns0:color ns0:val="000000"/>
        </ns0:rPr>
        <ns0:t xml:space="preserve"> FAILED </ns0:t>
      </ns0:r>
      <ns0:r>
        <ns0:rPr>
          <ns0:rFonts ns0:ascii="宋体" ns0:hAnsi="宋体" ns0:eastAsia="宋体" ns0:cs="宋体"/>
          <ns0:sz ns0:val="24"/>
          <ns0:szCs ns0:val="24"/>
          <ns0:color ns0:val="000000"/>
        </ns0:rPr>
        <ns0:t>等结果状态。</ns0:t>
      </ns0:r>
    </ns0:p>
    <ns0:p ns2:paraId="42A25680"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当前本地原型重点验证</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咨询接口、商品上下文构造、</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问答缓存和降级返回，日志表可作为生产环境审计扩展项。在生产环境中，该表不应保存完整</ns0:t>
      </ns0:r>
      <ns0:r>
        <ns0:rPr>
          <ns0:rFonts ns0:ascii="宋体" ns0:hAnsi="宋体" ns0:eastAsia="宋体" ns0:cs="宋体"/>
          <ns0:sz ns0:val="24"/>
          <ns0:szCs ns0:val="24"/>
          <ns0:color ns0:val="000000"/>
        </ns0:rPr>
        <ns0:t xml:space="preserve"> API Key</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Token </ns0:t>
      </ns0:r>
      <ns0:r>
        <ns0:rPr>
          <ns0:rFonts ns0:ascii="宋体" ns0:hAnsi="宋体" ns0:eastAsia="宋体" ns0:cs="宋体"/>
          <ns0:sz ns0:val="24"/>
          <ns0:szCs ns0:val="24"/>
          <ns0:color ns0:val="000000"/>
        </ns0:rPr>
        <ns0:t>或其他敏感配置；对于过长问题和回答，也应结合字段长度、归档策略和隐私要求进行控制。</ns0:t>
      </ns0:r>
    </ns0:p>
    <ns0:p ns2:paraId="68DD3840" ns2:textId="77777777" ns0:rsidR="00997984" ns0:rsidRDefault="00000000">
      <ns0:pPr>
        <ns0:pStyle ns0:val="21"/>
        <ns0:keepNext/>
        <ns0:widowControl/>
        <ns0:spacing ns0:before="120" ns0:after="120" ns0:line="360" ns0:lineRule="auto"/>
        <ns0:jc ns0:val="left"/>
        <ns0:rPr>
          <ns0:b ns0:val="0"/>
        </ns0:rPr>
      </ns0:pPr>
      <ns0:bookmarkStart ns0:id="74" ns0:name="_Toc24311"/>
      <ns0:bookmarkStart ns0:id="75" ns0:name="_Toc234330926"/>
      <ns0:bookmarkEnd ns0:id="74"/>
      <ns0:r>
        <ns0:rPr>
          <ns0:rFonts ns0:ascii="黑体" ns0:hAnsi="黑体" ns0:eastAsia="黑体" ns0:cs="黑体"/>
          <ns0:sz ns0:val="24"/>
          <ns0:szCs ns0:val="24"/>
          <ns0:color ns0:val="000000"/>
          <ns0:b/>
          <ns0:bCs/>
        </ns0:rPr>
        <ns0:t xml:space="preserve">3.9 </ns0:t>
      </ns0:r>
      <ns0:r>
        <ns0:rPr>
          <ns0:rFonts ns0:ascii="黑体" ns0:hAnsi="黑体" ns0:eastAsia="黑体" ns0:cs="黑体"/>
          <ns0:sz ns0:val="24"/>
          <ns0:szCs ns0:val="24"/>
          <ns0:color ns0:val="000000"/>
          <ns0:b/>
          <ns0:bCs/>
        </ns0:rPr>
        <ns0:t>主键、外键与唯一索引设计</ns0:t>
      </ns0:r>
      <ns0:bookmarkEnd ns0:id="75"/>
    </ns0:p>
    <ns0:p ns2:paraId="09C3E198" ns2:textId="77777777" ns0:rsidR="00997984" ns0:rsidRDefault="00000000">
      <ns0:pPr>
        <ns0:pStyle ns0:val="affc"/>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12 </ns0:t>
      </ns0:r>
      <ns0:r>
        <ns0:rPr>
          <ns0:rFonts ns0:ascii="宋体" ns0:hAnsi="宋体" ns0:eastAsia="宋体" ns0:cs="宋体"/>
          <ns0:sz ns0:val="24"/>
          <ns0:szCs ns0:val="24"/>
          <ns0:color ns0:val="000000"/>
        </ns0:rPr>
        <ns0:t>典型</ns0:t>
      </ns0:r>
      <ns0:r>
        <ns0:rPr>
          <ns0:rFonts ns0:ascii="宋体" ns0:hAnsi="宋体" ns0:eastAsia="宋体" ns0:cs="宋体"/>
          <ns0:sz ns0:val="24"/>
          <ns0:szCs ns0:val="24"/>
          <ns0:color ns0:val="000000"/>
        </ns0:rPr>
        <ns0:t xml:space="preserve"> SQL </ns0:t>
      </ns0:r>
      <ns0:r>
        <ns0:rPr>
          <ns0:rFonts ns0:ascii="宋体" ns0:hAnsi="宋体" ns0:eastAsia="宋体" ns0:cs="宋体"/>
          <ns0:sz ns0:val="24"/>
          <ns0:szCs ns0:val="24"/>
          <ns0:color ns0:val="000000"/>
        </ns0:rPr>
        <ns0:t>与索引设计说明</ns0:t>
      </ns0:r>
    </ns0:p>
    <ns0:tbl>
      <ns0:tblPr>
        <ns0:tblStyle ns0:val="af1"/>
        <ns0:tblW ns0:w="0" ns0:type="auto"/>
        <ns0:jc ns0:val="center"/>
        <ns0:tblLayout ns0:type="autofit"/>
        <ns0:tblLook ns0:val="04A0" ns0:firstRow="1" ns0:lastRow="0" ns0:firstColumn="1" ns0:lastColumn="0" ns0:noHBand="0" ns0:noVBand="1"/>
      </ns0:tblPr>
      <ns0:tblGrid>
        <ns0:gridCol ns0:w="2933"/>
        <ns0:gridCol ns0:w="3500"/>
        <ns0:gridCol ns0:w="2962"/>
      </ns0:tblGrid>
      <ns0:tr ns0:rsidR="00997984" ns2:paraId="2CE6D523" ns2:textId="77777777">
        <ns0:trPr>
          <ns0:jc ns0:val="center"/>
        </ns0:trPr>
        <ns0:tc>
          <ns0:tcPr>
            <ns0:tcW ns0:w="3072" ns0:type="dxa"/>
            <ns0:shd ns0:val="clear" ns0:color="auto" ns0:fill="D9EAF7"/>
            <ns0:vAlign ns0:val="center"/>
          </ns0:tcPr>
          <ns0:p ns2:paraId="3AB23EBD"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场景</ns0:t>
            </ns0:r>
          </ns0:p>
        </ns0:tc>
        <ns0:tc>
          <ns0:tcPr>
            <ns0:tcW ns0:w="3072" ns0:type="dxa"/>
            <ns0:shd ns0:val="clear" ns0:color="auto" ns0:fill="D9EAF7"/>
            <ns0:vAlign ns0:val="center"/>
          </ns0:tcPr>
          <ns0:p ns2:paraId="631DAD2D"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典型</ns0:t>
            </ns0:r>
            <ns0:r>
              <ns0:rPr>
                <ns0:rFonts ns0:eastAsia="宋体" ns0:cs="宋体" ns0:ascii="宋体" ns0:hAnsi="宋体"/>
                <ns0:sz ns0:val="24"/>
                <ns0:szCs ns0:val="24"/>
                <ns0:color ns0:val="000000"/>
              </ns0:rPr>
              <ns0:t xml:space="preserve"> SQL/</ns0:t>
            </ns0:r>
            <ns0:r>
              <ns0:rPr>
                <ns0:rFonts ns0:eastAsia="宋体" ns0:cs="宋体" ns0:ascii="宋体" ns0:hAnsi="宋体"/>
                <ns0:sz ns0:val="24"/>
                <ns0:szCs ns0:val="24"/>
                <ns0:color ns0:val="000000"/>
              </ns0:rPr>
              <ns0:t>约束</ns0:t>
            </ns0:r>
          </ns0:p>
        </ns0:tc>
        <ns0:tc>
          <ns0:tcPr>
            <ns0:tcW ns0:w="3072" ns0:type="dxa"/>
            <ns0:shd ns0:val="clear" ns0:color="auto" ns0:fill="D9EAF7"/>
            <ns0:vAlign ns0:val="center"/>
          </ns0:tcPr>
          <ns0:p ns2:paraId="0489935C"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索引理由</ns0:t>
            </ns0:r>
          </ns0:p>
        </ns0:tc>
      </ns0:tr>
      <ns0:tr ns0:rsidR="00997984" ns2:paraId="14802BC8" ns2:textId="77777777">
        <ns0:trPr>
          <ns0:jc ns0:val="center"/>
        </ns0:trPr>
        <ns0:tc>
          <ns0:tcPr>
            <ns0:tcW ns0:w="3072" ns0:type="dxa"/>
            <ns0:vAlign ns0:val="center"/>
          </ns0:tcPr>
          <ns0:p ns2:paraId="2E8B79B5"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用户登录</ns0:t>
            </ns0:r>
          </ns0:p>
        </ns0:tc>
        <ns0:tc>
          <ns0:tcPr>
            <ns0:tcW ns0:w="3072" ns0:type="dxa"/>
            <ns0:vAlign ns0:val="center"/>
          </ns0:tcPr>
          <ns0:p ns2:paraId="37C8CE00" ns2:textId="77777777" ns0:rsidR="00997984" ns0:rsidRDefault="00000000">
            <ns0:pPr>
              <ns0:spacing ns0:after="0" ns0:line="264" ns0:lineRule="auto"/>
            </ns0:pPr>
            <ns0:r>
              <ns0:rPr>
                <ns0:rFonts ns0:cs="宋体" ns0:ascii="宋体" ns0:hAnsi="宋体" ns0:eastAsia="宋体"/>
                <ns0:sz ns0:val="24"/>
                <ns0:szCs ns0:val="24"/>
                <ns0:color ns0:val="000000"/>
              </ns0:rPr>
              <ns0:t>select * from users where username = ?</ns0:t>
            </ns0:r>
          </ns0:p>
        </ns0:tc>
        <ns0:tc>
          <ns0:tcPr>
            <ns0:tcW ns0:w="3072" ns0:type="dxa"/>
            <ns0:vAlign ns0:val="center"/>
          </ns0:tcPr>
          <ns0:p ns2:paraId="2D93A726" ns2:textId="77777777" ns0:rsidR="00997984" ns0:rsidRDefault="00000000">
            <ns0:pPr>
              <ns0:spacing ns0:after="0" ns0:line="264" ns0:lineRule="auto"/>
            </ns0:pPr>
            <ns0:r>
              <ns0:rPr>
                <ns0:rFonts ns0:cs="宋体" ns0:ascii="宋体" ns0:hAnsi="宋体" ns0:eastAsia="宋体"/>
                <ns0:sz ns0:val="24"/>
                <ns0:szCs ns0:val="24"/>
                <ns0:color ns0:val="000000"/>
              </ns0:rPr>
              <ns0:t xml:space="preserve">username </ns0:t>
            </ns0:r>
            <ns0:r>
              <ns0:rPr>
                <ns0:rFonts ns0:cs="宋体" ns0:ascii="宋体" ns0:hAnsi="宋体" ns0:eastAsia="宋体"/>
                <ns0:sz ns0:val="24"/>
                <ns0:szCs ns0:val="24"/>
                <ns0:color ns0:val="000000"/>
              </ns0:rPr>
              <ns0:t>唯一索引避免全表扫描，并保证账号唯一</ns0:t>
            </ns0:r>
          </ns0:p>
        </ns0:tc>
      </ns0:tr>
      <ns0:tr ns0:rsidR="00997984" ns2:paraId="510351E6" ns2:textId="77777777">
        <ns0:trPr>
          <ns0:jc ns0:val="center"/>
        </ns0:trPr>
        <ns0:tc>
          <ns0:tcPr>
            <ns0:tcW ns0:w="3072" ns0:type="dxa"/>
            <ns0:vAlign ns0:val="center"/>
          </ns0:tcPr>
          <ns0:p ns2:paraId="141C5C5E"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手机号注册</ns0:t>
            </ns0:r>
          </ns0:p>
        </ns0:tc>
        <ns0:tc>
          <ns0:tcPr>
            <ns0:tcW ns0:w="3072" ns0:type="dxa"/>
            <ns0:vAlign ns0:val="center"/>
          </ns0:tcPr>
          <ns0:p ns2:paraId="1F104B48" ns2:textId="77777777" ns0:rsidR="00997984" ns0:rsidRDefault="00000000">
            <ns0:pPr>
              <ns0:spacing ns0:after="0" ns0:line="264" ns0:lineRule="auto"/>
            </ns0:pPr>
            <ns0:r>
              <ns0:rPr>
                <ns0:rFonts ns0:cs="宋体" ns0:ascii="宋体" ns0:hAnsi="宋体" ns0:eastAsia="宋体"/>
                <ns0:sz ns0:val="24"/>
                <ns0:szCs ns0:val="24"/>
                <ns0:color ns0:val="000000"/>
              </ns0:rPr>
              <ns0:t>unique(users.phone)</ns0:t>
            </ns0:r>
          </ns0:p>
        </ns0:tc>
        <ns0:tc>
          <ns0:tcPr>
            <ns0:tcW ns0:w="3072" ns0:type="dxa"/>
            <ns0:vAlign ns0:val="center"/>
          </ns0:tcPr>
          <ns0:p ns2:paraId="4F24C76C"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重复压测和重复注册时由数据库兜底拦截</ns0:t>
            </ns0:r>
          </ns0:p>
        </ns0:tc>
      </ns0:tr>
      <ns0:tr ns0:rsidR="00997984" ns2:paraId="2E873183" ns2:textId="77777777">
        <ns0:trPr>
          <ns0:jc ns0:val="center"/>
        </ns0:trPr>
        <ns0:tc>
          <ns0:tcPr>
            <ns0:tcW ns0:w="3072" ns0:type="dxa"/>
            <ns0:vAlign ns0:val="center"/>
          </ns0:tcPr>
          <ns0:p ns2:paraId="0769D254"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查询个人订单</ns0:t>
            </ns0:r>
          </ns0:p>
        </ns0:tc>
        <ns0:tc>
          <ns0:tcPr>
            <ns0:tcW ns0:w="3072" ns0:type="dxa"/>
            <ns0:vAlign ns0:val="center"/>
          </ns0:tcPr>
          <ns0:p ns2:paraId="01B697F7" ns2:textId="77777777" ns0:rsidR="00997984" ns0:rsidRDefault="00000000">
            <ns0:pPr>
              <ns0:spacing ns0:after="0" ns0:line="264" ns0:lineRule="auto"/>
            </ns0:pPr>
            <ns0:r>
              <ns0:rPr>
                <ns0:rFonts ns0:cs="宋体" ns0:ascii="宋体" ns0:hAnsi="宋体" ns0:eastAsia="宋体"/>
                <ns0:sz ns0:val="24"/>
                <ns0:szCs ns0:val="24"/>
                <ns0:color ns0:val="000000"/>
              </ns0:rPr>
              <ns0:t>select * from orders where user_id=? order by created_at desc</ns0:t>
            </ns0:r>
          </ns0:p>
        </ns0:tc>
        <ns0:tc>
          <ns0:tcPr>
            <ns0:tcW ns0:w="3072" ns0:type="dxa"/>
            <ns0:vAlign ns0:val="center"/>
          </ns0:tcPr>
          <ns0:p ns2:paraId="54F0A217" ns2:textId="77777777" ns0:rsidR="00997984" ns0:rsidRDefault="00000000">
            <ns0:pPr>
              <ns0:spacing ns0:after="0" ns0:line="264" ns0:lineRule="auto"/>
            </ns0:pPr>
            <ns0:r>
              <ns0:rPr>
                <ns0:rFonts ns0:cs="宋体" ns0:ascii="宋体" ns0:hAnsi="宋体" ns0:eastAsia="宋体"/>
                <ns0:sz ns0:val="24"/>
                <ns0:szCs ns0:val="24"/>
                <ns0:color ns0:val="000000"/>
              </ns0:rPr>
              <ns0:t xml:space="preserve">user_id + created_at </ns0:t>
            </ns0:r>
            <ns0:r>
              <ns0:rPr>
                <ns0:rFonts ns0:cs="宋体" ns0:ascii="宋体" ns0:hAnsi="宋体" ns0:eastAsia="宋体"/>
                <ns0:sz ns0:val="24"/>
                <ns0:szCs ns0:val="24"/>
                <ns0:color ns0:val="000000"/>
              </ns0:rPr>
              <ns0:t>适合个人订单分页</ns0:t>
            </ns0:r>
          </ns0:p>
        </ns0:tc>
      </ns0:tr>
      <ns0:tr ns0:rsidR="00997984" ns2:paraId="69ABD27C" ns2:textId="77777777">
        <ns0:trPr>
          <ns0:jc ns0:val="center"/>
        </ns0:trPr>
        <ns0:tc>
          <ns0:tcPr>
            <ns0:tcW ns0:w="3072" ns0:type="dxa"/>
            <ns0:vAlign ns0:val="center"/>
          </ns0:tcPr>
          <ns0:p ns2:paraId="13834150"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防重复下单</ns0:t>
            </ns0:r>
          </ns0:p>
        </ns0:tc>
        <ns0:tc>
          <ns0:tcPr>
            <ns0:tcW ns0:w="3072" ns0:type="dxa"/>
            <ns0:vAlign ns0:val="center"/>
          </ns0:tcPr>
          <ns0:p ns2:paraId="2D6D61EC" ns2:textId="77777777" ns0:rsidR="00997984" ns0:rsidRDefault="00000000">
            <ns0:pPr>
              <ns0:spacing ns0:after="0" ns0:line="264" ns0:lineRule="auto"/>
            </ns0:pPr>
            <ns0:r>
              <ns0:rPr>
                <ns0:rFonts ns0:cs="宋体" ns0:ascii="宋体" ns0:hAnsi="宋体" ns0:eastAsia="宋体"/>
                <ns0:sz ns0:val="24"/>
                <ns0:szCs ns0:val="24"/>
                <ns0:color ns0:val="000000"/>
              </ns0:rPr>
              <ns0:t>unique(orders.user_id, orders.activity_id)</ns0:t>
            </ns0:r>
          </ns0:p>
        </ns0:tc>
        <ns0:tc>
          <ns0:tcPr>
            <ns0:tcW ns0:w="3072" ns0:type="dxa"/>
            <ns0:vAlign ns0:val="center"/>
          </ns0:tcPr>
          <ns0:p ns2:paraId="585255A0"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 xml:space="preserve">Redis </ns0:t>
            </ns0:r>
            <ns0:r>
              <ns0:rPr>
                <ns0:rFonts ns0:cs="宋体" ns0:ascii="宋体" ns0:hAnsi="宋体" ns0:eastAsia="宋体"/>
                <ns0:sz ns0:val="24"/>
                <ns0:lang ns0:eastAsia="zh-CN"/>
                <ns0:szCs ns0:val="24"/>
                <ns0:color ns0:val="000000"/>
              </ns0:rPr>
              <ns0:t>拦截之外的最终幂等兜底，保证一个用户一个活动最多一单</ns0:t>
            </ns0:r>
          </ns0:p>
        </ns0:tc>
      </ns0:tr>
      <ns0:tr ns0:rsidR="00997984" ns2:paraId="7140C49A" ns2:textId="77777777">
        <ns0:trPr>
          <ns0:jc ns0:val="center"/>
        </ns0:trPr>
        <ns0:tc>
          <ns0:tcPr>
            <ns0:tcW ns0:w="3072" ns0:type="dxa"/>
            <ns0:vAlign ns0:val="center"/>
          </ns0:tcPr>
          <ns0:p ns2:paraId="7FB6C672"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 xml:space="preserve">MQ </ns0:t>
            </ns0:r>
            <ns0:r>
              <ns0:rPr>
                <ns0:rFonts ns0:cs="宋体" ns0:ascii="宋体" ns0:hAnsi="宋体" ns0:eastAsia="宋体"/>
                <ns0:sz ns0:val="24"/>
                <ns0:szCs ns0:val="24"/>
                <ns0:color ns0:val="000000"/>
              </ns0:rPr>
              <ns0:t>幂等</ns0:t>
            </ns0:r>
          </ns0:p>
        </ns0:tc>
        <ns0:tc>
          <ns0:tcPr>
            <ns0:tcW ns0:w="3072" ns0:type="dxa"/>
            <ns0:vAlign ns0:val="center"/>
          </ns0:tcPr>
          <ns0:p ns2:paraId="21E7F6BB" ns2:textId="77777777" ns0:rsidR="00997984" ns0:rsidRDefault="00000000">
            <ns0:pPr>
              <ns0:spacing ns0:after="0" ns0:line="264" ns0:lineRule="auto"/>
            </ns0:pPr>
            <ns0:r>
              <ns0:rPr>
                <ns0:rFonts ns0:cs="宋体" ns0:ascii="宋体" ns0:hAnsi="宋体" ns0:eastAsia="宋体"/>
                <ns0:sz ns0:val="24"/>
                <ns0:szCs ns0:val="24"/>
                <ns0:color ns0:val="000000"/>
              </ns0:rPr>
              <ns0:t>unique(mq_message_logs.message_id)</ns0:t>
            </ns0:r>
          </ns0:p>
        </ns0:tc>
        <ns0:tc>
          <ns0:tcPr>
            <ns0:tcW ns0:w="3072" ns0:type="dxa"/>
            <ns0:vAlign ns0:val="center"/>
          </ns0:tcPr>
          <ns0:p ns2:paraId="5AF12C63"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消费者重复收到消息时不重复落库</ns0:t>
            </ns0:r>
          </ns0:p>
        </ns0:tc>
      </ns0:tr>
    </ns0:tbl>
    <ns0:p ns2:paraId="5CC344B3" ns2:textId="77777777" ns0:rsidR="00997984" ns0:rsidRDefault="00000000">
      <ns0:pPr>
        <ns0:pStyle ns0:val="a8"/>
        <ns0:spacing ns0:line="300" ns0:lineRule="auto" ns0:after="60"/>
      </ns0:pPr>
      <ns0:r>
        <ns0:rPr>
          <ns0:rFonts ns0:ascii="宋体" ns0:hAnsi="宋体" ns0:eastAsia="宋体" ns0:cs="宋体"/>
          <ns0:sz ns0:val="24"/>
          <ns0:szCs ns0:val="24"/>
          <ns0:color ns0:val="000000"/>
        </ns0:rPr>
        <ns0:t>事务与一致性策略：秒杀入口不直接写订单表，</ns0:t>
      </ns0:r>
      <ns0:r>
        <ns0:rPr>
          <ns0:rFonts ns0:ascii="宋体" ns0:hAnsi="宋体" ns0:eastAsia="宋体" ns0:cs="宋体"/>
          <ns0:sz ns0:val="24"/>
          <ns0:szCs ns0:val="24"/>
          <ns0:color ns0:val="000000"/>
        </ns0:rPr>
        <ns0:t xml:space="preserve">Redis Lua </ns0:t>
      </ns0:r>
      <ns0:r>
        <ns0:rPr>
          <ns0:rFonts ns0:ascii="宋体" ns0:hAnsi="宋体" ns0:eastAsia="宋体" ns0:cs="宋体"/>
          <ns0:sz ns0:val="24"/>
          <ns0:szCs ns0:val="24"/>
          <ns0:color ns0:val="000000"/>
        </ns0:rPr>
        <ns0:t>只负责瞬时库存与用户参与标记；订单服务消费</ns0:t>
      </ns0:r>
      <ns0:r>
        <ns0:rPr>
          <ns0:rFonts ns0:ascii="宋体" ns0:hAnsi="宋体" ns0:eastAsia="宋体" ns0:cs="宋体"/>
          <ns0:sz ns0:val="24"/>
          <ns0:szCs ns0:val="24"/>
          <ns0:color ns0:val="000000"/>
        </ns0:rPr>
        <ns0:t xml:space="preserve"> MQ </ns0:t>
      </ns0:r>
      <ns0:r>
        <ns0:rPr>
          <ns0:rFonts ns0:ascii="宋体" ns0:hAnsi="宋体" ns0:eastAsia="宋体" ns0:cs="宋体"/>
          <ns0:sz ns0:val="24"/>
          <ns0:szCs ns0:val="24"/>
          <ns0:color ns0:val="000000"/>
        </ns0:rPr>
        <ns0:t>后在单个数据库事务内写</ns0:t>
      </ns0:r>
      <ns0:r>
        <ns0:rPr>
          <ns0:rFonts ns0:ascii="宋体" ns0:hAnsi="宋体" ns0:eastAsia="宋体" ns0:cs="宋体"/>
          <ns0:sz ns0:val="24"/>
          <ns0:szCs ns0:val="24"/>
          <ns0:color ns0:val="000000"/>
        </ns0:rPr>
        <ns0:t xml:space="preserve"> orders</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order_items </ns0:t>
      </ns0:r>
      <ns0:r>
        <ns0:rPr>
          <ns0:rFonts ns0:ascii="宋体" ns0:hAnsi="宋体" ns0:eastAsia="宋体" ns0:cs="宋体"/>
          <ns0:sz ns0:val="24"/>
          <ns0:szCs ns0:val="24"/>
          <ns0:color ns0:val="000000"/>
        </ns0:rPr>
        <ns0:t>和消息处理状态。若消费失败，</ns0:t>
      </ns0:r>
      <ns0:r>
        <ns0:rPr>
          <ns0:rFonts ns0:ascii="宋体" ns0:hAnsi="宋体" ns0:eastAsia="宋体" ns0:cs="宋体"/>
          <ns0:sz ns0:val="24"/>
          <ns0:szCs ns0:val="24"/>
          <ns0:color ns0:val="000000"/>
        </ns0:rPr>
        <ns0:t xml:space="preserve">RabbitMQ </ns0:t>
      </ns0:r>
      <ns0:r>
        <ns0:rPr>
          <ns0:rFonts ns0:ascii="宋体" ns0:hAnsi="宋体" ns0:eastAsia="宋体" ns0:cs="宋体"/>
          <ns0:sz ns0:val="24"/>
          <ns0:szCs ns0:val="24"/>
          <ns0:color ns0:val="000000"/>
        </ns0:rPr>
        <ns0:t>重试或进入死信队列；若</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扣减成功但</ns0:t>
      </ns0:r>
      <ns0:r>
        <ns0:rPr>
          <ns0:rFonts ns0:ascii="宋体" ns0:hAnsi="宋体" ns0:eastAsia="宋体" ns0:cs="宋体"/>
          <ns0:sz ns0:val="24"/>
          <ns0:szCs ns0:val="24"/>
          <ns0:color ns0:val="000000"/>
        </ns0:rPr>
        <ns0:t xml:space="preserve"> MQ </ns0:t>
      </ns0:r>
      <ns0:r>
        <ns0:rPr>
          <ns0:rFonts ns0:ascii="宋体" ns0:hAnsi="宋体" ns0:eastAsia="宋体" ns0:cs="宋体"/>
          <ns0:sz ns0:val="24"/>
          <ns0:szCs ns0:val="24"/>
          <ns0:color ns0:val="000000"/>
        </ns0:rPr>
        <ns0:t>投递失败，本地原型执行</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回滚，生产环境进一步通过</ns0:t>
      </ns0:r>
      <ns0:r>
        <ns0:rPr>
          <ns0:rFonts ns0:ascii="宋体" ns0:hAnsi="宋体" ns0:eastAsia="宋体" ns0:cs="宋体"/>
          <ns0:sz ns0:val="24"/>
          <ns0:szCs ns0:val="24"/>
          <ns0:color ns0:val="000000"/>
        </ns0:rPr>
        <ns0:t xml:space="preserve"> Outbox </ns0:t>
      </ns0:r>
      <ns0:r>
        <ns0:rPr>
          <ns0:rFonts ns0:ascii="宋体" ns0:hAnsi="宋体" ns0:eastAsia="宋体" ns0:cs="宋体"/>
          <ns0:sz ns0:val="24"/>
          <ns0:szCs ns0:val="24"/>
          <ns0:color ns0:val="000000"/>
        </ns0:rPr>
        <ns0:t>本地消息表和补偿任务提高可靠性。</ns0:t>
      </ns0:r>
    </ns0:p>
    <ns0:p ns2:paraId="4A2F7180"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本项目使用自增</ns0:t>
      </ns0:r>
      <ns0:r>
        <ns0:rPr>
          <ns0:rFonts ns0:ascii="宋体" ns0:hAnsi="宋体" ns0:eastAsia="宋体" ns0:cs="宋体"/>
          <ns0:sz ns0:val="24"/>
          <ns0:szCs ns0:val="24"/>
          <ns0:color ns0:val="000000"/>
        </ns0:rPr>
        <ns0:t xml:space="preserve"> bigint </ns0:t>
      </ns0:r>
      <ns0:r>
        <ns0:rPr>
          <ns0:rFonts ns0:ascii="宋体" ns0:hAnsi="宋体" ns0:eastAsia="宋体" ns0:cs="宋体"/>
          <ns0:sz ns0:val="24"/>
          <ns0:szCs ns0:val="24"/>
          <ns0:color ns0:val="000000"/>
        </ns0:rPr>
        <ns0:t>作为主要业务表主键，便于本地原型快速开发和测试。对于跨服务引用字段，例如</ns0:t>
      </ns0:r>
      <ns0:r>
        <ns0:rPr>
          <ns0:rFonts ns0:ascii="宋体" ns0:hAnsi="宋体" ns0:eastAsia="宋体" ns0:cs="宋体"/>
          <ns0:sz ns0:val="24"/>
          <ns0:szCs ns0:val="24"/>
          <ns0:color ns0:val="000000"/>
        </ns0:rPr>
        <ns0:t xml:space="preserve"> product_id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activity_id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user_id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order_id</ns0:t>
      </ns0:r>
      <ns0:r>
        <ns0:rPr>
          <ns0:rFonts ns0:ascii="宋体" ns0:hAnsi="宋体" ns0:eastAsia="宋体" ns0:cs="宋体"/>
          <ns0:sz ns0:val="24"/>
          <ns0:szCs ns0:val="24"/>
          <ns0:color ns0:val="000000"/>
        </ns0:rPr>
        <ns0:t>，文档中保持外键语义，代码和</ns0:t>
      </ns0:r>
      <ns0:r>
        <ns0:rPr>
          <ns0:rFonts ns0:ascii="宋体" ns0:hAnsi="宋体" ns0:eastAsia="宋体" ns0:cs="宋体"/>
          <ns0:sz ns0:val="24"/>
          <ns0:szCs ns0:val="24"/>
          <ns0:color ns0:val="000000"/>
        </ns0:rPr>
        <ns0:t xml:space="preserve"> SQL </ns0:t>
      </ns0:r>
      <ns0:r>
        <ns0:rPr>
          <ns0:rFonts ns0:ascii="宋体" ns0:hAnsi="宋体" ns0:eastAsia="宋体" ns0:cs="宋体"/>
          <ns0:sz ns0:val="24"/>
          <ns0:szCs ns0:val="24"/>
          <ns0:color ns0:val="000000"/>
        </ns0:rPr>
        <ns0:t>脚本中则通过索引与业务校验保证关联一致性，避免课程本地联调时因服务独立建表顺序带来额外复杂度。</ns0:t>
      </ns0:r>
    </ns0:p>
    <ns0:p ns2:paraId="1922199D" ns2:textId="62849B76" ns0:rsidR="00997984" ns0:rsidRDefault="00000000">
      <ns0:pPr>
        <ns0:pStyle ns0:val="affc"/>
        <ns0:widowControl/>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13 </ns0:t>
      </ns0:r>
      <ns0:r ns0:rsidR="0026442F">
        <ns0:rPr>
          <ns0:rFonts ns0:hint="eastAsia" ns0:ascii="宋体" ns0:hAnsi="宋体" ns0:eastAsia="宋体" ns0:cs="宋体"/>
          <ns0:sz ns0:val="24"/>
          <ns0:szCs ns0:val="24"/>
          <ns0:color ns0:val="000000"/>
        </ns0:rPr>
        <ns0:t>周嘉</ns0:t>
      </ns0:r>
      <ns0:r>
        <ns0:rPr>
          <ns0:rFonts ns0:ascii="宋体" ns0:hAnsi="宋体" ns0:eastAsia="宋体" ns0:cs="宋体"/>
          <ns0:sz ns0:val="24"/>
          <ns0:szCs ns0:val="24"/>
          <ns0:color ns0:val="000000"/>
        </ns0:rPr>
        <ns0:t>负责表的关键唯一约束</ns0:t>
      </ns0:r>
    </ns0:p>
    <ns0:tbl>
      <ns0:tblPr>
        <ns0:tblStyle ns0:val="af1"/>
        <ns0:tblW ns0:w="0" ns0:type="auto"/>
        <ns0:jc ns0:val="center"/>
        <ns0:tblLayout ns0:type="autofit"/>
        <ns0:tblLook ns0:val="04A0" ns0:firstRow="1" ns0:lastRow="0" ns0:firstColumn="1" ns0:lastColumn="0" ns0:noHBand="0" ns0:noVBand="1"/>
      </ns0:tblPr>
      <ns0:tblGrid>
        <ns0:gridCol ns0:w="3456"/>
        <ns0:gridCol ns0:w="5040"/>
      </ns0:tblGrid>
      <ns0:tr ns0:rsidR="00997984" ns2:paraId="5B3679DB" ns2:textId="77777777">
        <ns0:trPr>
          <ns0:jc ns0:val="center"/>
        </ns0:trPr>
        <ns0:tc>
          <ns0:tcPr>
            <ns0:tcW ns0:w="3456" ns0:type="dxa"/>
            <ns0:shd ns0:val="clear" ns0:color="auto" ns0:fill="D9EAF7"/>
            <ns0:vAlign ns0:val="center"/>
          </ns0:tcPr>
          <ns0:p ns2:paraId="4C3D54E8"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约束</ns0:t>
            </ns0:r>
          </ns0:p>
        </ns0:tc>
        <ns0:tc>
          <ns0:tcPr>
            <ns0:tcW ns0:w="5040" ns0:type="dxa"/>
            <ns0:shd ns0:val="clear" ns0:color="auto" ns0:fill="D9EAF7"/>
            <ns0:vAlign ns0:val="center"/>
          </ns0:tcPr>
          <ns0:p ns2:paraId="67EF1CF3"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作用</ns0:t>
            </ns0:r>
          </ns0:p>
        </ns0:tc>
      </ns0:tr>
      <ns0:tr ns0:rsidR="00997984" ns2:paraId="234F968C" ns2:textId="77777777">
        <ns0:trPr>
          <ns0:jc ns0:val="center"/>
        </ns0:trPr>
        <ns0:tc>
          <ns0:tcPr>
            <ns0:tcW ns0:w="3456" ns0:type="dxa"/>
            <ns0:vAlign ns0:val="center"/>
          </ns0:tcPr>
          <ns0:p ns2:paraId="53EDAFC2" ns2:textId="77777777" ns0:rsidR="00997984" ns0:rsidRDefault="00000000">
            <ns0:pPr>
              <ns0:spacing ns0:after="0" ns0:line="264" ns0:lineRule="auto"/>
            </ns0:pPr>
            <ns0:r>
              <ns0:rPr>
                <ns0:rFonts ns0:cs="宋体" ns0:ascii="宋体" ns0:hAnsi="宋体" ns0:eastAsia="宋体"/>
                <ns0:sz ns0:val="24"/>
                <ns0:szCs ns0:val="24"/>
                <ns0:color ns0:val="000000"/>
              </ns0:rPr>
              <ns0:t>product_stocks.product_id</ns0:t>
            </ns0:r>
          </ns0:p>
        </ns0:tc>
        <ns0:tc>
          <ns0:tcPr>
            <ns0:tcW ns0:w="5040" ns0:type="dxa"/>
            <ns0:vAlign ns0:val="center"/>
          </ns0:tcPr>
          <ns0:p ns2:paraId="607C8037"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保证一个商品只有一条库存记录</ns0:t>
            </ns0:r>
          </ns0:p>
        </ns0:tc>
      </ns0:tr>
      <ns0:tr ns0:rsidR="00997984" ns2:paraId="775BEF40" ns2:textId="77777777">
        <ns0:trPr>
          <ns0:jc ns0:val="center"/>
        </ns0:trPr>
        <ns0:tc>
          <ns0:tcPr>
            <ns0:tcW ns0:w="3456" ns0:type="dxa"/>
            <ns0:vAlign ns0:val="center"/>
          </ns0:tcPr>
          <ns0:p ns2:paraId="3F4F4729" ns2:textId="77777777" ns0:rsidR="00997984" ns0:rsidRDefault="00000000">
            <ns0:pPr>
              <ns0:spacing ns0:after="0" ns0:line="264" ns0:lineRule="auto"/>
            </ns0:pPr>
            <ns0:r>
              <ns0:rPr>
                <ns0:rFonts ns0:cs="宋体" ns0:ascii="宋体" ns0:hAnsi="宋体" ns0:eastAsia="宋体"/>
                <ns0:sz ns0:val="24"/>
                <ns0:szCs ns0:val="24"/>
                <ns0:color ns0:val="000000"/>
              </ns0:rPr>
              <ns0:t>orders.order_no</ns0:t>
            </ns0:r>
          </ns0:p>
        </ns0:tc>
        <ns0:tc>
          <ns0:tcPr>
            <ns0:tcW ns0:w="5040" ns0:type="dxa"/>
            <ns0:vAlign ns0:val="center"/>
          </ns0:tcPr>
          <ns0:p ns2:paraId="5F69C29D"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保证一个订单号只能创建一笔订单</ns0:t>
            </ns0:r>
          </ns0:p>
        </ns0:tc>
      </ns0:tr>
      <ns0:tr ns0:rsidR="00997984" ns2:paraId="55B278DE" ns2:textId="77777777">
        <ns0:trPr>
          <ns0:jc ns0:val="center"/>
        </ns0:trPr>
        <ns0:tc>
          <ns0:tcPr>
            <ns0:tcW ns0:w="3456" ns0:type="dxa"/>
            <ns0:vAlign ns0:val="center"/>
          </ns0:tcPr>
          <ns0:p ns2:paraId="1CF671DF" ns2:textId="77777777" ns0:rsidR="00997984" ns0:rsidRDefault="00000000">
            <ns0:pPr>
              <ns0:spacing ns0:after="0" ns0:line="264" ns0:lineRule="auto"/>
            </ns0:pPr>
            <ns0:r>
              <ns0:rPr>
                <ns0:rFonts ns0:cs="宋体" ns0:ascii="宋体" ns0:hAnsi="宋体" ns0:eastAsia="宋体"/>
                <ns0:sz ns0:val="24"/>
                <ns0:szCs ns0:val="24"/>
                <ns0:color ns0:val="000000"/>
              </ns0:rPr>
              <ns0:t>orders(user_id, activity_id)</ns0:t>
            </ns0:r>
          </ns0:p>
        </ns0:tc>
        <ns0:tc>
          <ns0:tcPr>
            <ns0:tcW ns0:w="5040" ns0:type="dxa"/>
            <ns0:vAlign ns0:val="center"/>
          </ns0:tcPr>
          <ns0:p ns2:paraId="357B4929"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保证同一用户同一活动不能重复下单</ns0:t>
            </ns0:r>
          </ns0:p>
        </ns0:tc>
      </ns0:tr>
      <ns0:tr ns0:rsidR="00997984" ns2:paraId="7F4F40DE" ns2:textId="77777777">
        <ns0:trPr>
          <ns0:jc ns0:val="center"/>
        </ns0:trPr>
        <ns0:tc>
          <ns0:tcPr>
            <ns0:tcW ns0:w="3456" ns0:type="dxa"/>
            <ns0:vAlign ns0:val="center"/>
          </ns0:tcPr>
          <ns0:p ns2:paraId="3AD3C7B9" ns2:textId="77777777" ns0:rsidR="00997984" ns0:rsidRDefault="00000000">
            <ns0:pPr>
              <ns0:spacing ns0:after="0" ns0:line="264" ns0:lineRule="auto"/>
            </ns0:pPr>
            <ns0:r>
              <ns0:rPr>
                <ns0:rFonts ns0:cs="宋体" ns0:ascii="宋体" ns0:hAnsi="宋体" ns0:eastAsia="宋体"/>
                <ns0:sz ns0:val="24"/>
                <ns0:szCs ns0:val="24"/>
                <ns0:color ns0:val="000000"/>
              </ns0:rPr>
              <ns0:t>mq_message_logs.message_id</ns0:t>
            </ns0:r>
          </ns0:p>
        </ns0:tc>
        <ns0:tc>
          <ns0:tcPr>
            <ns0:tcW ns0:w="5040" ns0:type="dxa"/>
            <ns0:vAlign ns0:val="center"/>
          </ns0:tcPr>
          <ns0:p ns2:paraId="69A1CD56"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保证同一</ns0:t>
            </ns0:r>
            <ns0:r>
              <ns0:rPr>
                <ns0:rFonts ns0:cs="宋体" ns0:ascii="宋体" ns0:hAnsi="宋体" ns0:eastAsia="宋体"/>
                <ns0:sz ns0:val="24"/>
                <ns0:lang ns0:eastAsia="zh-CN"/>
                <ns0:szCs ns0:val="24"/>
                <ns0:color ns0:val="000000"/>
              </ns0:rPr>
              <ns0:t xml:space="preserve"> MQ </ns0:t>
            </ns0:r>
            <ns0:r>
              <ns0:rPr>
                <ns0:rFonts ns0:cs="宋体" ns0:ascii="宋体" ns0:hAnsi="宋体" ns0:eastAsia="宋体"/>
                <ns0:sz ns0:val="24"/>
                <ns0:lang ns0:eastAsia="zh-CN"/>
                <ns0:szCs ns0:val="24"/>
                <ns0:color ns0:val="000000"/>
              </ns0:rPr>
              <ns0:t>消息不能重复处理</ns0:t>
            </ns0:r>
          </ns0:p>
        </ns0:tc>
      </ns0:tr>
      <ns0:tr ns0:rsidR="00997984" ns2:paraId="1F3B8EF4" ns2:textId="77777777">
        <ns0:trPr>
          <ns0:jc ns0:val="center"/>
        </ns0:trPr>
        <ns0:tc>
          <ns0:tcPr>
            <ns0:tcW ns0:w="3456" ns0:type="dxa"/>
            <ns0:vAlign ns0:val="center"/>
          </ns0:tcPr>
          <ns0:p ns2:paraId="1E7882AE" ns2:textId="77777777" ns0:rsidR="00997984" ns0:rsidRDefault="00000000">
            <ns0:pPr>
              <ns0:spacing ns0:after="0" ns0:line="264" ns0:lineRule="auto"/>
            </ns0:pPr>
            <ns0:r>
              <ns0:rPr>
                <ns0:rFonts ns0:cs="宋体" ns0:ascii="宋体" ns0:hAnsi="宋体" ns0:eastAsia="宋体"/>
                <ns0:sz ns0:val="24"/>
                <ns0:szCs ns0:val="24"/>
                <ns0:color ns0:val="000000"/>
              </ns0:rPr>
              <ns0:t>mq_message_logs.business_key</ns0:t>
            </ns0:r>
          </ns0:p>
        </ns0:tc>
        <ns0:tc>
          <ns0:tcPr>
            <ns0:tcW ns0:w="5040" ns0:type="dxa"/>
            <ns0:vAlign ns0:val="center"/>
          </ns0:tcPr>
          <ns0:p ns2:paraId="103A14C5"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保证同一秒杀业务事件不能重复处理</ns0:t>
            </ns0:r>
          </ns0:p>
        </ns0:tc>
      </ns0:tr>
    </ns0:tbl>
    <ns0:p ns2:paraId="4AE7E1C2"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这些唯一约束承担幂等设计的最后防线。即使</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用户参与标记失效、</ns0:t>
      </ns0:r>
      <ns0:r>
        <ns0:rPr>
          <ns0:rFonts ns0:ascii="宋体" ns0:hAnsi="宋体" ns0:eastAsia="宋体" ns0:cs="宋体"/>
          <ns0:sz ns0:val="24"/>
          <ns0:szCs ns0:val="24"/>
          <ns0:color ns0:val="000000"/>
        </ns0:rPr>
        <ns0:t xml:space="preserve">MQ </ns0:t>
      </ns0:r>
      <ns0:r>
        <ns0:rPr>
          <ns0:rFonts ns0:ascii="宋体" ns0:hAnsi="宋体" ns0:eastAsia="宋体" ns0:cs="宋体"/>
          <ns0:sz ns0:val="24"/>
          <ns0:szCs ns0:val="24"/>
          <ns0:color ns0:val="000000"/>
        </ns0:rPr>
        <ns0:t>重复投递，或者应用层出现重复调用，数据库唯一索引仍能阻止重复库存记录、重复订单和重复消息处理记录。</ns0:t>
      </ns0:r>
    </ns0:p>
    <ns0:p ns2:paraId="3CCCB561" ns2:textId="77777777" ns0:rsidR="00997984" ns0:rsidRDefault="00000000">
      <ns0:pPr>
        <ns0:pStyle ns0:val="21"/>
        <ns0:keepNext/>
        <ns0:pageBreakBefore/>
        <ns0:widowControl/>
        <ns0:spacing ns0:before="120" ns0:after="120" ns0:line="360" ns0:lineRule="auto"/>
        <ns0:jc ns0:val="left"/>
        <ns0:rPr>
          <ns0:b ns0:val="0"/>
        </ns0:rPr>
      </ns0:pPr>
      <ns0:bookmarkStart ns0:id="76" ns0:name="_Toc11497"/>
      <ns0:bookmarkStart ns0:id="77" ns0:name="_Toc234330927"/>
      <ns0:bookmarkEnd ns0:id="76"/>
      <ns0:r>
        <ns0:rPr>
          <ns0:rFonts ns0:ascii="黑体" ns0:hAnsi="黑体" ns0:eastAsia="黑体" ns0:cs="黑体"/>
          <ns0:sz ns0:val="24"/>
          <ns0:szCs ns0:val="24"/>
          <ns0:color ns0:val="000000"/>
          <ns0:b/>
          <ns0:bCs/>
        </ns0:rPr>
        <ns0:t xml:space="preserve">3.10 </ns0:t>
      </ns0:r>
      <ns0:r>
        <ns0:rPr>
          <ns0:rFonts ns0:ascii="黑体" ns0:hAnsi="黑体" ns0:eastAsia="黑体" ns0:cs="黑体"/>
          <ns0:sz ns0:val="24"/>
          <ns0:szCs ns0:val="24"/>
          <ns0:color ns0:val="000000"/>
          <ns0:b/>
          <ns0:bCs/>
        </ns0:rPr>
        <ns0:t>状态枚举设计</ns0:t>
      </ns0:r>
      <ns0:bookmarkEnd ns0:id="77"/>
    </ns0:p>
    <ns0:p ns2:paraId="14572547" ns2:textId="77777777" ns0:rsidR="00997984" ns0:rsidRDefault="00000000">
      <ns0:pPr>
        <ns0:pStyle ns0:val="a8"/>
        <ns0:widowControl/>
        <ns0:spacing ns0:line="300" ns0:lineRule="auto" ns0:after="60"/>
        <ns0:rPr>
          <ns0:rFonts ns0:cs="Times New Roman"/>
        </ns0:rPr>
      </ns0:pPr>
      <ns0:r>
        <ns0:t>状态枚举用于描述业务对象在不同阶段的边界，避免代码中使用含义不清的字符串。本项目中，商品状态包括 ON_SALE 和 OFF_SALE；秒杀活动状态包括 DRAFT、READY、ONGOING、FINISHED 和 CANCELLED；订单状态包括 QUEUEING、PENDING_PAYMENT、CREATED、FAILED、CANCELLED 和 PAID；MQ 消息状态包括 RECEIVED、PROCESSED 和 FAILED，并在生产化增强中补充可靠投递事件与死信记录状态。</ns0:t>
      </ns0:r>
    </ns0:p>
    <ns0:p ns2:paraId="6E3DE2DE" ns2:textId="77777777" ns0:rsidR="00997984" ns0:rsidRDefault="00000000">
      <ns0:pPr>
        <ns0:pStyle ns0:val="a8"/>
        <ns0:widowControl/>
        <ns0:spacing ns0:line="300" ns0:lineRule="auto" ns0:after="60"/>
        <ns0:rPr>
          <ns0:rFonts ns0:cs="Times New Roman"/>
        </ns0:rPr>
      </ns0:pPr>
      <ns0:r>
        <ns0:t>本地原型的秒杀主链路重点使用 READY、QUEUEING、PENDING_PAYMENT、PAID、FAILED 和 PROCESSED 等状态。活动创建后进入 READY；用户抢购成功但订单尚未落库时，Redis 结果为 QUEUEING；订单服务成功创建订单后，orders.status 为 PENDING_PAYMENT，Redis 结果同步更新为 PENDING_PAYMENT；用户支付后订单状态变更为 PAID。</ns0:t>
      </ns0:r>
    </ns0:p>
    <ns0:p ns2:paraId="573542D4"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通过明确状态枚举，系统可以在接口响应、</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缓存、</ns0:t>
      </ns0:r>
      <ns0:r>
        <ns0:rPr>
          <ns0:rFonts ns0:ascii="宋体" ns0:hAnsi="宋体" ns0:eastAsia="宋体" ns0:cs="宋体"/>
          <ns0:sz ns0:val="24"/>
          <ns0:szCs ns0:val="24"/>
          <ns0:color ns0:val="000000"/>
        </ns0:rPr>
        <ns0:t xml:space="preserve">MySQL </ns0:t>
      </ns0:r>
      <ns0:r>
        <ns0:rPr>
          <ns0:rFonts ns0:ascii="宋体" ns0:hAnsi="宋体" ns0:eastAsia="宋体" ns0:cs="宋体"/>
          <ns0:sz ns0:val="24"/>
          <ns0:szCs ns0:val="24"/>
          <ns0:color ns0:val="000000"/>
        </ns0:rPr>
        <ns0:t>记录、测试截图和报告说明之间保持一致口径。对于验收而言，状态字段也是观察异步链路是否闭环的重要证据。</ns0:t>
      </ns0:r>
    </ns0:p>
    <ns0:p ns2:paraId="31519350" ns2:textId="77777777" ns0:rsidR="00997984" ns0:rsidRDefault="00000000">
      <ns0:pPr>
        <ns0:pStyle ns0:val="1"/>
        <ns0:keepNext/>
        <ns0:widowControl/>
        <ns0:spacing ns0:before="240" ns0:after="240" ns0:line="360" ns0:lineRule="auto"/>
        <ns0:jc ns0:val="left"/>
        <ns0:rPr>
          <ns0:b ns0:val="0"/>
        </ns0:rPr>
      </ns0:pPr>
      <ns0:bookmarkStart ns0:id="78" ns0:name="_Toc24654"/>
      <ns0:bookmarkStart ns0:id="79" ns0:name="_Toc234330928"/>
      <ns0:bookmarkEnd ns0:id="78"/>
      <ns0:r>
        <ns0:rPr>
          <ns0:rFonts ns0:ascii="黑体" ns0:hAnsi="黑体" ns0:eastAsia="黑体" ns0:cs="黑体"/>
          <ns0:sz ns0:val="30"/>
          <ns0:szCs ns0:val="30"/>
          <ns0:color ns0:val="000000"/>
          <ns0:b/>
          <ns0:bCs/>
        </ns0:rPr>
        <ns0:t>四、缓存、消息与并发控制策略</ns0:t>
      </ns0:r>
      <ns0:bookmarkEnd ns0:id="79"/>
    </ns0:p>
    <ns0:p ns2:paraId="218D24CD" ns2:textId="77777777" ns0:rsidR="00997984" ns0:rsidRDefault="00000000">
      <ns0:pPr>
        <ns0:pStyle ns0:val="21"/>
        <ns0:keepNext/>
        <ns0:widowControl/>
        <ns0:spacing ns0:before="120" ns0:after="120" ns0:line="360" ns0:lineRule="auto"/>
        <ns0:jc ns0:val="left"/>
        <ns0:rPr>
          <ns0:b ns0:val="0"/>
        </ns0:rPr>
      </ns0:pPr>
      <ns0:bookmarkStart ns0:id="80" ns0:name="_Toc737"/>
      <ns0:bookmarkStart ns0:id="81" ns0:name="_Toc234330929"/>
      <ns0:bookmarkEnd ns0:id="80"/>
      <ns0:r>
        <ns0:rPr>
          <ns0:rFonts ns0:ascii="黑体" ns0:hAnsi="黑体" ns0:eastAsia="黑体" ns0:cs="黑体"/>
          <ns0:sz ns0:val="24"/>
          <ns0:szCs ns0:val="24"/>
          <ns0:color ns0:val="000000"/>
          <ns0:b/>
          <ns0:bCs/>
        </ns0:rPr>
        <ns0:t xml:space="preserve">4.1 </ns0:t>
      </ns0:r>
      <ns0:r>
        <ns0:rPr>
          <ns0:rFonts ns0:ascii="黑体" ns0:hAnsi="黑体" ns0:eastAsia="黑体" ns0:cs="黑体"/>
          <ns0:sz ns0:val="24"/>
          <ns0:szCs ns0:val="24"/>
          <ns0:color ns0:val="000000"/>
          <ns0:b/>
          <ns0:bCs/>
        </ns0:rPr>
        <ns0:t>秒杀业务流程概述</ns0:t>
      </ns0:r>
      <ns0:bookmarkEnd ns0:id="81"/>
    </ns0:p>
    <ns0:p ns2:paraId="3EC9A3EA" ns2:textId="77777777" ns0:rsidR="00997984" ns0:rsidRDefault="00000000">
      <ns0:pPr>
        <ns0:pStyle ns0:val="affc"/>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14 </ns0:t>
      </ns0:r>
      <ns0:r>
        <ns0:rPr>
          <ns0:rFonts ns0:ascii="宋体" ns0:hAnsi="宋体" ns0:eastAsia="宋体" ns0:cs="宋体"/>
          <ns0:sz ns0:val="24"/>
          <ns0:szCs ns0:val="24"/>
          <ns0:color ns0:val="000000"/>
        </ns0:rPr>
        <ns0:t>高并发链路不变量</ns0:t>
      </ns0:r>
    </ns0:p>
    <ns0:tbl>
      <ns0:tblPr>
        <ns0:tblStyle ns0:val="af1"/>
        <ns0:tblW ns0:w="0" ns0:type="auto"/>
        <ns0:jc ns0:val="center"/>
        <ns0:tblLayout ns0:type="autofit"/>
        <ns0:tblLook ns0:val="04A0" ns0:firstRow="1" ns0:lastRow="0" ns0:firstColumn="1" ns0:lastColumn="0" ns0:noHBand="0" ns0:noVBand="1"/>
      </ns0:tblPr>
      <ns0:tblGrid>
        <ns0:gridCol ns0:w="3072"/>
        <ns0:gridCol ns0:w="3072"/>
        <ns0:gridCol ns0:w="3072"/>
      </ns0:tblGrid>
      <ns0:tr ns0:rsidR="00997984" ns2:paraId="22C45A34" ns2:textId="77777777">
        <ns0:trPr>
          <ns0:jc ns0:val="center"/>
        </ns0:trPr>
        <ns0:tc>
          <ns0:tcPr>
            <ns0:tcW ns0:w="3072" ns0:type="dxa"/>
            <ns0:shd ns0:val="clear" ns0:color="auto" ns0:fill="D9EAF7"/>
            <ns0:vAlign ns0:val="center"/>
          </ns0:tcPr>
          <ns0:p ns2:paraId="58A220DF"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不变量</ns0:t>
            </ns0:r>
          </ns0:p>
        </ns0:tc>
        <ns0:tc>
          <ns0:tcPr>
            <ns0:tcW ns0:w="3072" ns0:type="dxa"/>
            <ns0:shd ns0:val="clear" ns0:color="auto" ns0:fill="D9EAF7"/>
            <ns0:vAlign ns0:val="center"/>
          </ns0:tcPr>
          <ns0:p ns2:paraId="5ED3F52F"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实现位置</ns0:t>
            </ns0:r>
          </ns0:p>
        </ns0:tc>
        <ns0:tc>
          <ns0:tcPr>
            <ns0:tcW ns0:w="3072" ns0:type="dxa"/>
            <ns0:shd ns0:val="clear" ns0:color="auto" ns0:fill="D9EAF7"/>
            <ns0:vAlign ns0:val="center"/>
          </ns0:tcPr>
          <ns0:p ns2:paraId="0471F4AE"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验证方式</ns0:t>
            </ns0:r>
          </ns0:p>
        </ns0:tc>
      </ns0:tr>
      <ns0:tr ns0:rsidR="00997984" ns2:paraId="05632336" ns2:textId="77777777">
        <ns0:trPr>
          <ns0:jc ns0:val="center"/>
        </ns0:trPr>
        <ns0:tc>
          <ns0:tcPr>
            <ns0:tcW ns0:w="3072" ns0:type="dxa"/>
            <ns0:vAlign ns0:val="center"/>
          </ns0:tcPr>
          <ns0:p ns2:paraId="61C5500F"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库存不为负</ns0:t>
            </ns0:r>
          </ns0:p>
        </ns0:tc>
        <ns0:tc>
          <ns0:tcPr>
            <ns0:tcW ns0:w="3072" ns0:type="dxa"/>
            <ns0:vAlign ns0:val="center"/>
          </ns0:tcPr>
          <ns0:p ns2:paraId="699D411D" ns2:textId="77777777" ns0:rsidR="00997984" ns0:rsidRDefault="00000000">
            <ns0:pPr>
              <ns0:spacing ns0:after="0" ns0:line="264" ns0:lineRule="auto"/>
            </ns0:pPr>
            <ns0:r>
              <ns0:rPr>
                <ns0:rFonts ns0:cs="宋体" ns0:ascii="宋体" ns0:hAnsi="宋体" ns0:eastAsia="宋体"/>
                <ns0:sz ns0:val="24"/>
                <ns0:szCs ns0:val="24"/>
                <ns0:color ns0:val="000000"/>
              </ns0:rPr>
              <ns0:t xml:space="preserve">Redis Lua </ns0:t>
            </ns0:r>
            <ns0:r>
              <ns0:rPr>
                <ns0:rFonts ns0:cs="宋体" ns0:ascii="宋体" ns0:hAnsi="宋体" ns0:eastAsia="宋体"/>
                <ns0:sz ns0:val="24"/>
                <ns0:szCs ns0:val="24"/>
                <ns0:color ns0:val="000000"/>
              </ns0:rPr>
              <ns0:t>原子扣减</ns0:t>
            </ns0:r>
          </ns0:p>
        </ns0:tc>
        <ns0:tc>
          <ns0:tcPr>
            <ns0:tcW ns0:w="3072" ns0:type="dxa"/>
            <ns0:vAlign ns0:val="center"/>
          </ns0:tcPr>
          <ns0:p ns2:paraId="50D7E46E" ns2:textId="77777777" ns0:rsidR="00997984" ns0:rsidRDefault="00000000">
            <ns0:pPr>
              <ns0:spacing ns0:after="0" ns0:line="264" ns0:lineRule="auto"/>
            </ns0:pPr>
            <ns0:r>
              <ns0:rPr>
                <ns0:rFonts ns0:cs="宋体" ns0:ascii="宋体" ns0:hAnsi="宋体" ns0:eastAsia="宋体"/>
                <ns0:sz ns0:val="24"/>
                <ns0:szCs ns0:val="24"/>
                <ns0:color ns0:val="000000"/>
              </ns0:rPr>
              <ns0:t xml:space="preserve">redisStock </ns0:t>
            </ns0:r>
            <ns0:r>
              <ns0:rPr>
                <ns0:rFonts ns0:cs="宋体" ns0:ascii="宋体" ns0:hAnsi="宋体" ns0:eastAsia="宋体"/>
                <ns0:sz ns0:val="24"/>
                <ns0:szCs ns0:val="24"/>
                <ns0:color ns0:val="000000"/>
              </ns0:rPr>
              <ns0:t>最终为</ns0:t>
            </ns0:r>
            <ns0:r>
              <ns0:rPr>
                <ns0:rFonts ns0:cs="宋体" ns0:ascii="宋体" ns0:hAnsi="宋体" ns0:eastAsia="宋体"/>
                <ns0:sz ns0:val="24"/>
                <ns0:szCs ns0:val="24"/>
                <ns0:color ns0:val="000000"/>
              </ns0:rPr>
              <ns0:t xml:space="preserve"> 0 </ns0:t>
            </ns0:r>
            <ns0:r>
              <ns0:rPr>
                <ns0:rFonts ns0:cs="宋体" ns0:ascii="宋体" ns0:hAnsi="宋体" ns0:eastAsia="宋体"/>
                <ns0:sz ns0:val="24"/>
                <ns0:szCs ns0:val="24"/>
                <ns0:color ns0:val="000000"/>
              </ns0:rPr>
              <ns0:t>且不小于</ns0:t>
            </ns0:r>
            <ns0:r>
              <ns0:rPr>
                <ns0:rFonts ns0:cs="宋体" ns0:ascii="宋体" ns0:hAnsi="宋体" ns0:eastAsia="宋体"/>
                <ns0:sz ns0:val="24"/>
                <ns0:szCs ns0:val="24"/>
                <ns0:color ns0:val="000000"/>
              </ns0:rPr>
              <ns0:t xml:space="preserve"> 0</ns0:t>
            </ns0:r>
          </ns0:p>
        </ns0:tc>
      </ns0:tr>
      <ns0:tr ns0:rsidR="00997984" ns2:paraId="7CF0E196" ns2:textId="77777777">
        <ns0:trPr>
          <ns0:jc ns0:val="center"/>
        </ns0:trPr>
        <ns0:tc>
          <ns0:tcPr>
            <ns0:tcW ns0:w="3072" ns0:type="dxa"/>
            <ns0:vAlign ns0:val="center"/>
          </ns0:tcPr>
          <ns0:p ns2:paraId="474A7A86"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订单数不超过库存</ns0:t>
            </ns0:r>
          </ns0:p>
        </ns0:tc>
        <ns0:tc>
          <ns0:tcPr>
            <ns0:tcW ns0:w="3072" ns0:type="dxa"/>
            <ns0:vAlign ns0:val="center"/>
          </ns0:tcPr>
          <ns0:p ns2:paraId="0F4B5175" ns2:textId="77777777" ns0:rsidR="00997984" ns0:rsidRDefault="00000000">
            <ns0:pPr>
              <ns0:spacing ns0:after="0" ns0:line="264" ns0:lineRule="auto"/>
            </ns0:pPr>
            <ns0:r>
              <ns0:rPr>
                <ns0:rFonts ns0:cs="宋体" ns0:ascii="宋体" ns0:hAnsi="宋体" ns0:eastAsia="宋体"/>
                <ns0:sz ns0:val="24"/>
                <ns0:szCs ns0:val="24"/>
                <ns0:color ns0:val="000000"/>
              </ns0:rPr>
              <ns0:t xml:space="preserve">Redis </ns0:t>
            </ns0:r>
            <ns0:r>
              <ns0:rPr>
                <ns0:rFonts ns0:cs="宋体" ns0:ascii="宋体" ns0:hAnsi="宋体" ns0:eastAsia="宋体"/>
                <ns0:sz ns0:val="24"/>
                <ns0:szCs ns0:val="24"/>
                <ns0:color ns0:val="000000"/>
              </ns0:rPr>
              <ns0:t>先扣减</ns0:t>
            </ns0:r>
            <ns0:r>
              <ns0:rPr>
                <ns0:rFonts ns0:cs="宋体" ns0:ascii="宋体" ns0:hAnsi="宋体" ns0:eastAsia="宋体"/>
                <ns0:sz ns0:val="24"/>
                <ns0:szCs ns0:val="24"/>
                <ns0:color ns0:val="000000"/>
              </ns0:rPr>
              <ns0:t xml:space="preserve"> + MySQL </ns0:t>
            </ns0:r>
            <ns0:r>
              <ns0:rPr>
                <ns0:rFonts ns0:cs="宋体" ns0:ascii="宋体" ns0:hAnsi="宋体" ns0:eastAsia="宋体"/>
                <ns0:sz ns0:val="24"/>
                <ns0:szCs ns0:val="24"/>
                <ns0:color ns0:val="000000"/>
              </ns0:rPr>
              <ns0:t>订单落库</ns0:t>
            </ns0:r>
          </ns0:p>
        </ns0:tc>
        <ns0:tc>
          <ns0:tcPr>
            <ns0:tcW ns0:w="3072" ns0:type="dxa"/>
            <ns0:vAlign ns0:val="center"/>
          </ns0:tcPr>
          <ns0:p ns2:paraId="5780A2C2" ns2:textId="77777777" ns0:rsidR="00997984" ns0:rsidRDefault="00000000">
            <ns0:pPr>
              <ns0:spacing ns0:after="0" ns0:line="264" ns0:lineRule="auto"/>
            </ns0:pPr>
            <ns0:r>
              <ns0:rPr>
                <ns0:rFonts ns0:cs="宋体" ns0:ascii="宋体" ns0:hAnsi="宋体" ns0:eastAsia="宋体"/>
                <ns0:sz ns0:val="24"/>
                <ns0:szCs ns0:val="24"/>
                <ns0:color ns0:val="000000"/>
              </ns0:rPr>
              <ns0:t>ordersInMySQL &lt;= stock</ns0:t>
            </ns0:r>
          </ns0:p>
        </ns0:tc>
      </ns0:tr>
      <ns0:tr ns0:rsidR="00997984" ns2:paraId="548FDBEC" ns2:textId="77777777">
        <ns0:trPr>
          <ns0:jc ns0:val="center"/>
        </ns0:trPr>
        <ns0:tc>
          <ns0:tcPr>
            <ns0:tcW ns0:w="3072" ns0:type="dxa"/>
            <ns0:vAlign ns0:val="center"/>
          </ns0:tcPr>
          <ns0:p ns2:paraId="400B3406"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同一用户不重复下单</ns0:t>
            </ns0:r>
          </ns0:p>
        </ns0:tc>
        <ns0:tc>
          <ns0:tcPr>
            <ns0:tcW ns0:w="3072" ns0:type="dxa"/>
            <ns0:vAlign ns0:val="center"/>
          </ns0:tcPr>
          <ns0:p ns2:paraId="08D79FD4" ns2:textId="77777777" ns0:rsidR="00997984" ns0:rsidRDefault="00000000">
            <ns0:pPr>
              <ns0:spacing ns0:after="0" ns0:line="264" ns0:lineRule="auto"/>
            </ns0:pPr>
            <ns0:r>
              <ns0:rPr>
                <ns0:rFonts ns0:cs="宋体" ns0:ascii="宋体" ns0:hAnsi="宋体" ns0:eastAsia="宋体"/>
                <ns0:sz ns0:val="24"/>
                <ns0:szCs ns0:val="24"/>
                <ns0:color ns0:val="000000"/>
              </ns0:rPr>
              <ns0:t>seckill:user key + orders(user_id, activity_id)</ns0:t>
            </ns0:r>
          </ns0:p>
        </ns0:tc>
        <ns0:tc>
          <ns0:tcPr>
            <ns0:tcW ns0:w="3072" ns0:type="dxa"/>
            <ns0:vAlign ns0:val="center"/>
          </ns0:tcPr>
          <ns0:p ns2:paraId="531B2CBB" ns2:textId="77777777" ns0:rsidR="00997984" ns0:rsidRDefault="00000000">
            <ns0:pPr>
              <ns0:spacing ns0:after="0" ns0:line="264" ns0:lineRule="auto"/>
            </ns0:pPr>
            <ns0:r>
              <ns0:rPr>
                <ns0:rFonts ns0:cs="宋体" ns0:ascii="宋体" ns0:hAnsi="宋体" ns0:eastAsia="宋体"/>
                <ns0:sz ns0:val="24"/>
                <ns0:szCs ns0:val="24"/>
                <ns0:color ns0:val="000000"/>
              </ns0:rPr>
              <ns0:t>duplicateOrders == 0</ns0:t>
            </ns0:r>
          </ns0:p>
        </ns0:tc>
      </ns0:tr>
      <ns0:tr ns0:rsidR="00997984" ns2:paraId="04351417" ns2:textId="77777777">
        <ns0:trPr>
          <ns0:jc ns0:val="center"/>
        </ns0:trPr>
        <ns0:tc>
          <ns0:tcPr>
            <ns0:tcW ns0:w="3072" ns0:type="dxa"/>
            <ns0:vAlign ns0:val="center"/>
          </ns0:tcPr>
          <ns0:p ns2:paraId="2DF4CC58"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接口快速返回</ns0:t>
            </ns0:r>
          </ns0:p>
        </ns0:tc>
        <ns0:tc>
          <ns0:tcPr>
            <ns0:tcW ns0:w="3072" ns0:type="dxa"/>
            <ns0:vAlign ns0:val="center"/>
          </ns0:tcPr>
          <ns0:p ns2:paraId="23501D1E" ns2:textId="77777777" ns0:rsidR="00997984" ns0:rsidRDefault="00000000">
            <ns0:pPr>
              <ns0:spacing ns0:after="0" ns0:line="264" ns0:lineRule="auto"/>
            </ns0:pPr>
            <ns0:r>
              <ns0:rPr>
                <ns0:rFonts ns0:cs="宋体" ns0:ascii="宋体" ns0:hAnsi="宋体" ns0:eastAsia="宋体"/>
                <ns0:sz ns0:val="24"/>
                <ns0:szCs ns0:val="24"/>
                <ns0:color ns0:val="000000"/>
              </ns0:rPr>
              <ns0:t>秒杀接口只返回</ns0:t>
            </ns0:r>
            <ns0:r>
              <ns0:rPr>
                <ns0:rFonts ns0:cs="宋体" ns0:ascii="宋体" ns0:hAnsi="宋体" ns0:eastAsia="宋体"/>
                <ns0:sz ns0:val="24"/>
                <ns0:szCs ns0:val="24"/>
                <ns0:color ns0:val="000000"/>
              </ns0:rPr>
              <ns0:t xml:space="preserve"> QUEUEING</ns0:t>
            </ns0:r>
          </ns0:p>
        </ns0:tc>
        <ns0:tc>
          <ns0:tcPr>
            <ns0:tcW ns0:w="3072" ns0:type="dxa"/>
            <ns0:vAlign ns0:val="center"/>
          </ns0:tcPr>
          <ns0:p ns2:paraId="5379D6DF"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订单结果由查询或</ns0:t>
            </ns0:r>
            <ns0:r>
              <ns0:rPr>
                <ns0:rFonts ns0:cs="宋体" ns0:ascii="宋体" ns0:hAnsi="宋体" ns0:eastAsia="宋体"/>
                <ns0:sz ns0:val="24"/>
                <ns0:lang ns0:eastAsia="zh-CN"/>
                <ns0:szCs ns0:val="24"/>
                <ns0:color ns0:val="000000"/>
              </ns0:rPr>
              <ns0:t xml:space="preserve"> SSE </ns0:t>
            </ns0:r>
            <ns0:r>
              <ns0:rPr>
                <ns0:rFonts ns0:cs="宋体" ns0:ascii="宋体" ns0:hAnsi="宋体" ns0:eastAsia="宋体"/>
                <ns0:sz ns0:val="24"/>
                <ns0:lang ns0:eastAsia="zh-CN"/>
                <ns0:szCs ns0:val="24"/>
                <ns0:color ns0:val="000000"/>
              </ns0:rPr>
              <ns0:t>确认</ns0:t>
            </ns0:r>
          </ns0:p>
        </ns0:tc>
      </ns0:tr>
    </ns0:tbl>
    <ns0:p ns2:paraId="03505920"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本项目将秒杀业务拆分为</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资格抢占</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订单创建</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两个阶段。用户发起</ns0:t>
      </ns0:r>
      <ns0:r>
        <ns0:rPr>
          <ns0:rFonts ns0:ascii="宋体" ns0:hAnsi="宋体" ns0:eastAsia="宋体" ns0:cs="宋体"/>
          <ns0:sz ns0:val="24"/>
          <ns0:szCs ns0:val="24"/>
          <ns0:color ns0:val="000000"/>
        </ns0:rPr>
        <ns0:t xml:space="preserve"> POST /api/seckill/activities/{activityId}/orders </ns0:t>
      </ns0:r>
      <ns0:r>
        <ns0:rPr>
          <ns0:rFonts ns0:ascii="宋体" ns0:hAnsi="宋体" ns0:eastAsia="宋体" ns0:cs="宋体"/>
          <ns0:sz ns0:val="24"/>
          <ns0:szCs ns0:val="24"/>
          <ns0:color ns0:val="000000"/>
        </ns0:rPr>
        <ns0:t>请求后，</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先完成登录与</ns0:t>
      </ns0:r>
      <ns0:r>
        <ns0:rPr>
          <ns0:rFonts ns0:ascii="宋体" ns0:hAnsi="宋体" ns0:eastAsia="宋体" ns0:cs="宋体"/>
          <ns0:sz ns0:val="24"/>
          <ns0:szCs ns0:val="24"/>
          <ns0:color ns0:val="000000"/>
        </ns0:rPr>
        <ns0:t xml:space="preserve"> CUSTOMER </ns0:t>
      </ns0:r>
      <ns0:r>
        <ns0:rPr>
          <ns0:rFonts ns0:ascii="宋体" ns0:hAnsi="宋体" ns0:eastAsia="宋体" ns0:cs="宋体"/>
          <ns0:sz ns0:val="24"/>
          <ns0:szCs ns0:val="24"/>
          <ns0:color ns0:val="000000"/>
        </ns0:rPr>
        <ns0:t>权限校验，再将请求转发给</ns0:t>
      </ns0:r>
      <ns0:r>
        <ns0:rPr>
          <ns0:rFonts ns0:ascii="宋体" ns0:hAnsi="宋体" ns0:eastAsia="宋体" ns0:cs="宋体"/>
          <ns0:sz ns0:val="24"/>
          <ns0:szCs ns0:val="24"/>
          <ns0:color ns0:val="000000"/>
        </ns0:rPr>
        <ns0:t xml:space="preserve"> product-seckill-service</ns0:t>
      </ns0:r>
      <ns0:r>
        <ns0:rPr>
          <ns0:rFonts ns0:ascii="宋体" ns0:hAnsi="宋体" ns0:eastAsia="宋体" ns0:cs="宋体"/>
          <ns0:sz ns0:val="24"/>
          <ns0:szCs ns0:val="24"/>
          <ns0:color ns0:val="000000"/>
        </ns0:rPr>
        <ns0:t>。商品秒杀服务不直接写订单库，而是先执行</ns0:t>
      </ns0:r>
      <ns0:r>
        <ns0:rPr>
          <ns0:rFonts ns0:ascii="宋体" ns0:hAnsi="宋体" ns0:eastAsia="宋体" ns0:cs="宋体"/>
          <ns0:sz ns0:val="24"/>
          <ns0:szCs ns0:val="24"/>
          <ns0:color ns0:val="000000"/>
        </ns0:rPr>
        <ns0:t xml:space="preserve"> Redis Lua </ns0:t>
      </ns0:r>
      <ns0:r>
        <ns0:rPr>
          <ns0:rFonts ns0:ascii="宋体" ns0:hAnsi="宋体" ns0:eastAsia="宋体" ns0:cs="宋体"/>
          <ns0:sz ns0:val="24"/>
          <ns0:szCs ns0:val="24"/>
          <ns0:color ns0:val="000000"/>
        </ns0:rPr>
        <ns0:t>脚本完成活动校验、重复参与校验、库存判断、库存扣减和结果写入。</ns0:t>
      </ns0:r>
    </ns0:p>
    <ns0:p ns2:paraId="3C77DEE4"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当</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扣减成功后，商品秒杀服务向</ns0:t>
      </ns0:r>
      <ns0:r>
        <ns0:rPr>
          <ns0:rFonts ns0:ascii="宋体" ns0:hAnsi="宋体" ns0:eastAsia="宋体" ns0:cs="宋体"/>
          <ns0:sz ns0:val="24"/>
          <ns0:szCs ns0:val="24"/>
          <ns0:color ns0:val="000000"/>
        </ns0:rPr>
        <ns0:t xml:space="preserve"> RabbitMQ </ns0:t>
      </ns0:r>
      <ns0:r>
        <ns0:rPr>
          <ns0:rFonts ns0:ascii="宋体" ns0:hAnsi="宋体" ns0:eastAsia="宋体" ns0:cs="宋体"/>
          <ns0:sz ns0:val="24"/>
          <ns0:szCs ns0:val="24"/>
          <ns0:color ns0:val="000000"/>
        </ns0:rPr>
        <ns0:t>投递</ns0:t>
      </ns0:r>
      <ns0:r>
        <ns0:rPr>
          <ns0:rFonts ns0:ascii="宋体" ns0:hAnsi="宋体" ns0:eastAsia="宋体" ns0:cs="宋体"/>
          <ns0:sz ns0:val="24"/>
          <ns0:szCs ns0:val="24"/>
          <ns0:color ns0:val="000000"/>
        </ns0:rPr>
        <ns0:t xml:space="preserve"> SECKILL_ORDER_CREATE </ns0:t>
      </ns0:r>
      <ns0:r>
        <ns0:rPr>
          <ns0:rFonts ns0:ascii="宋体" ns0:hAnsi="宋体" ns0:eastAsia="宋体" ns0:cs="宋体"/>
          <ns0:sz ns0:val="24"/>
          <ns0:szCs ns0:val="24"/>
          <ns0:color ns0:val="000000"/>
        </ns0:rPr>
        <ns0:t>消息，并立即向客户端返回</ns0:t>
      </ns0:r>
      <ns0:r>
        <ns0:rPr>
          <ns0:rFonts ns0:ascii="宋体" ns0:hAnsi="宋体" ns0:eastAsia="宋体" ns0:cs="宋体"/>
          <ns0:sz ns0:val="24"/>
          <ns0:szCs ns0:val="24"/>
          <ns0:color ns0:val="000000"/>
        </ns0:rPr>
        <ns0:t xml:space="preserve"> queued / QUEUEING</ns0:t>
      </ns0:r>
      <ns0:r>
        <ns0:rPr>
          <ns0:rFonts ns0:ascii="宋体" ns0:hAnsi="宋体" ns0:eastAsia="宋体" ns0:cs="宋体"/>
          <ns0:sz ns0:val="24"/>
          <ns0:szCs ns0:val="24"/>
          <ns0:color ns0:val="000000"/>
        </ns0:rPr>
        <ns0:t>。此时用户已经获得秒杀资格，但订单尚未真正写入</ns0:t>
      </ns0:r>
      <ns0:r>
        <ns0:rPr>
          <ns0:rFonts ns0:ascii="宋体" ns0:hAnsi="宋体" ns0:eastAsia="宋体" ns0:cs="宋体"/>
          <ns0:sz ns0:val="24"/>
          <ns0:szCs ns0:val="24"/>
          <ns0:color ns0:val="000000"/>
        </ns0:rPr>
        <ns0:t xml:space="preserve"> MySQL</ns0:t>
      </ns0:r>
      <ns0:r>
        <ns0:rPr>
          <ns0:rFonts ns0:ascii="宋体" ns0:hAnsi="宋体" ns0:eastAsia="宋体" ns0:cs="宋体"/>
          <ns0:sz ns0:val="24"/>
          <ns0:szCs ns0:val="24"/>
          <ns0:color ns0:val="000000"/>
        </ns0:rPr>
        <ns0:t>。随后</ns0:t>
      </ns0:r>
      <ns0:r>
        <ns0:rPr>
          <ns0:rFonts ns0:ascii="宋体" ns0:hAnsi="宋体" ns0:eastAsia="宋体" ns0:cs="宋体"/>
          <ns0:sz ns0:val="24"/>
          <ns0:szCs ns0:val="24"/>
          <ns0:color ns0:val="000000"/>
        </ns0:rPr>
        <ns0:t xml:space="preserve"> order-service </ns0:t>
      </ns0:r>
      <ns0:r>
        <ns0:rPr>
          <ns0:rFonts ns0:ascii="宋体" ns0:hAnsi="宋体" ns0:eastAsia="宋体" ns0:cs="宋体"/>
          <ns0:sz ns0:val="24"/>
          <ns0:szCs ns0:val="24"/>
          <ns0:color ns0:val="000000"/>
        </ns0:rPr>
        <ns0:t>从</ns0:t>
      </ns0:r>
      <ns0:r>
        <ns0:rPr>
          <ns0:rFonts ns0:ascii="宋体" ns0:hAnsi="宋体" ns0:eastAsia="宋体" ns0:cs="宋体"/>
          <ns0:sz ns0:val="24"/>
          <ns0:szCs ns0:val="24"/>
          <ns0:color ns0:val="000000"/>
        </ns0:rPr>
        <ns0:t xml:space="preserve"> seckill.order.create.queue </ns0:t>
      </ns0:r>
      <ns0:r>
        <ns0:rPr>
          <ns0:rFonts ns0:ascii="宋体" ns0:hAnsi="宋体" ns0:eastAsia="宋体" ns0:cs="宋体"/>
          <ns0:sz ns0:val="24"/>
          <ns0:szCs ns0:val="24"/>
          <ns0:color ns0:val="000000"/>
        </ns0:rPr>
        <ns0:t>消费消息，完成幂等检查、订单主表写入、订单明细写入、消息日志更新、</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结果回写和推送通知。</ns0:t>
      </ns0:r>
    </ns0:p>
    <ns0:p ns2:paraId="148C8009" ns2:textId="77777777" ns0:rsidR="004A5B0A" ns0:rsidRDefault="00000000" ns0:rsidP="004A5B0A">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该流程避免了秒杀接口同步等待数据库落库，能够在高并发请求到达时优先保护</ns0:t>
      </ns0:r>
      <ns0:r>
        <ns0:rPr>
          <ns0:rFonts ns0:ascii="宋体" ns0:hAnsi="宋体" ns0:eastAsia="宋体" ns0:cs="宋体"/>
          <ns0:sz ns0:val="24"/>
          <ns0:szCs ns0:val="24"/>
          <ns0:color ns0:val="000000"/>
        </ns0:rPr>
        <ns0:t xml:space="preserve"> MySQL</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负责高频、短生命周期的库存竞争；</ns0:t>
      </ns0:r>
      <ns0:r>
        <ns0:rPr>
          <ns0:rFonts ns0:ascii="宋体" ns0:hAnsi="宋体" ns0:eastAsia="宋体" ns0:cs="宋体"/>
          <ns0:sz ns0:val="24"/>
          <ns0:szCs ns0:val="24"/>
          <ns0:color ns0:val="000000"/>
        </ns0:rPr>
        <ns0:t xml:space="preserve">RabbitMQ </ns0:t>
      </ns0:r>
      <ns0:r>
        <ns0:rPr>
          <ns0:rFonts ns0:ascii="宋体" ns0:hAnsi="宋体" ns0:eastAsia="宋体" ns0:cs="宋体"/>
          <ns0:sz ns0:val="24"/>
          <ns0:szCs ns0:val="24"/>
          <ns0:color ns0:val="000000"/>
        </ns0:rPr>
        <ns0:t>负责削峰排队；</ns0:t>
      </ns0:r>
      <ns0:r>
        <ns0:rPr>
          <ns0:rFonts ns0:ascii="宋体" ns0:hAnsi="宋体" ns0:eastAsia="宋体" ns0:cs="宋体"/>
          <ns0:sz ns0:val="24"/>
          <ns0:szCs ns0:val="24"/>
          <ns0:color ns0:val="000000"/>
        </ns0:rPr>
        <ns0:t xml:space="preserve">MySQL </ns0:t>
      </ns0:r>
      <ns0:r>
        <ns0:rPr>
          <ns0:rFonts ns0:ascii="宋体" ns0:hAnsi="宋体" ns0:eastAsia="宋体" ns0:cs="宋体"/>
          <ns0:sz ns0:val="24"/>
          <ns0:szCs ns0:val="24"/>
          <ns0:color ns0:val="000000"/>
        </ns0:rPr>
        <ns0:t>负责最终事实；</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结果和</ns0:t>
      </ns0:r>
      <ns0:r>
        <ns0:rPr>
          <ns0:rFonts ns0:ascii="宋体" ns0:hAnsi="宋体" ns0:eastAsia="宋体" ns0:cs="宋体"/>
          <ns0:sz ns0:val="24"/>
          <ns0:szCs ns0:val="24"/>
          <ns0:color ns0:val="000000"/>
        </ns0:rPr>
        <ns0:t xml:space="preserve"> SSE </ns0:t>
      </ns0:r>
      <ns0:r>
        <ns0:rPr>
          <ns0:rFonts ns0:ascii="宋体" ns0:hAnsi="宋体" ns0:eastAsia="宋体" ns0:cs="宋体"/>
          <ns0:sz ns0:val="24"/>
          <ns0:szCs ns0:val="24"/>
          <ns0:color ns0:val="000000"/>
        </ns0:rPr>
        <ns0:t>推送负责向用户解释异步状态。</ns0:t>
      </ns0:r>
      <ns0:bookmarkStart ns0:id="82" ns0:name="_Toc26516"/>
      <ns0:bookmarkStart ns0:id="83" ns0:name="_Toc234330930"/>
      <ns0:bookmarkEnd ns0:id="82"/>
    </ns0:p>
    <ns0:p ns2:paraId="1082EE8D" ns2:textId="395BDF26" ns0:rsidR="00997984" ns0:rsidRPr="004A5B0A" ns0:rsidRDefault="00000000" ns0:rsidP="004A5B0A">
      <ns0:pPr>
        <ns0:pStyle ns0:val="21"/>
        <ns0:keepNext/>
        <ns0:widowControl/>
        <ns0:spacing ns0:before="120" ns0:after="120" ns0:line="360" ns0:lineRule="auto"/>
        <ns0:jc ns0:val="left"/>
      </ns0:pPr>
      <ns0:r>
        <ns0:rPr>
          <ns0:rFonts ns0:ascii="黑体" ns0:hAnsi="黑体" ns0:eastAsia="黑体" ns0:cs="黑体"/>
          <ns0:sz ns0:val="24"/>
          <ns0:szCs ns0:val="24"/>
          <ns0:color ns0:val="000000"/>
          <ns0:b/>
          <ns0:bCs/>
        </ns0:rPr>
        <ns0:t xml:space="preserve">4.2 </ns0:t>
      </ns0:r>
      <ns0:r>
        <ns0:rPr>
          <ns0:rFonts ns0:ascii="黑体" ns0:hAnsi="黑体" ns0:eastAsia="黑体" ns0:cs="黑体"/>
          <ns0:sz ns0:val="24"/>
          <ns0:szCs ns0:val="24"/>
          <ns0:color ns0:val="000000"/>
          <ns0:b/>
          <ns0:bCs/>
        </ns0:rPr>
        <ns0:t>秒杀核心流程时序图</ns0:t>
      </ns0:r>
      <ns0:bookmarkEnd ns0:id="83"/>
    </ns0:p>
    <ns0:p ns2:paraId="0A06459B"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秒杀核心流程时序图如图</ns0:t>
      </ns0:r>
      <ns0:r>
        <ns0:rPr>
          <ns0:rFonts ns0:ascii="宋体" ns0:hAnsi="宋体" ns0:eastAsia="宋体" ns0:cs="宋体"/>
          <ns0:sz ns0:val="24"/>
          <ns0:szCs ns0:val="24"/>
          <ns0:color ns0:val="000000"/>
        </ns0:rPr>
        <ns0:t xml:space="preserve"> 3 </ns0:t>
      </ns0:r>
      <ns0:r>
        <ns0:rPr>
          <ns0:rFonts ns0:ascii="宋体" ns0:hAnsi="宋体" ns0:eastAsia="宋体" ns0:cs="宋体"/>
          <ns0:sz ns0:val="24"/>
          <ns0:szCs ns0:val="24"/>
          <ns0:color ns0:val="000000"/>
        </ns0:rPr>
        <ns0:t>所示，展示了用户请求从客户端进入</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后，依次经过商品秒杀服务、</ns0:t>
      </ns0:r>
      <ns0:r>
        <ns0:rPr>
          <ns0:rFonts ns0:ascii="宋体" ns0:hAnsi="宋体" ns0:eastAsia="宋体" ns0:cs="宋体"/>
          <ns0:sz ns0:val="24"/>
          <ns0:szCs ns0:val="24"/>
          <ns0:color ns0:val="000000"/>
        </ns0:rPr>
        <ns0:t>Redis</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RabbitMQ</ns0:t>
      </ns0:r>
      <ns0:r>
        <ns0:rPr>
          <ns0:rFonts ns0:ascii="宋体" ns0:hAnsi="宋体" ns0:eastAsia="宋体" ns0:cs="宋体"/>
          <ns0:sz ns0:val="24"/>
          <ns0:szCs ns0:val="24"/>
          <ns0:color ns0:val="000000"/>
        </ns0:rPr>
        <ns0:t>、订单服务和</ns0:t>
      </ns0:r>
      <ns0:r>
        <ns0:rPr>
          <ns0:rFonts ns0:ascii="宋体" ns0:hAnsi="宋体" ns0:eastAsia="宋体" ns0:cs="宋体"/>
          <ns0:sz ns0:val="24"/>
          <ns0:szCs ns0:val="24"/>
          <ns0:color ns0:val="000000"/>
        </ns0:rPr>
        <ns0:t xml:space="preserve"> MySQL </ns0:t>
      </ns0:r>
      <ns0:r>
        <ns0:rPr>
          <ns0:rFonts ns0:ascii="宋体" ns0:hAnsi="宋体" ns0:eastAsia="宋体" ns0:cs="宋体"/>
          <ns0:sz ns0:val="24"/>
          <ns0:szCs ns0:val="24"/>
          <ns0:color ns0:val="000000"/>
        </ns0:rPr>
        <ns0:t>的完整过程。</ns0:t>
      </ns0:r>
    </ns0:p>
    <ns0:p ns2:paraId="2DA90F7F" ns2:textId="77777777" ns0:rsidR="00997984" ns0:rsidRDefault="00000000">
      <ns0:pPr>
        <ns0:spacing ns0:after="60" ns0:line="300" ns0:lineRule="auto"/>
        <ns0:ind ns0:firstLine="420"/>
        <ns0:jc ns0:val="center"/>
      </ns0:pPr>
      <ns0:r>
        <ns0:rPr>
          <ns0:rFonts ns0:ascii="Times New Roman" ns0:hAnsi="Times New Roman" ns0:eastAsia="宋体"/>
          <ns0:noProof/>
          <ns0:sz ns0:val="24"/>
        </ns0:rPr>
        <ns0:drawing>
          <ns3:inline distT="0" distB="0" distL="114300" distR="114300" ns4:anchorId="131197C8" ns4:editId="24F89E49">
            <ns3:extent cx="5394960" cy="3035935"/>
            <ns3:effectExtent l="0" t="0" r="15240" b="12065"/>
            <ns3:docPr id="4" name="Picture 4"/>
            <ns3:cNvGraphicFramePr>
              <ns5:graphicFrameLocks noChangeAspect="1"/>
            </ns3:cNvGraphicFramePr>
            <ns5:graphic>
              <ns5:graphicData uri="http://schemas.openxmlformats.org/drawingml/2006/picture">
                <ns6:pic>
                  <ns6:nvPicPr>
                    <ns6:cNvPr id="4" name="Picture 4"/>
                    <ns6:cNvPicPr>
                      <ns5:picLocks noChangeAspect="1"/>
                    </ns6:cNvPicPr>
                  </ns6:nvPicPr>
                  <ns6:blipFill>
                    <ns5:blip ns7:embed="rId10"/>
                    <ns5:stretch>
                      <ns5:fillRect/>
                    </ns5:stretch>
                  </ns6:blipFill>
                  <ns6:spPr>
                    <ns5:xfrm>
                      <ns5:off x="0" y="0"/>
                      <ns5:ext cx="5394960" cy="3036278"/>
                    </ns5:xfrm>
                    <ns5:prstGeom prst="rect">
                      <ns5:avLst/>
                    </ns5:prstGeom>
                  </ns6:spPr>
                </ns6:pic>
              </ns5:graphicData>
            </ns5:graphic>
          </ns3:inline>
        </ns0:drawing>
      </ns0:r>
    </ns0:p>
    <ns0:p ns2:paraId="49C439DA" ns2:textId="77777777" ns0:rsidR="00997984" ns0:rsidRDefault="00000000">
      <ns0:pPr>
        <ns0:pStyle ns0:val="aff9"/>
        <ns0:widowControl/>
        <ns0:spacing ns0:before="120" ns0:after="120"/>
        <ns0:jc ns0:val="center"/>
      </ns0:pPr>
      <ns0:r>
        <ns0:rPr>
          <ns0:rFonts ns0:ascii="宋体" ns0:hAnsi="宋体" ns0:eastAsia="宋体" ns0:cs="宋体"/>
          <ns0:sz ns0:val="24"/>
          <ns0:szCs ns0:val="24"/>
          <ns0:color ns0:val="000000"/>
        </ns0:rPr>
        <ns0:t>图</ns0:t>
      </ns0:r>
      <ns0:r>
        <ns0:rPr>
          <ns0:rFonts ns0:ascii="宋体" ns0:hAnsi="宋体" ns0:eastAsia="宋体" ns0:cs="宋体"/>
          <ns0:sz ns0:val="24"/>
          <ns0:szCs ns0:val="24"/>
          <ns0:color ns0:val="000000"/>
        </ns0:rPr>
        <ns0:t xml:space="preserve"> 3 </ns0:t>
      </ns0:r>
      <ns0:r>
        <ns0:rPr>
          <ns0:rFonts ns0:ascii="宋体" ns0:hAnsi="宋体" ns0:eastAsia="宋体" ns0:cs="宋体"/>
          <ns0:sz ns0:val="24"/>
          <ns0:szCs ns0:val="24"/>
          <ns0:color ns0:val="000000"/>
        </ns0:rPr>
        <ns0:t>秒杀核心链路时序图</ns0:t>
      </ns0:r>
    </ns0:p>
    <ns0:p ns2:paraId="74B6F0AC" ns2:textId="77777777" ns0:rsidR="004A5B0A" ns0:rsidRDefault="00000000" ns0:rsidP="004A5B0A">
      <ns0:pPr>
        <ns0:pStyle ns0:val="a8"/>
        <ns0:widowControl/>
        <ns0:spacing ns0:line="300" ns0:lineRule="auto" ns0:after="60"/>
        <ns0:rPr>
          <ns0:rFonts ns0:cs="Times New Roman"/>
        </ns0:rPr>
      </ns0:pPr>
      <ns0:r>
        <ns0:t>图中最关键的状态分界是：Redis 扣减成功后接口只返回 QUEUEING，不把排队成功等同于订单创建成功。只有 order-service 成功消费消息并写入 orders、order_items 后，系统才会把结果更新为 PENDING_PAYMENT；用户完成支付后再进入 PAID。该分界能够解释异步系统中的最终一致性，也便于测试时分别观察 Redis、MQ、MySQL 和支付状态。</ns0:t>
      </ns0:r>
    </ns0:p>
    <ns0:p ns2:paraId="0CAC1ABF" ns2:textId="29386CE9" ns0:rsidR="00997984" ns0:rsidRPr="004A5B0A" ns0:rsidRDefault="00000000" ns0:rsidP="004A5B0A">
      <ns0:pPr>
        <ns0:pStyle ns0:val="21"/>
        <ns0:keepNext/>
        <ns0:widowControl/>
        <ns0:spacing ns0:before="120" ns0:after="120" ns0:line="360" ns0:lineRule="auto"/>
        <ns0:jc ns0:val="left"/>
      </ns0:pPr>
      <ns0:r>
        <ns0:rPr>
          <ns0:rFonts ns0:ascii="黑体" ns0:hAnsi="黑体" ns0:eastAsia="黑体" ns0:cs="黑体"/>
          <ns0:sz ns0:val="24"/>
          <ns0:szCs ns0:val="24"/>
          <ns0:color ns0:val="000000"/>
          <ns0:b/>
          <ns0:bCs/>
        </ns0:rPr>
        <ns0:t xml:space="preserve">4.3 Redis </ns0:t>
      </ns0:r>
      <ns0:r>
        <ns0:rPr>
          <ns0:rFonts ns0:ascii="黑体" ns0:hAnsi="黑体" ns0:eastAsia="黑体" ns0:cs="黑体"/>
          <ns0:sz ns0:val="24"/>
          <ns0:szCs ns0:val="24"/>
          <ns0:color ns0:val="000000"/>
          <ns0:b/>
          <ns0:bCs/>
        </ns0:rPr>
        <ns0:t>库存预热设计</ns0:t>
      </ns0:r>
      <ns0:bookmarkEnd ns0:id="85"/>
    </ns0:p>
    <ns0:p ns2:paraId="418ACB15"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库存预热发生在管理员创建秒杀活动时。</ns0:t>
      </ns0:r>
      <ns0:r>
        <ns0:rPr>
          <ns0:rFonts ns0:ascii="宋体" ns0:hAnsi="宋体" ns0:eastAsia="宋体" ns0:cs="宋体"/>
          <ns0:sz ns0:val="24"/>
          <ns0:szCs ns0:val="24"/>
          <ns0:color ns0:val="000000"/>
        </ns0:rPr>
        <ns0:t xml:space="preserve">product-seckill-service </ns0:t>
      </ns0:r>
      <ns0:r>
        <ns0:rPr>
          <ns0:rFonts ns0:ascii="宋体" ns0:hAnsi="宋体" ns0:eastAsia="宋体" ns0:cs="宋体"/>
          <ns0:sz ns0:val="24"/>
          <ns0:szCs ns0:val="24"/>
          <ns0:color ns0:val="000000"/>
        </ns0:rPr>
        <ns0:t>在写入</ns0:t>
      </ns0:r>
      <ns0:r>
        <ns0:rPr>
          <ns0:rFonts ns0:ascii="宋体" ns0:hAnsi="宋体" ns0:eastAsia="宋体" ns0:cs="宋体"/>
          <ns0:sz ns0:val="24"/>
          <ns0:szCs ns0:val="24"/>
          <ns0:color ns0:val="000000"/>
        </ns0:rPr>
        <ns0:t xml:space="preserve"> seckill_activities </ns0:t>
      </ns0:r>
      <ns0:r>
        <ns0:rPr>
          <ns0:rFonts ns0:ascii="宋体" ns0:hAnsi="宋体" ns0:eastAsia="宋体" ns0:cs="宋体"/>
          <ns0:sz ns0:val="24"/>
          <ns0:szCs ns0:val="24"/>
          <ns0:color ns0:val="000000"/>
        </ns0:rPr>
        <ns0:t>并预留商品库存后，将</ns0:t>
      </ns0:r>
      <ns0:r>
        <ns0:rPr>
          <ns0:rFonts ns0:ascii="宋体" ns0:hAnsi="宋体" ns0:eastAsia="宋体" ns0:cs="宋体"/>
          <ns0:sz ns0:val="24"/>
          <ns0:szCs ns0:val="24"/>
          <ns0:color ns0:val="000000"/>
        </ns0:rPr>
        <ns0:t xml:space="preserve"> seckillStock </ns0:t>
      </ns0:r>
      <ns0:r>
        <ns0:rPr>
          <ns0:rFonts ns0:ascii="宋体" ns0:hAnsi="宋体" ns0:eastAsia="宋体" ns0:cs="宋体"/>
          <ns0:sz ns0:val="24"/>
          <ns0:szCs ns0:val="24"/>
          <ns0:color ns0:val="000000"/>
        </ns0:rPr>
        <ns0:t>写入</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的</ns0:t>
      </ns0:r>
      <ns0:r>
        <ns0:rPr>
          <ns0:rFonts ns0:ascii="宋体" ns0:hAnsi="宋体" ns0:eastAsia="宋体" ns0:cs="宋体"/>
          <ns0:sz ns0:val="24"/>
          <ns0:szCs ns0:val="24"/>
          <ns0:color ns0:val="000000"/>
        </ns0:rPr>
        <ns0:t xml:space="preserve"> seckill:stock:{activityId}</ns0:t>
      </ns0:r>
      <ns0:r>
        <ns0:rPr>
          <ns0:rFonts ns0:ascii="宋体" ns0:hAnsi="宋体" ns0:eastAsia="宋体" ns0:cs="宋体"/>
          <ns0:sz ns0:val="24"/>
          <ns0:szCs ns0:val="24"/>
          <ns0:color ns0:val="000000"/>
        </ns0:rPr>
        <ns0:t>，同时将活动基础信息写入</ns0:t>
      </ns0:r>
      <ns0:r>
        <ns0:rPr>
          <ns0:rFonts ns0:ascii="宋体" ns0:hAnsi="宋体" ns0:eastAsia="宋体" ns0:cs="宋体"/>
          <ns0:sz ns0:val="24"/>
          <ns0:szCs ns0:val="24"/>
          <ns0:color ns0:val="000000"/>
        </ns0:rPr>
        <ns0:t xml:space="preserve"> seckill:activity:{activityId}</ns0:t>
      </ns0:r>
      <ns0:r>
        <ns0:rPr>
          <ns0:rFonts ns0:ascii="宋体" ns0:hAnsi="宋体" ns0:eastAsia="宋体" ns0:cs="宋体"/>
          <ns0:sz ns0:val="24"/>
          <ns0:szCs ns0:val="24"/>
          <ns0:color ns0:val="000000"/>
        </ns0:rPr>
        <ns0:t>。</ns0:t>
      </ns0:r>
    </ns0:p>
    <ns0:p ns2:paraId="049DB93A"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预热前系统会检查商品是否存在、商品是否处于</ns0:t>
      </ns0:r>
      <ns0:r>
        <ns0:rPr>
          <ns0:rFonts ns0:ascii="宋体" ns0:hAnsi="宋体" ns0:eastAsia="宋体" ns0:cs="宋体"/>
          <ns0:sz ns0:val="24"/>
          <ns0:szCs ns0:val="24"/>
          <ns0:color ns0:val="000000"/>
        </ns0:rPr>
        <ns0:t xml:space="preserve"> ON_SALE</ns0:t>
      </ns0:r>
      <ns0:r>
        <ns0:rPr>
          <ns0:rFonts ns0:ascii="宋体" ns0:hAnsi="宋体" ns0:eastAsia="宋体" ns0:cs="宋体"/>
          <ns0:sz ns0:val="24"/>
          <ns0:szCs ns0:val="24"/>
          <ns0:color ns0:val="000000"/>
        </ns0:rPr>
        <ns0:t>、活动库存是否小于等于商品可售库存，以及活动开始时间是否早于结束时间。预热成功后，秒杀请求可以直接访问</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中的活动库存，不需要在高并发时反复访问</ns0:t>
      </ns0:r>
      <ns0:r>
        <ns0:rPr>
          <ns0:rFonts ns0:ascii="宋体" ns0:hAnsi="宋体" ns0:eastAsia="宋体" ns0:cs="宋体"/>
          <ns0:sz ns0:val="24"/>
          <ns0:szCs ns0:val="24"/>
          <ns0:color ns0:val="000000"/>
        </ns0:rPr>
        <ns0:t xml:space="preserve"> MySQL</ns0:t>
      </ns0:r>
      <ns0:r>
        <ns0:rPr>
          <ns0:rFonts ns0:ascii="宋体" ns0:hAnsi="宋体" ns0:eastAsia="宋体" ns0:cs="宋体"/>
          <ns0:sz ns0:val="24"/>
          <ns0:szCs ns0:val="24"/>
          <ns0:color ns0:val="000000"/>
        </ns0:rPr>
        <ns0:t>。</ns0:t>
      </ns0:r>
    </ns0:p>
    <ns0:p ns2:paraId="5FA52444" ns2:textId="77777777" ns0:rsidR="004A5B0A" ns0:rsidRDefault="00000000" ns0:rsidP="004A5B0A">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代码中</ns0:t>
      </ns0:r>
      <ns0:r>
        <ns0:rPr>
          <ns0:rFonts ns0:ascii="宋体" ns0:hAnsi="宋体" ns0:eastAsia="宋体" ns0:cs="宋体"/>
          <ns0:sz ns0:val="24"/>
          <ns0:szCs ns0:val="24"/>
          <ns0:color ns0:val="000000"/>
        </ns0:rPr>
        <ns0:t xml:space="preserve"> SeckillService.preheat </ns0:t>
      </ns0:r>
      <ns0:r>
        <ns0:rPr>
          <ns0:rFonts ns0:ascii="宋体" ns0:hAnsi="宋体" ns0:eastAsia="宋体" ns0:cs="宋体"/>
          <ns0:sz ns0:val="24"/>
          <ns0:szCs ns0:val="24"/>
          <ns0:color ns0:val="000000"/>
        </ns0:rPr>
        <ns0:t>负责写入库存</ns0:t>
      </ns0:r>
      <ns0:r>
        <ns0:rPr>
          <ns0:rFonts ns0:ascii="宋体" ns0:hAnsi="宋体" ns0:eastAsia="宋体" ns0:cs="宋体"/>
          <ns0:sz ns0:val="24"/>
          <ns0:szCs ns0:val="24"/>
          <ns0:color ns0:val="000000"/>
        </ns0:rPr>
        <ns0:t xml:space="preserve"> key </ns0:t>
      </ns0:r>
      <ns0:r>
        <ns0:rPr>
          <ns0:rFonts ns0:ascii="宋体" ns0:hAnsi="宋体" ns0:eastAsia="宋体" ns0:cs="宋体"/>
          <ns0:sz ns0:val="24"/>
          <ns0:szCs ns0:val="24"/>
          <ns0:color ns0:val="000000"/>
        </ns0:rPr>
        <ns0:t>和活动</ns0:t>
      </ns0:r>
      <ns0:r>
        <ns0:rPr>
          <ns0:rFonts ns0:ascii="宋体" ns0:hAnsi="宋体" ns0:eastAsia="宋体" ns0:cs="宋体"/>
          <ns0:sz ns0:val="24"/>
          <ns0:szCs ns0:val="24"/>
          <ns0:color ns0:val="000000"/>
        </ns0:rPr>
        <ns0:t xml:space="preserve"> hash</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cacheActivity </ns0:t>
      </ns0:r>
      <ns0:r>
        <ns0:rPr>
          <ns0:rFonts ns0:ascii="宋体" ns0:hAnsi="宋体" ns0:eastAsia="宋体" ns0:cs="宋体"/>
          <ns0:sz ns0:val="24"/>
          <ns0:szCs ns0:val="24"/>
          <ns0:color ns0:val="000000"/>
        </ns0:rPr>
        <ns0:t>会为库存与活动信息设置过期时间，过期时间至少覆盖活动结束后一段时间。这样既能支撑活动结束后的结果查询，也避免活动相关</ns0:t>
      </ns0:r>
      <ns0:r>
        <ns0:rPr>
          <ns0:rFonts ns0:ascii="宋体" ns0:hAnsi="宋体" ns0:eastAsia="宋体" ns0:cs="宋体"/>
          <ns0:sz ns0:val="24"/>
          <ns0:szCs ns0:val="24"/>
          <ns0:color ns0:val="000000"/>
        </ns0:rPr>
        <ns0:t xml:space="preserve"> key </ns0:t>
      </ns0:r>
      <ns0:r>
        <ns0:rPr>
          <ns0:rFonts ns0:ascii="宋体" ns0:hAnsi="宋体" ns0:eastAsia="宋体" ns0:cs="宋体"/>
          <ns0:sz ns0:val="24"/>
          <ns0:szCs ns0:val="24"/>
          <ns0:color ns0:val="000000"/>
        </ns0:rPr>
        <ns0:t>无限期堆积。</ns0:t>
      </ns0:r>
      <ns0:bookmarkStart ns0:id="86" ns0:name="_Toc16045"/>
      <ns0:bookmarkStart ns0:id="87" ns0:name="_Toc234330932"/>
      <ns0:bookmarkEnd ns0:id="86"/>
    </ns0:p>
    <ns0:p ns2:paraId="3794BCBF" ns2:textId="577932F7" ns0:rsidR="00997984" ns0:rsidRPr="004A5B0A" ns0:rsidRDefault="00000000" ns0:rsidP="004A5B0A">
      <ns0:pPr>
        <ns0:pStyle ns0:val="21"/>
        <ns0:keepNext/>
        <ns0:widowControl/>
        <ns0:spacing ns0:before="120" ns0:after="120" ns0:line="360" ns0:lineRule="auto"/>
        <ns0:jc ns0:val="left"/>
      </ns0:pPr>
      <ns0:r>
        <ns0:rPr>
          <ns0:rFonts ns0:ascii="黑体" ns0:hAnsi="黑体" ns0:eastAsia="黑体" ns0:cs="黑体"/>
          <ns0:sz ns0:val="24"/>
          <ns0:szCs ns0:val="24"/>
          <ns0:color ns0:val="000000"/>
          <ns0:b/>
          <ns0:bCs/>
        </ns0:rPr>
        <ns0:t xml:space="preserve">4.4 Redis Key </ns0:t>
      </ns0:r>
      <ns0:r>
        <ns0:rPr>
          <ns0:rFonts ns0:ascii="黑体" ns0:hAnsi="黑体" ns0:eastAsia="黑体" ns0:cs="黑体"/>
          <ns0:sz ns0:val="24"/>
          <ns0:szCs ns0:val="24"/>
          <ns0:color ns0:val="000000"/>
          <ns0:b/>
          <ns0:bCs/>
        </ns0:rPr>
        <ns0:t>设计</ns0:t>
      </ns0:r>
      <ns0:bookmarkEnd ns0:id="87"/>
    </ns0:p>
    <ns0:p ns2:paraId="6019C5C0" ns2:textId="66FA3C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Redis Key </ns0:t>
      </ns0:r>
      <ns0:r>
        <ns0:rPr>
          <ns0:rFonts ns0:ascii="宋体" ns0:hAnsi="宋体" ns0:eastAsia="宋体" ns0:cs="宋体"/>
          <ns0:sz ns0:val="24"/>
          <ns0:szCs ns0:val="24"/>
          <ns0:color ns0:val="000000"/>
        </ns0:rPr>
        <ns0:t>设计遵循模块、业务和对象标识分层命名原则。</ns0:t>
      </ns0:r>
      <ns0:r ns0:rsidR="0026442F">
        <ns0:rPr>
          <ns0:rFonts ns0:hint="eastAsia" ns0:ascii="宋体" ns0:hAnsi="宋体" ns0:eastAsia="宋体" ns0:cs="宋体"/>
          <ns0:sz ns0:val="24"/>
          <ns0:szCs ns0:val="24"/>
          <ns0:color ns0:val="000000"/>
        </ns0:rPr>
        <ns0:t>周嘉</ns0:t>
      </ns0:r>
      <ns0:r>
        <ns0:rPr>
          <ns0:rFonts ns0:ascii="宋体" ns0:hAnsi="宋体" ns0:eastAsia="宋体" ns0:cs="宋体"/>
          <ns0:sz ns0:val="24"/>
          <ns0:szCs ns0:val="24"/>
          <ns0:color ns0:val="000000"/>
        </ns0:rPr>
        <ns0:t>负责的秒杀核心</ns0:t>
      </ns0:r>
      <ns0:r>
        <ns0:rPr>
          <ns0:rFonts ns0:ascii="宋体" ns0:hAnsi="宋体" ns0:eastAsia="宋体" ns0:cs="宋体"/>
          <ns0:sz ns0:val="24"/>
          <ns0:szCs ns0:val="24"/>
          <ns0:color ns0:val="000000"/>
        </ns0:rPr>
        <ns0:t xml:space="preserve"> Key </ns0:t>
      </ns0:r>
      <ns0:r>
        <ns0:rPr>
          <ns0:rFonts ns0:ascii="宋体" ns0:hAnsi="宋体" ns0:eastAsia="宋体" ns0:cs="宋体"/>
          <ns0:sz ns0:val="24"/>
          <ns0:szCs ns0:val="24"/>
          <ns0:color ns0:val="000000"/>
        </ns0:rPr>
        <ns0:t>如表</ns0:t>
      </ns0:r>
      <ns0:r>
        <ns0:rPr>
          <ns0:rFonts ns0:ascii="宋体" ns0:hAnsi="宋体" ns0:eastAsia="宋体" ns0:cs="宋体"/>
          <ns0:sz ns0:val="24"/>
          <ns0:szCs ns0:val="24"/>
          <ns0:color ns0:val="000000"/>
        </ns0:rPr>
        <ns0:t xml:space="preserve"> 15 </ns0:t>
      </ns0:r>
      <ns0:r>
        <ns0:rPr>
          <ns0:rFonts ns0:ascii="宋体" ns0:hAnsi="宋体" ns0:eastAsia="宋体" ns0:cs="宋体"/>
          <ns0:sz ns0:val="24"/>
          <ns0:szCs ns0:val="24"/>
          <ns0:color ns0:val="000000"/>
        </ns0:rPr>
        <ns0:t>所示。</ns0:t>
      </ns0:r>
    </ns0:p>
    <ns0:p ns2:paraId="57C432D6" ns2:textId="77777777" ns0:rsidR="00997984" ns0:rsidRDefault="00000000">
      <ns0:pPr>
        <ns0:pStyle ns0:val="affc"/>
        <ns0:widowControl/>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15 </ns0:t>
      </ns0:r>
      <ns0:r>
        <ns0:rPr>
          <ns0:rFonts ns0:ascii="宋体" ns0:hAnsi="宋体" ns0:eastAsia="宋体" ns0:cs="宋体"/>
          <ns0:sz ns0:val="24"/>
          <ns0:szCs ns0:val="24"/>
          <ns0:color ns0:val="000000"/>
        </ns0:rPr>
        <ns0:t>秒杀核心</ns0:t>
      </ns0:r>
      <ns0:r>
        <ns0:rPr>
          <ns0:rFonts ns0:ascii="宋体" ns0:hAnsi="宋体" ns0:eastAsia="宋体" ns0:cs="宋体"/>
          <ns0:sz ns0:val="24"/>
          <ns0:szCs ns0:val="24"/>
          <ns0:color ns0:val="000000"/>
        </ns0:rPr>
        <ns0:t xml:space="preserve"> Redis Key</ns0:t>
      </ns0:r>
    </ns0:p>
    <ns0:tbl>
      <ns0:tblPr>
        <ns0:tblStyle ns0:val="af1"/>
        <ns0:tblW ns0:w="0" ns0:type="auto"/>
        <ns0:jc ns0:val="center"/>
        <ns0:tblLayout ns0:type="autofit"/>
        <ns0:tblLook ns0:val="04A0" ns0:firstRow="1" ns0:lastRow="0" ns0:firstColumn="1" ns0:lastColumn="0" ns0:noHBand="0" ns0:noVBand="1"/>
      </ns0:tblPr>
      <ns0:tblGrid>
        <ns0:gridCol ns0:w="3139"/>
        <ns0:gridCol ns0:w="1584"/>
        <ns0:gridCol ns0:w="3312"/>
      </ns0:tblGrid>
      <ns0:tr ns0:rsidR="00997984" ns2:paraId="0445F80D" ns2:textId="77777777">
        <ns0:trPr>
          <ns0:jc ns0:val="center"/>
        </ns0:trPr>
        <ns0:tc>
          <ns0:tcPr>
            <ns0:tcW ns0:w="3024" ns0:type="dxa"/>
            <ns0:shd ns0:val="clear" ns0:color="auto" ns0:fill="D9EAF7"/>
            <ns0:vAlign ns0:val="center"/>
          </ns0:tcPr>
          <ns0:p ns2:paraId="1CDF1EA6"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Key</ns0:t>
            </ns0:r>
          </ns0:p>
        </ns0:tc>
        <ns0:tc>
          <ns0:tcPr>
            <ns0:tcW ns0:w="1584" ns0:type="dxa"/>
            <ns0:shd ns0:val="clear" ns0:color="auto" ns0:fill="D9EAF7"/>
            <ns0:vAlign ns0:val="center"/>
          </ns0:tcPr>
          <ns0:p ns2:paraId="36A79727"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类型</ns0:t>
            </ns0:r>
          </ns0:p>
        </ns0:tc>
        <ns0:tc>
          <ns0:tcPr>
            <ns0:tcW ns0:w="3312" ns0:type="dxa"/>
            <ns0:shd ns0:val="clear" ns0:color="auto" ns0:fill="D9EAF7"/>
            <ns0:vAlign ns0:val="center"/>
          </ns0:tcPr>
          <ns0:p ns2:paraId="565E8CA2"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用途</ns0:t>
            </ns0:r>
          </ns0:p>
        </ns0:tc>
      </ns0:tr>
      <ns0:tr ns0:rsidR="00997984" ns2:paraId="31CEA953" ns2:textId="77777777">
        <ns0:trPr>
          <ns0:jc ns0:val="center"/>
        </ns0:trPr>
        <ns0:tc>
          <ns0:tcPr>
            <ns0:tcW ns0:w="3024" ns0:type="dxa"/>
            <ns0:vAlign ns0:val="center"/>
          </ns0:tcPr>
          <ns0:p ns2:paraId="0B49ABFF" ns2:textId="77777777" ns0:rsidR="00997984" ns0:rsidRDefault="00000000">
            <ns0:pPr>
              <ns0:spacing ns0:after="0" ns0:line="264" ns0:lineRule="auto"/>
            </ns0:pPr>
            <ns0:r>
              <ns0:rPr>
                <ns0:rFonts ns0:cs="宋体" ns0:ascii="宋体" ns0:hAnsi="宋体" ns0:eastAsia="宋体"/>
                <ns0:sz ns0:val="24"/>
                <ns0:szCs ns0:val="24"/>
                <ns0:color ns0:val="000000"/>
              </ns0:rPr>
              <ns0:t>seckill:stock:{activityId}</ns0:t>
            </ns0:r>
          </ns0:p>
        </ns0:tc>
        <ns0:tc>
          <ns0:tcPr>
            <ns0:tcW ns0:w="1584" ns0:type="dxa"/>
            <ns0:vAlign ns0:val="center"/>
          </ns0:tcPr>
          <ns0:p ns2:paraId="2457FBA1"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string/int</ns0:t>
            </ns0:r>
          </ns0:p>
        </ns0:tc>
        <ns0:tc>
          <ns0:tcPr>
            <ns0:tcW ns0:w="3312" ns0:type="dxa"/>
            <ns0:vAlign ns0:val="center"/>
          </ns0:tcPr>
          <ns0:p ns2:paraId="5E5D067C"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保存秒杀活动剩余库存，</ns0:t>
            </ns0:r>
            <ns0:r>
              <ns0:rPr>
                <ns0:rFonts ns0:cs="宋体" ns0:ascii="宋体" ns0:hAnsi="宋体" ns0:eastAsia="宋体"/>
                <ns0:sz ns0:val="24"/>
                <ns0:lang ns0:eastAsia="zh-CN"/>
                <ns0:szCs ns0:val="24"/>
                <ns0:color ns0:val="000000"/>
              </ns0:rPr>
              <ns0:t xml:space="preserve">Lua </ns0:t>
            </ns0:r>
            <ns0:r>
              <ns0:rPr>
                <ns0:rFonts ns0:cs="宋体" ns0:ascii="宋体" ns0:hAnsi="宋体" ns0:eastAsia="宋体"/>
                <ns0:sz ns0:val="24"/>
                <ns0:lang ns0:eastAsia="zh-CN"/>
                <ns0:szCs ns0:val="24"/>
                <ns0:color ns0:val="000000"/>
              </ns0:rPr>
              <ns0:t>脚本原子扣减</ns0:t>
            </ns0:r>
          </ns0:p>
        </ns0:tc>
      </ns0:tr>
      <ns0:tr ns0:rsidR="00997984" ns2:paraId="0D4D606E" ns2:textId="77777777">
        <ns0:trPr>
          <ns0:jc ns0:val="center"/>
        </ns0:trPr>
        <ns0:tc>
          <ns0:tcPr>
            <ns0:tcW ns0:w="3024" ns0:type="dxa"/>
            <ns0:vAlign ns0:val="center"/>
          </ns0:tcPr>
          <ns0:p ns2:paraId="6042ACAB" ns2:textId="77777777" ns0:rsidR="00997984" ns0:rsidRDefault="00000000">
            <ns0:pPr>
              <ns0:spacing ns0:after="0" ns0:line="264" ns0:lineRule="auto"/>
            </ns0:pPr>
            <ns0:r>
              <ns0:rPr>
                <ns0:rFonts ns0:cs="宋体" ns0:ascii="宋体" ns0:hAnsi="宋体" ns0:eastAsia="宋体"/>
                <ns0:sz ns0:val="24"/>
                <ns0:szCs ns0:val="24"/>
                <ns0:color ns0:val="000000"/>
              </ns0:rPr>
              <ns0:t>seckill:user:{activityId}:{userId}</ns0:t>
            </ns0:r>
          </ns0:p>
        </ns0:tc>
        <ns0:tc>
          <ns0:tcPr>
            <ns0:tcW ns0:w="1584" ns0:type="dxa"/>
            <ns0:vAlign ns0:val="center"/>
          </ns0:tcPr>
          <ns0:p ns2:paraId="78E6FBF4"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string</ns0:t>
            </ns0:r>
          </ns0:p>
        </ns0:tc>
        <ns0:tc>
          <ns0:tcPr>
            <ns0:tcW ns0:w="3312" ns0:type="dxa"/>
            <ns0:vAlign ns0:val="center"/>
          </ns0:tcPr>
          <ns0:p ns2:paraId="505CA5B1"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标记用户已参与活动，防止重复抢购</ns0:t>
            </ns0:r>
          </ns0:p>
        </ns0:tc>
      </ns0:tr>
      <ns0:tr ns0:rsidR="00997984" ns2:paraId="76C7884E" ns2:textId="77777777">
        <ns0:trPr>
          <ns0:jc ns0:val="center"/>
        </ns0:trPr>
        <ns0:tc>
          <ns0:tcPr>
            <ns0:tcW ns0:w="3024" ns0:type="dxa"/>
            <ns0:vAlign ns0:val="center"/>
          </ns0:tcPr>
          <ns0:p ns2:paraId="6C79095D" ns2:textId="77777777" ns0:rsidR="00997984" ns0:rsidRDefault="00000000">
            <ns0:pPr>
              <ns0:spacing ns0:after="0" ns0:line="264" ns0:lineRule="auto"/>
            </ns0:pPr>
            <ns0:r>
              <ns0:rPr>
                <ns0:rFonts ns0:cs="宋体" ns0:ascii="宋体" ns0:hAnsi="宋体" ns0:eastAsia="宋体"/>
                <ns0:sz ns0:val="24"/>
                <ns0:szCs ns0:val="24"/>
                <ns0:color ns0:val="000000"/>
              </ns0:rPr>
              <ns0:t>seckill:result:{activityId}:{userId}</ns0:t>
            </ns0:r>
          </ns0:p>
        </ns0:tc>
        <ns0:tc>
          <ns0:tcPr>
            <ns0:tcW ns0:w="1584" ns0:type="dxa"/>
            <ns0:vAlign ns0:val="center"/>
          </ns0:tcPr>
          <ns0:p ns2:paraId="7A6937D5"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string/json</ns0:t>
            </ns0:r>
          </ns0:p>
        </ns0:tc>
        <ns0:tc>
          <ns0:tcPr>
            <ns0:tcW ns0:w="3312" ns0:type="dxa"/>
            <ns0:vAlign ns0:val="center"/>
          </ns0:tcPr>
          <ns0:p ns2:paraId="318FDABE"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保存用户秒杀结果，支持结果查询</ns0:t>
            </ns0:r>
          </ns0:p>
        </ns0:tc>
      </ns0:tr>
      <ns0:tr ns0:rsidR="00997984" ns2:paraId="52B36519" ns2:textId="77777777">
        <ns0:trPr>
          <ns0:jc ns0:val="center"/>
        </ns0:trPr>
        <ns0:tc>
          <ns0:tcPr>
            <ns0:tcW ns0:w="3024" ns0:type="dxa"/>
            <ns0:vAlign ns0:val="center"/>
          </ns0:tcPr>
          <ns0:p ns2:paraId="5FC51E02" ns2:textId="77777777" ns0:rsidR="00997984" ns0:rsidRDefault="00000000">
            <ns0:pPr>
              <ns0:spacing ns0:after="0" ns0:line="264" ns0:lineRule="auto"/>
            </ns0:pPr>
            <ns0:r>
              <ns0:rPr>
                <ns0:rFonts ns0:cs="宋体" ns0:ascii="宋体" ns0:hAnsi="宋体" ns0:eastAsia="宋体"/>
                <ns0:sz ns0:val="24"/>
                <ns0:szCs ns0:val="24"/>
                <ns0:color ns0:val="000000"/>
              </ns0:rPr>
              <ns0:t>seckill:activity:{activityId}</ns0:t>
            </ns0:r>
          </ns0:p>
        </ns0:tc>
        <ns0:tc>
          <ns0:tcPr>
            <ns0:tcW ns0:w="1584" ns0:type="dxa"/>
            <ns0:vAlign ns0:val="center"/>
          </ns0:tcPr>
          <ns0:p ns2:paraId="281D0E5E"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hash</ns0:t>
            </ns0:r>
          </ns0:p>
        </ns0:tc>
        <ns0:tc>
          <ns0:tcPr>
            <ns0:tcW ns0:w="3312" ns0:type="dxa"/>
            <ns0:vAlign ns0:val="center"/>
          </ns0:tcPr>
          <ns0:p ns2:paraId="7DBCE53E"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缓存活动时间、状态、价格等基础信息</ns0:t>
            </ns0:r>
          </ns0:p>
        </ns0:tc>
      </ns0:tr>
    </ns0:tbl>
    <ns0:p ns2:paraId="473A4760"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这些</ns0:t>
      </ns0:r>
      <ns0:r>
        <ns0:rPr>
          <ns0:rFonts ns0:ascii="宋体" ns0:hAnsi="宋体" ns0:eastAsia="宋体" ns0:cs="宋体"/>
          <ns0:sz ns0:val="24"/>
          <ns0:szCs ns0:val="24"/>
          <ns0:color ns0:val="000000"/>
        </ns0:rPr>
        <ns0:t xml:space="preserve"> Key </ns0:t>
      </ns0:r>
      <ns0:r>
        <ns0:rPr>
          <ns0:rFonts ns0:ascii="宋体" ns0:hAnsi="宋体" ns0:eastAsia="宋体" ns0:cs="宋体"/>
          <ns0:sz ns0:val="24"/>
          <ns0:szCs ns0:val="24"/>
          <ns0:color ns0:val="000000"/>
        </ns0:rPr>
        <ns0:t>的语义与</ns0:t>
      </ns0:r>
      <ns0:r>
        <ns0:rPr>
          <ns0:rFonts ns0:ascii="宋体" ns0:hAnsi="宋体" ns0:eastAsia="宋体" ns0:cs="宋体"/>
          <ns0:sz ns0:val="24"/>
          <ns0:szCs ns0:val="24"/>
          <ns0:color ns0:val="000000"/>
        </ns0:rPr>
        <ns0:t xml:space="preserve"> docs/Redis-Key</ns0:t>
      </ns0:r>
      <ns0:r>
        <ns0:rPr>
          <ns0:rFonts ns0:ascii="宋体" ns0:hAnsi="宋体" ns0:eastAsia="宋体" ns0:cs="宋体"/>
          <ns0:sz ns0:val="24"/>
          <ns0:szCs ns0:val="24"/>
          <ns0:color ns0:val="000000"/>
        </ns0:rPr>
        <ns0:t>设计</ns0:t>
      </ns0:r>
      <ns0:r>
        <ns0:rPr>
          <ns0:rFonts ns0:ascii="宋体" ns0:hAnsi="宋体" ns0:eastAsia="宋体" ns0:cs="宋体"/>
          <ns0:sz ns0:val="24"/>
          <ns0:szCs ns0:val="24"/>
          <ns0:color ns0:val="000000"/>
        </ns0:rPr>
        <ns0:t xml:space="preserve">.md </ns0:t>
      </ns0:r>
      <ns0:r>
        <ns0:rPr>
          <ns0:rFonts ns0:ascii="宋体" ns0:hAnsi="宋体" ns0:eastAsia="宋体" ns0:cs="宋体"/>
          <ns0:sz ns0:val="24"/>
          <ns0:szCs ns0:val="24"/>
          <ns0:color ns0:val="000000"/>
        </ns0:rPr>
        <ns0:t>保持一致。秒杀请求执行时，</ns0:t>
      </ns0:r>
      <ns0:r>
        <ns0:rPr>
          <ns0:rFonts ns0:ascii="宋体" ns0:hAnsi="宋体" ns0:eastAsia="宋体" ns0:cs="宋体"/>
          <ns0:sz ns0:val="24"/>
          <ns0:szCs ns0:val="24"/>
          <ns0:color ns0:val="000000"/>
        </ns0:rPr>
        <ns0:t xml:space="preserve">Lua </ns0:t>
      </ns0:r>
      <ns0:r>
        <ns0:rPr>
          <ns0:rFonts ns0:ascii="宋体" ns0:hAnsi="宋体" ns0:eastAsia="宋体" ns0:cs="宋体"/>
          <ns0:sz ns0:val="24"/>
          <ns0:szCs ns0:val="24"/>
          <ns0:color ns0:val="000000"/>
        </ns0:rPr>
        <ns0:t>脚本按固定顺序读取库存</ns0:t>
      </ns0:r>
      <ns0:r>
        <ns0:rPr>
          <ns0:rFonts ns0:ascii="宋体" ns0:hAnsi="宋体" ns0:eastAsia="宋体" ns0:cs="宋体"/>
          <ns0:sz ns0:val="24"/>
          <ns0:szCs ns0:val="24"/>
          <ns0:color ns0:val="000000"/>
        </ns0:rPr>
        <ns0:t xml:space="preserve"> Key</ns0:t>
      </ns0:r>
      <ns0:r>
        <ns0:rPr>
          <ns0:rFonts ns0:ascii="宋体" ns0:hAnsi="宋体" ns0:eastAsia="宋体" ns0:cs="宋体"/>
          <ns0:sz ns0:val="24"/>
          <ns0:szCs ns0:val="24"/>
          <ns0:color ns0:val="000000"/>
        </ns0:rPr>
        <ns0:t>、用户标记</ns0:t>
      </ns0:r>
      <ns0:r>
        <ns0:rPr>
          <ns0:rFonts ns0:ascii="宋体" ns0:hAnsi="宋体" ns0:eastAsia="宋体" ns0:cs="宋体"/>
          <ns0:sz ns0:val="24"/>
          <ns0:szCs ns0:val="24"/>
          <ns0:color ns0:val="000000"/>
        </ns0:rPr>
        <ns0:t xml:space="preserve"> Key</ns0:t>
      </ns0:r>
      <ns0:r>
        <ns0:rPr>
          <ns0:rFonts ns0:ascii="宋体" ns0:hAnsi="宋体" ns0:eastAsia="宋体" ns0:cs="宋体"/>
          <ns0:sz ns0:val="24"/>
          <ns0:szCs ns0:val="24"/>
          <ns0:color ns0:val="000000"/>
        </ns0:rPr>
        <ns0:t>、结果</ns0:t>
      </ns0:r>
      <ns0:r>
        <ns0:rPr>
          <ns0:rFonts ns0:ascii="宋体" ns0:hAnsi="宋体" ns0:eastAsia="宋体" ns0:cs="宋体"/>
          <ns0:sz ns0:val="24"/>
          <ns0:szCs ns0:val="24"/>
          <ns0:color ns0:val="000000"/>
        </ns0:rPr>
        <ns0:t xml:space="preserve"> Key </ns0:t>
      </ns0:r>
      <ns0:r>
        <ns0:rPr>
          <ns0:rFonts ns0:ascii="宋体" ns0:hAnsi="宋体" ns0:eastAsia="宋体" ns0:cs="宋体"/>
          <ns0:sz ns0:val="24"/>
          <ns0:szCs ns0:val="24"/>
          <ns0:color ns0:val="000000"/>
        </ns0:rPr>
        <ns0:t>和活动</ns0:t>
      </ns0:r>
      <ns0:r>
        <ns0:rPr>
          <ns0:rFonts ns0:ascii="宋体" ns0:hAnsi="宋体" ns0:eastAsia="宋体" ns0:cs="宋体"/>
          <ns0:sz ns0:val="24"/>
          <ns0:szCs ns0:val="24"/>
          <ns0:color ns0:val="000000"/>
        </ns0:rPr>
        <ns0:t xml:space="preserve"> Key</ns0:t>
      </ns0:r>
      <ns0:r>
        <ns0:rPr>
          <ns0:rFonts ns0:ascii="宋体" ns0:hAnsi="宋体" ns0:eastAsia="宋体" ns0:cs="宋体"/>
          <ns0:sz ns0:val="24"/>
          <ns0:szCs ns0:val="24"/>
          <ns0:color ns0:val="000000"/>
        </ns0:rPr>
        <ns0:t>，保证检查和写入逻辑在</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内一次完成。</ns0:t>
      </ns0:r>
    </ns0:p>
    <ns0:p ns2:paraId="21D0F8CE" ns2:textId="77777777" ns0:rsidR="00997984" ns0:rsidRDefault="00000000">
      <ns0:pPr>
        <ns0:pStyle ns0:val="21"/>
        <ns0:keepNext/>
        <ns0:widowControl/>
        <ns0:spacing ns0:before="120" ns0:after="120" ns0:line="360" ns0:lineRule="auto"/>
        <ns0:jc ns0:val="left"/>
        <ns0:rPr>
          <ns0:b ns0:val="0"/>
        </ns0:rPr>
      </ns0:pPr>
      <ns0:bookmarkStart ns0:id="88" ns0:name="_Toc15834"/>
      <ns0:bookmarkStart ns0:id="89" ns0:name="_Toc234330933"/>
      <ns0:bookmarkEnd ns0:id="88"/>
      <ns0:r>
        <ns0:rPr>
          <ns0:rFonts ns0:ascii="黑体" ns0:hAnsi="黑体" ns0:eastAsia="黑体" ns0:cs="黑体"/>
          <ns0:sz ns0:val="24"/>
          <ns0:szCs ns0:val="24"/>
          <ns0:color ns0:val="000000"/>
          <ns0:b/>
          <ns0:bCs/>
        </ns0:rPr>
        <ns0:t xml:space="preserve">4.5 Lua </ns0:t>
      </ns0:r>
      <ns0:r>
        <ns0:rPr>
          <ns0:rFonts ns0:ascii="黑体" ns0:hAnsi="黑体" ns0:eastAsia="黑体" ns0:cs="黑体"/>
          <ns0:sz ns0:val="24"/>
          <ns0:szCs ns0:val="24"/>
          <ns0:color ns0:val="000000"/>
          <ns0:b/>
          <ns0:bCs/>
        </ns0:rPr>
        <ns0:t>脚本原子扣减设计</ns0:t>
      </ns0:r>
      <ns0:bookmarkEnd ns0:id="89"/>
    </ns0:p>
    <ns0:p ns2:paraId="68E5C2E3"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Lua </ns0:t>
      </ns0:r>
      <ns0:r>
        <ns0:rPr>
          <ns0:rFonts ns0:ascii="宋体" ns0:hAnsi="宋体" ns0:eastAsia="宋体" ns0:cs="宋体"/>
          <ns0:sz ns0:val="24"/>
          <ns0:szCs ns0:val="24"/>
          <ns0:color ns0:val="000000"/>
        </ns0:rPr>
        <ns0:t>脚本是防超卖设计的核心。本项目没有使用</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先</ns0:t>
      </ns0:r>
      <ns0:r>
        <ns0:rPr>
          <ns0:rFonts ns0:ascii="宋体" ns0:hAnsi="宋体" ns0:eastAsia="宋体" ns0:cs="宋体"/>
          <ns0:sz ns0:val="24"/>
          <ns0:szCs ns0:val="24"/>
          <ns0:color ns0:val="000000"/>
        </ns0:rPr>
        <ns0:t xml:space="preserve"> GET </ns0:t>
      </ns0:r>
      <ns0:r>
        <ns0:rPr>
          <ns0:rFonts ns0:ascii="宋体" ns0:hAnsi="宋体" ns0:eastAsia="宋体" ns0:cs="宋体"/>
          <ns0:sz ns0:val="24"/>
          <ns0:szCs ns0:val="24"/>
          <ns0:color ns0:val="000000"/>
        </ns0:rPr>
        <ns0:t>库存、再</ns0:t>
      </ns0:r>
      <ns0:r>
        <ns0:rPr>
          <ns0:rFonts ns0:ascii="宋体" ns0:hAnsi="宋体" ns0:eastAsia="宋体" ns0:cs="宋体"/>
          <ns0:sz ns0:val="24"/>
          <ns0:szCs ns0:val="24"/>
          <ns0:color ns0:val="000000"/>
        </ns0:rPr>
        <ns0:t xml:space="preserve"> DECR </ns0:t>
      </ns0:r>
      <ns0:r>
        <ns0:rPr>
          <ns0:rFonts ns0:ascii="宋体" ns0:hAnsi="宋体" ns0:eastAsia="宋体" ns0:cs="宋体"/>
          <ns0:sz ns0:val="24"/>
          <ns0:szCs ns0:val="24"/>
          <ns0:color ns0:val="000000"/>
        </ns0:rPr>
        <ns0:t>库存、再</ns0:t>
      </ns0:r>
      <ns0:r>
        <ns0:rPr>
          <ns0:rFonts ns0:ascii="宋体" ns0:hAnsi="宋体" ns0:eastAsia="宋体" ns0:cs="宋体"/>
          <ns0:sz ns0:val="24"/>
          <ns0:szCs ns0:val="24"/>
          <ns0:color ns0:val="000000"/>
        </ns0:rPr>
        <ns0:t xml:space="preserve"> SET </ns0:t>
      </ns0:r>
      <ns0:r>
        <ns0:rPr>
          <ns0:rFonts ns0:ascii="宋体" ns0:hAnsi="宋体" ns0:eastAsia="宋体" ns0:cs="宋体"/>
          <ns0:sz ns0:val="24"/>
          <ns0:szCs ns0:val="24"/>
          <ns0:color ns0:val="000000"/>
        </ns0:rPr>
        <ns0:t>用户标记</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的多命令组合，因为这些命令在高并发下可能被其他请求穿插执行，导致并发判断不一致。</ns0:t>
      </ns0:r>
    </ns0:p>
    <ns0:p ns2:paraId="51726651"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SeckillService </ns0:t>
      </ns0:r>
      <ns0:r>
        <ns0:rPr>
          <ns0:rFonts ns0:ascii="宋体" ns0:hAnsi="宋体" ns0:eastAsia="宋体" ns0:cs="宋体"/>
          <ns0:sz ns0:val="24"/>
          <ns0:szCs ns0:val="24"/>
          <ns0:color ns0:val="000000"/>
        </ns0:rPr>
        <ns0:t>中的</ns0:t>
      </ns0:r>
      <ns0:r>
        <ns0:rPr>
          <ns0:rFonts ns0:ascii="宋体" ns0:hAnsi="宋体" ns0:eastAsia="宋体" ns0:cs="宋体"/>
          <ns0:sz ns0:val="24"/>
          <ns0:szCs ns0:val="24"/>
          <ns0:color ns0:val="000000"/>
        </ns0:rPr>
        <ns0:t xml:space="preserve"> Lua </ns0:t>
      </ns0:r>
      <ns0:r>
        <ns0:rPr>
          <ns0:rFonts ns0:ascii="宋体" ns0:hAnsi="宋体" ns0:eastAsia="宋体" ns0:cs="宋体"/>
          <ns0:sz ns0:val="24"/>
          <ns0:szCs ns0:val="24"/>
          <ns0:color ns0:val="000000"/>
        </ns0:rPr>
        <ns0:t>脚本一次性完成以下逻辑：检查活动缓存是否存在；读取活动开始时间、结束时间和状态；判断活动是否未开始或已结束；判断用户是否已经参与；读取并判断剩余库存；库存充足时执行</ns0:t>
      </ns0:r>
      <ns0:r>
        <ns0:rPr>
          <ns0:rFonts ns0:ascii="宋体" ns0:hAnsi="宋体" ns0:eastAsia="宋体" ns0:cs="宋体"/>
          <ns0:sz ns0:val="24"/>
          <ns0:szCs ns0:val="24"/>
          <ns0:color ns0:val="000000"/>
        </ns0:rPr>
        <ns0:t xml:space="preserve"> DECR</ns0:t>
      </ns0:r>
      <ns0:r>
        <ns0:rPr>
          <ns0:rFonts ns0:ascii="宋体" ns0:hAnsi="宋体" ns0:eastAsia="宋体" ns0:cs="宋体"/>
          <ns0:sz ns0:val="24"/>
          <ns0:szCs ns0:val="24"/>
          <ns0:color ns0:val="000000"/>
        </ns0:rPr>
        <ns0:t>；写入用户参与标记；写入</ns0:t>
      </ns0:r>
      <ns0:r>
        <ns0:rPr>
          <ns0:rFonts ns0:ascii="宋体" ns0:hAnsi="宋体" ns0:eastAsia="宋体" ns0:cs="宋体"/>
          <ns0:sz ns0:val="24"/>
          <ns0:szCs ns0:val="24"/>
          <ns0:color ns0:val="000000"/>
        </ns0:rPr>
        <ns0:t xml:space="preserve"> QUEUEING </ns0:t>
      </ns0:r>
      <ns0:r>
        <ns0:rPr>
          <ns0:rFonts ns0:ascii="宋体" ns0:hAnsi="宋体" ns0:eastAsia="宋体" ns0:cs="宋体"/>
          <ns0:sz ns0:val="24"/>
          <ns0:szCs ns0:val="24"/>
          <ns0:color ns0:val="000000"/>
        </ns0:rPr>
        <ns0:t>结果；最后返回执行码。</ns0:t>
      </ns0:r>
    </ns0:p>
    <ns0:p ns2:paraId="2CCC01D3"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脚本返回值与业务错误码存在明确映射：库存不足映射为</ns0:t>
      </ns0:r>
      <ns0:r>
        <ns0:rPr>
          <ns0:rFonts ns0:ascii="宋体" ns0:hAnsi="宋体" ns0:eastAsia="宋体" ns0:cs="宋体"/>
          <ns0:sz ns0:val="24"/>
          <ns0:szCs ns0:val="24"/>
          <ns0:color ns0:val="000000"/>
        </ns0:rPr>
        <ns0:t xml:space="preserve"> 10001</ns0:t>
      </ns0:r>
      <ns0:r>
        <ns0:rPr>
          <ns0:rFonts ns0:ascii="宋体" ns0:hAnsi="宋体" ns0:eastAsia="宋体" ns0:cs="宋体"/>
          <ns0:sz ns0:val="24"/>
          <ns0:szCs ns0:val="24"/>
          <ns0:color ns0:val="000000"/>
        </ns0:rPr>
        <ns0:t>，活动未开始映射为</ns0:t>
      </ns0:r>
      <ns0:r>
        <ns0:rPr>
          <ns0:rFonts ns0:ascii="宋体" ns0:hAnsi="宋体" ns0:eastAsia="宋体" ns0:cs="宋体"/>
          <ns0:sz ns0:val="24"/>
          <ns0:szCs ns0:val="24"/>
          <ns0:color ns0:val="000000"/>
        </ns0:rPr>
        <ns0:t xml:space="preserve"> 10002</ns0:t>
      </ns0:r>
      <ns0:r>
        <ns0:rPr>
          <ns0:rFonts ns0:ascii="宋体" ns0:hAnsi="宋体" ns0:eastAsia="宋体" ns0:cs="宋体"/>
          <ns0:sz ns0:val="24"/>
          <ns0:szCs ns0:val="24"/>
          <ns0:color ns0:val="000000"/>
        </ns0:rPr>
        <ns0:t>，活动已结束映射为</ns0:t>
      </ns0:r>
      <ns0:r>
        <ns0:rPr>
          <ns0:rFonts ns0:ascii="宋体" ns0:hAnsi="宋体" ns0:eastAsia="宋体" ns0:cs="宋体"/>
          <ns0:sz ns0:val="24"/>
          <ns0:szCs ns0:val="24"/>
          <ns0:color ns0:val="000000"/>
        </ns0:rPr>
        <ns0:t xml:space="preserve"> 10003</ns0:t>
      </ns0:r>
      <ns0:r>
        <ns0:rPr>
          <ns0:rFonts ns0:ascii="宋体" ns0:hAnsi="宋体" ns0:eastAsia="宋体" ns0:cs="宋体"/>
          <ns0:sz ns0:val="24"/>
          <ns0:szCs ns0:val="24"/>
          <ns0:color ns0:val="000000"/>
        </ns0:rPr>
        <ns0:t>，重复抢购映射为</ns0:t>
      </ns0:r>
      <ns0:r>
        <ns0:rPr>
          <ns0:rFonts ns0:ascii="宋体" ns0:hAnsi="宋体" ns0:eastAsia="宋体" ns0:cs="宋体"/>
          <ns0:sz ns0:val="24"/>
          <ns0:szCs ns0:val="24"/>
          <ns0:color ns0:val="000000"/>
        </ns0:rPr>
        <ns0:t xml:space="preserve"> 10004</ns0:t>
      </ns0:r>
      <ns0:r>
        <ns0:rPr>
          <ns0:rFonts ns0:ascii="宋体" ns0:hAnsi="宋体" ns0:eastAsia="宋体" ns0:cs="宋体"/>
          <ns0:sz ns0:val="24"/>
          <ns0:szCs ns0:val="24"/>
          <ns0:color ns0:val="000000"/>
        </ns0:rPr>
        <ns0:t>。扣减成功返回</ns0:t>
      </ns0:r>
      <ns0:r>
        <ns0:rPr>
          <ns0:rFonts ns0:ascii="宋体" ns0:hAnsi="宋体" ns0:eastAsia="宋体" ns0:cs="宋体"/>
          <ns0:sz ns0:val="24"/>
          <ns0:szCs ns0:val="24"/>
          <ns0:color ns0:val="000000"/>
        </ns0:rPr>
        <ns0:t xml:space="preserve"> 0</ns0:t>
      </ns0:r>
      <ns0:r>
        <ns0:rPr>
          <ns0:rFonts ns0:ascii="宋体" ns0:hAnsi="宋体" ns0:eastAsia="宋体" ns0:cs="宋体"/>
          <ns0:sz ns0:val="24"/>
          <ns0:szCs ns0:val="24"/>
          <ns0:color ns0:val="000000"/>
        </ns0:rPr>
        <ns0:t>，服务随后投递</ns0:t>
      </ns0:r>
      <ns0:r>
        <ns0:rPr>
          <ns0:rFonts ns0:ascii="宋体" ns0:hAnsi="宋体" ns0:eastAsia="宋体" ns0:cs="宋体"/>
          <ns0:sz ns0:val="24"/>
          <ns0:szCs ns0:val="24"/>
          <ns0:color ns0:val="000000"/>
        </ns0:rPr>
        <ns0:t xml:space="preserve"> RabbitMQ </ns0:t>
      </ns0:r>
      <ns0:r>
        <ns0:rPr>
          <ns0:rFonts ns0:ascii="宋体" ns0:hAnsi="宋体" ns0:eastAsia="宋体" ns0:cs="宋体"/>
          <ns0:sz ns0:val="24"/>
          <ns0:szCs ns0:val="24"/>
          <ns0:color ns0:val="000000"/>
        </ns0:rPr>
        <ns0:t>消息。通过这种方式，秒杀接口既能保证原子性，也能向用户返回可解释的业务结果。</ns0:t>
      </ns0:r>
    </ns0:p>
    <ns0:p ns2:paraId="296ED1AC" ns2:textId="77777777" ns0:rsidR="00997984" ns0:rsidRDefault="00000000">
      <ns0:pPr>
        <ns0:pStyle ns0:val="21"/>
        <ns0:keepNext/>
        <ns0:widowControl/>
        <ns0:spacing ns0:before="120" ns0:after="120" ns0:line="360" ns0:lineRule="auto"/>
        <ns0:jc ns0:val="left"/>
        <ns0:rPr>
          <ns0:b ns0:val="0"/>
        </ns0:rPr>
      </ns0:pPr>
      <ns0:bookmarkStart ns0:id="90" ns0:name="_Toc21924"/>
      <ns0:bookmarkStart ns0:id="91" ns0:name="_Toc234330934"/>
      <ns0:bookmarkEnd ns0:id="90"/>
      <ns0:r>
        <ns0:rPr>
          <ns0:rFonts ns0:ascii="黑体" ns0:hAnsi="黑体" ns0:eastAsia="黑体" ns0:cs="黑体"/>
          <ns0:sz ns0:val="24"/>
          <ns0:szCs ns0:val="24"/>
          <ns0:color ns0:val="000000"/>
          <ns0:b/>
          <ns0:bCs/>
        </ns0:rPr>
        <ns0:t xml:space="preserve">4.6 </ns0:t>
      </ns0:r>
      <ns0:r>
        <ns0:rPr>
          <ns0:rFonts ns0:ascii="黑体" ns0:hAnsi="黑体" ns0:eastAsia="黑体" ns0:cs="黑体"/>
          <ns0:sz ns0:val="24"/>
          <ns0:szCs ns0:val="24"/>
          <ns0:color ns0:val="000000"/>
          <ns0:b/>
          <ns0:bCs/>
        </ns0:rPr>
        <ns0:t>防超卖机制设计</ns0:t>
      </ns0:r>
      <ns0:bookmarkEnd ns0:id="91"/>
    </ns0:p>
    <ns0:p ns2:paraId="1B6E7B0B"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防超卖依赖三层保护。第一层是活动创建时的库存预留：系统从</ns0:t>
      </ns0:r>
      <ns0:r>
        <ns0:rPr>
          <ns0:rFonts ns0:ascii="宋体" ns0:hAnsi="宋体" ns0:eastAsia="宋体" ns0:cs="宋体"/>
          <ns0:sz ns0:val="24"/>
          <ns0:szCs ns0:val="24"/>
          <ns0:color ns0:val="000000"/>
        </ns0:rPr>
        <ns0:t xml:space="preserve"> product_stocks.available_stock </ns0:t>
      </ns0:r>
      <ns0:r>
        <ns0:rPr>
          <ns0:rFonts ns0:ascii="宋体" ns0:hAnsi="宋体" ns0:eastAsia="宋体" ns0:cs="宋体"/>
          <ns0:sz ns0:val="24"/>
          <ns0:szCs ns0:val="24"/>
          <ns0:color ns0:val="000000"/>
        </ns0:rPr>
        <ns0:t>中预留活动库存，避免同一份商品库存被多个场景重复使用。第二层是</ns0:t>
      </ns0:r>
      <ns0:r>
        <ns0:rPr>
          <ns0:rFonts ns0:ascii="宋体" ns0:hAnsi="宋体" ns0:eastAsia="宋体" ns0:cs="宋体"/>
          <ns0:sz ns0:val="24"/>
          <ns0:szCs ns0:val="24"/>
          <ns0:color ns0:val="000000"/>
        </ns0:rPr>
        <ns0:t xml:space="preserve"> Redis Lua </ns0:t>
      </ns0:r>
      <ns0:r>
        <ns0:rPr>
          <ns0:rFonts ns0:ascii="宋体" ns0:hAnsi="宋体" ns0:eastAsia="宋体" ns0:cs="宋体"/>
          <ns0:sz ns0:val="24"/>
          <ns0:szCs ns0:val="24"/>
          <ns0:color ns0:val="000000"/>
        </ns0:rPr>
        <ns0:t>原子扣减：每次秒杀请求都在</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内检查库存大于</ns0:t>
      </ns0:r>
      <ns0:r>
        <ns0:rPr>
          <ns0:rFonts ns0:ascii="宋体" ns0:hAnsi="宋体" ns0:eastAsia="宋体" ns0:cs="宋体"/>
          <ns0:sz ns0:val="24"/>
          <ns0:szCs ns0:val="24"/>
          <ns0:color ns0:val="000000"/>
        </ns0:rPr>
        <ns0:t xml:space="preserve"> 0 </ns0:t>
      </ns0:r>
      <ns0:r>
        <ns0:rPr>
          <ns0:rFonts ns0:ascii="宋体" ns0:hAnsi="宋体" ns0:eastAsia="宋体" ns0:cs="宋体"/>
          <ns0:sz ns0:val="24"/>
          <ns0:szCs ns0:val="24"/>
          <ns0:color ns0:val="000000"/>
        </ns0:rPr>
        <ns0:t>后才</ns0:t>
      </ns0:r>
      <ns0:r>
        <ns0:rPr>
          <ns0:rFonts ns0:ascii="宋体" ns0:hAnsi="宋体" ns0:eastAsia="宋体" ns0:cs="宋体"/>
          <ns0:sz ns0:val="24"/>
          <ns0:szCs ns0:val="24"/>
          <ns0:color ns0:val="000000"/>
        </ns0:rPr>
        <ns0:t xml:space="preserve"> DECR</ns0:t>
      </ns0:r>
      <ns0:r>
        <ns0:rPr>
          <ns0:rFonts ns0:ascii="宋体" ns0:hAnsi="宋体" ns0:eastAsia="宋体" ns0:cs="宋体"/>
          <ns0:sz ns0:val="24"/>
          <ns0:szCs ns0:val="24"/>
          <ns0:color ns0:val="000000"/>
        </ns0:rPr>
        <ns0:t>，库存不足时直接返回错误。第三层是订单落库阶段的业务幂等：即使消息重复投递，也不会重复创建订单。</ns0:t>
      </ns0:r>
    </ns0:p>
    <ns0:p ns2:paraId="78731A60"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在测试中，活动库存设置为</ns0:t>
      </ns0:r>
      <ns0:r>
        <ns0:rPr>
          <ns0:rFonts ns0:ascii="宋体" ns0:hAnsi="宋体" ns0:eastAsia="宋体" ns0:cs="宋体"/>
          <ns0:sz ns0:val="24"/>
          <ns0:szCs ns0:val="24"/>
          <ns0:color ns0:val="000000"/>
        </ns0:rPr>
        <ns0:t xml:space="preserve"> 10</ns0:t>
      </ns0:r>
      <ns0:r>
        <ns0:rPr>
          <ns0:rFonts ns0:ascii="宋体" ns0:hAnsi="宋体" ns0:eastAsia="宋体" ns0:cs="宋体"/>
          <ns0:sz ns0:val="24"/>
          <ns0:szCs ns0:val="24"/>
          <ns0:color ns0:val="000000"/>
        </ns0:rPr>
        <ns0:t>，使用</ns0:t>
      </ns0:r>
      <ns0:r>
        <ns0:rPr>
          <ns0:rFonts ns0:ascii="宋体" ns0:hAnsi="宋体" ns0:eastAsia="宋体" ns0:cs="宋体"/>
          <ns0:sz ns0:val="24"/>
          <ns0:szCs ns0:val="24"/>
          <ns0:color ns0:val="000000"/>
        </ns0:rPr>
        <ns0:t xml:space="preserve"> 30 </ns0:t>
      </ns0:r>
      <ns0:r>
        <ns0:rPr>
          <ns0:rFonts ns0:ascii="宋体" ns0:hAnsi="宋体" ns0:eastAsia="宋体" ns0:cs="宋体"/>
          <ns0:sz ns0:val="24"/>
          <ns0:szCs ns0:val="24"/>
          <ns0:color ns0:val="000000"/>
        </ns0:rPr>
        <ns0:t>个不同用户并发请求，最终只有</ns0:t>
      </ns0:r>
      <ns0:r>
        <ns0:rPr>
          <ns0:rFonts ns0:ascii="宋体" ns0:hAnsi="宋体" ns0:eastAsia="宋体" ns0:cs="宋体"/>
          <ns0:sz ns0:val="24"/>
          <ns0:szCs ns0:val="24"/>
          <ns0:color ns0:val="000000"/>
        </ns0:rPr>
        <ns0:t xml:space="preserve"> 10 </ns0:t>
      </ns0:r>
      <ns0:r>
        <ns0:rPr>
          <ns0:rFonts ns0:ascii="宋体" ns0:hAnsi="宋体" ns0:eastAsia="宋体" ns0:cs="宋体"/>
          <ns0:sz ns0:val="24"/>
          <ns0:szCs ns0:val="24"/>
          <ns0:color ns0:val="000000"/>
        </ns0:rPr>
        <ns0:t>个请求进入</ns0:t>
      </ns0:r>
      <ns0:r>
        <ns0:rPr>
          <ns0:rFonts ns0:ascii="宋体" ns0:hAnsi="宋体" ns0:eastAsia="宋体" ns0:cs="宋体"/>
          <ns0:sz ns0:val="24"/>
          <ns0:szCs ns0:val="24"/>
          <ns0:color ns0:val="000000"/>
        </ns0:rPr>
        <ns0:t xml:space="preserve"> queued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20 </ns0:t>
      </ns0:r>
      <ns0:r>
        <ns0:rPr>
          <ns0:rFonts ns0:ascii="宋体" ns0:hAnsi="宋体" ns0:eastAsia="宋体" ns0:cs="宋体"/>
          <ns0:sz ns0:val="24"/>
          <ns0:szCs ns0:val="24"/>
          <ns0:color ns0:val="000000"/>
        </ns0:rPr>
        <ns0:t>个请求返回库存不足，</ns0:t>
      </ns0:r>
      <ns0:r>
        <ns0:rPr>
          <ns0:rFonts ns0:ascii="宋体" ns0:hAnsi="宋体" ns0:eastAsia="宋体" ns0:cs="宋体"/>
          <ns0:sz ns0:val="24"/>
          <ns0:szCs ns0:val="24"/>
          <ns0:color ns0:val="000000"/>
        </ns0:rPr>
        <ns0:t xml:space="preserve">MySQL </ns0:t>
      </ns0:r>
      <ns0:r>
        <ns0:rPr>
          <ns0:rFonts ns0:ascii="宋体" ns0:hAnsi="宋体" ns0:eastAsia="宋体" ns0:cs="宋体"/>
          <ns0:sz ns0:val="24"/>
          <ns0:szCs ns0:val="24"/>
          <ns0:color ns0:val="000000"/>
        </ns0:rPr>
        <ns0:t>中</ns0:t>
      </ns0:r>
      <ns0:r>
        <ns0:rPr>
          <ns0:rFonts ns0:ascii="宋体" ns0:hAnsi="宋体" ns0:eastAsia="宋体" ns0:cs="宋体"/>
          <ns0:sz ns0:val="24"/>
          <ns0:szCs ns0:val="24"/>
          <ns0:color ns0:val="000000"/>
        </ns0:rPr>
        <ns0:t xml:space="preserve"> activity_id=2 </ns0:t>
      </ns0:r>
      <ns0:r>
        <ns0:rPr>
          <ns0:rFonts ns0:ascii="宋体" ns0:hAnsi="宋体" ns0:eastAsia="宋体" ns0:cs="宋体"/>
          <ns0:sz ns0:val="24"/>
          <ns0:szCs ns0:val="24"/>
          <ns0:color ns0:val="000000"/>
        </ns0:rPr>
        <ns0:t>的订单数量为</ns0:t>
      </ns0:r>
      <ns0:r>
        <ns0:rPr>
          <ns0:rFonts ns0:ascii="宋体" ns0:hAnsi="宋体" ns0:eastAsia="宋体" ns0:cs="宋体"/>
          <ns0:sz ns0:val="24"/>
          <ns0:szCs ns0:val="24"/>
          <ns0:color ns0:val="000000"/>
        </ns0:rPr>
        <ns0:t xml:space="preserve"> 10</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库存为</ns0:t>
      </ns0:r>
      <ns0:r>
        <ns0:rPr>
          <ns0:rFonts ns0:ascii="宋体" ns0:hAnsi="宋体" ns0:eastAsia="宋体" ns0:cs="宋体"/>
          <ns0:sz ns0:val="24"/>
          <ns0:szCs ns0:val="24"/>
          <ns0:color ns0:val="000000"/>
        </ns0:rPr>
        <ns0:t xml:space="preserve"> 0</ns0:t>
      </ns0:r>
      <ns0:r>
        <ns0:rPr>
          <ns0:rFonts ns0:ascii="宋体" ns0:hAnsi="宋体" ns0:eastAsia="宋体" ns0:cs="宋体"/>
          <ns0:sz ns0:val="24"/>
          <ns0:szCs ns0:val="24"/>
          <ns0:color ns0:val="000000"/>
        </ns0:rPr>
        <ns0:t>，未出现负库存和重复订单。该结果说明防超卖设计能够覆盖本地并发验证场景。</ns0:t>
      </ns0:r>
    </ns0:p>
    <ns0:p ns2:paraId="72C7DCB8" ns2:textId="77777777" ns0:rsidR="00997984" ns0:rsidRDefault="00000000">
      <ns0:pPr>
        <ns0:pStyle ns0:val="21"/>
        <ns0:keepNext/>
        <ns0:widowControl/>
        <ns0:spacing ns0:before="120" ns0:after="120" ns0:line="360" ns0:lineRule="auto"/>
        <ns0:jc ns0:val="left"/>
        <ns0:rPr>
          <ns0:b ns0:val="0"/>
        </ns0:rPr>
      </ns0:pPr>
      <ns0:bookmarkStart ns0:id="92" ns0:name="_Toc326"/>
      <ns0:bookmarkStart ns0:id="93" ns0:name="_Toc234330935"/>
      <ns0:bookmarkEnd ns0:id="92"/>
      <ns0:r>
        <ns0:rPr>
          <ns0:rFonts ns0:ascii="黑体" ns0:hAnsi="黑体" ns0:eastAsia="黑体" ns0:cs="黑体"/>
          <ns0:sz ns0:val="24"/>
          <ns0:szCs ns0:val="24"/>
          <ns0:color ns0:val="000000"/>
          <ns0:b/>
          <ns0:bCs/>
        </ns0:rPr>
        <ns0:t xml:space="preserve">4.7 </ns0:t>
      </ns0:r>
      <ns0:r>
        <ns0:rPr>
          <ns0:rFonts ns0:ascii="黑体" ns0:hAnsi="黑体" ns0:eastAsia="黑体" ns0:cs="黑体"/>
          <ns0:sz ns0:val="24"/>
          <ns0:szCs ns0:val="24"/>
          <ns0:color ns0:val="000000"/>
          <ns0:b/>
          <ns0:bCs/>
        </ns0:rPr>
        <ns0:t>防重复抢购机制设计</ns0:t>
      </ns0:r>
      <ns0:bookmarkEnd ns0:id="93"/>
    </ns0:p>
    <ns0:p ns2:paraId="786B64D1"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防重复抢购同样在</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MySQL </ns0:t>
      </ns0:r>
      <ns0:r>
        <ns0:rPr>
          <ns0:rFonts ns0:ascii="宋体" ns0:hAnsi="宋体" ns0:eastAsia="宋体" ns0:cs="宋体"/>
          <ns0:sz ns0:val="24"/>
          <ns0:szCs ns0:val="24"/>
          <ns0:color ns0:val="000000"/>
        </ns0:rPr>
        <ns0:t>两端实现。</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端使用</ns0:t>
      </ns0:r>
      <ns0:r>
        <ns0:rPr>
          <ns0:rFonts ns0:ascii="宋体" ns0:hAnsi="宋体" ns0:eastAsia="宋体" ns0:cs="宋体"/>
          <ns0:sz ns0:val="24"/>
          <ns0:szCs ns0:val="24"/>
          <ns0:color ns0:val="000000"/>
        </ns0:rPr>
        <ns0:t xml:space="preserve"> seckill:user:{activityId}:{userId} </ns0:t>
      </ns0:r>
      <ns0:r>
        <ns0:rPr>
          <ns0:rFonts ns0:ascii="宋体" ns0:hAnsi="宋体" ns0:eastAsia="宋体" ns0:cs="宋体"/>
          <ns0:sz ns0:val="24"/>
          <ns0:szCs ns0:val="24"/>
          <ns0:color ns0:val="000000"/>
        </ns0:rPr>
        <ns0:t>记录用户参与标记，</ns0:t>
      </ns0:r>
      <ns0:r>
        <ns0:rPr>
          <ns0:rFonts ns0:ascii="宋体" ns0:hAnsi="宋体" ns0:eastAsia="宋体" ns0:cs="宋体"/>
          <ns0:sz ns0:val="24"/>
          <ns0:szCs ns0:val="24"/>
          <ns0:color ns0:val="000000"/>
        </ns0:rPr>
        <ns0:t xml:space="preserve">Lua </ns0:t>
      </ns0:r>
      <ns0:r>
        <ns0:rPr>
          <ns0:rFonts ns0:ascii="宋体" ns0:hAnsi="宋体" ns0:eastAsia="宋体" ns0:cs="宋体"/>
          <ns0:sz ns0:val="24"/>
          <ns0:szCs ns0:val="24"/>
          <ns0:color ns0:val="000000"/>
        </ns0:rPr>
        <ns0:t>脚本在扣减库存前先检查该</ns0:t>
      </ns0:r>
      <ns0:r>
        <ns0:rPr>
          <ns0:rFonts ns0:ascii="宋体" ns0:hAnsi="宋体" ns0:eastAsia="宋体" ns0:cs="宋体"/>
          <ns0:sz ns0:val="24"/>
          <ns0:szCs ns0:val="24"/>
          <ns0:color ns0:val="000000"/>
        </ns0:rPr>
        <ns0:t xml:space="preserve"> Key </ns0:t>
      </ns0:r>
      <ns0:r>
        <ns0:rPr>
          <ns0:rFonts ns0:ascii="宋体" ns0:hAnsi="宋体" ns0:eastAsia="宋体" ns0:cs="宋体"/>
          <ns0:sz ns0:val="24"/>
          <ns0:szCs ns0:val="24"/>
          <ns0:color ns0:val="000000"/>
        </ns0:rPr>
        <ns0:t>是否存在，若存在则直接返回重复参与错误，不再扣减库存，也不投递</ns0:t>
      </ns0:r>
      <ns0:r>
        <ns0:rPr>
          <ns0:rFonts ns0:ascii="宋体" ns0:hAnsi="宋体" ns0:eastAsia="宋体" ns0:cs="宋体"/>
          <ns0:sz ns0:val="24"/>
          <ns0:szCs ns0:val="24"/>
          <ns0:color ns0:val="000000"/>
        </ns0:rPr>
        <ns0:t xml:space="preserve"> MQ</ns0:t>
      </ns0:r>
      <ns0:r>
        <ns0:rPr>
          <ns0:rFonts ns0:ascii="宋体" ns0:hAnsi="宋体" ns0:eastAsia="宋体" ns0:cs="宋体"/>
          <ns0:sz ns0:val="24"/>
          <ns0:szCs ns0:val="24"/>
          <ns0:color ns0:val="000000"/>
        </ns0:rPr>
        <ns0:t>。</ns0:t>
      </ns0:r>
    </ns0:p>
    <ns0:p ns2:paraId="4B07AE5F"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MySQL </ns0:t>
      </ns0:r>
      <ns0:r>
        <ns0:rPr>
          <ns0:rFonts ns0:ascii="宋体" ns0:hAnsi="宋体" ns0:eastAsia="宋体" ns0:cs="宋体"/>
          <ns0:sz ns0:val="24"/>
          <ns0:szCs ns0:val="24"/>
          <ns0:color ns0:val="000000"/>
        </ns0:rPr>
        <ns0:t>端则通过</ns0:t>
      </ns0:r>
      <ns0:r>
        <ns0:rPr>
          <ns0:rFonts ns0:ascii="宋体" ns0:hAnsi="宋体" ns0:eastAsia="宋体" ns0:cs="宋体"/>
          <ns0:sz ns0:val="24"/>
          <ns0:szCs ns0:val="24"/>
          <ns0:color ns0:val="000000"/>
        </ns0:rPr>
        <ns0:t xml:space="preserve"> orders(user_id, activity_id) </ns0:t>
      </ns0:r>
      <ns0:r>
        <ns0:rPr>
          <ns0:rFonts ns0:ascii="宋体" ns0:hAnsi="宋体" ns0:eastAsia="宋体" ns0:cs="宋体"/>
          <ns0:sz ns0:val="24"/>
          <ns0:szCs ns0:val="24"/>
          <ns0:color ns0:val="000000"/>
        </ns0:rPr>
        <ns0:t>联合唯一约束兜底。即使在异常情况下同一用户的重复消息进入</ns0:t>
      </ns0:r>
      <ns0:r>
        <ns0:rPr>
          <ns0:rFonts ns0:ascii="宋体" ns0:hAnsi="宋体" ns0:eastAsia="宋体" ns0:cs="宋体"/>
          <ns0:sz ns0:val="24"/>
          <ns0:szCs ns0:val="24"/>
          <ns0:color ns0:val="000000"/>
        </ns0:rPr>
        <ns0:t xml:space="preserve"> order-service</ns0:t>
      </ns0:r>
      <ns0:r>
        <ns0:rPr>
          <ns0:rFonts ns0:ascii="宋体" ns0:hAnsi="宋体" ns0:eastAsia="宋体" ns0:cs="宋体"/>
          <ns0:sz ns0:val="24"/>
          <ns0:szCs ns0:val="24"/>
          <ns0:color ns0:val="000000"/>
        </ns0:rPr>
        <ns0:t>，订单服务也会先按</ns0:t>
      </ns0:r>
      <ns0:r>
        <ns0:rPr>
          <ns0:rFonts ns0:ascii="宋体" ns0:hAnsi="宋体" ns0:eastAsia="宋体" ns0:cs="宋体"/>
          <ns0:sz ns0:val="24"/>
          <ns0:szCs ns0:val="24"/>
          <ns0:color ns0:val="000000"/>
        </ns0:rPr>
        <ns0:t xml:space="preserve"> userId </ns0:t>
      </ns0:r>
      <ns0:r>
        <ns0:rPr>
          <ns0:rFonts ns0:ascii="宋体" ns0:hAnsi="宋体" ns0:eastAsia="宋体" ns0:cs="宋体"/>
          <ns0:sz ns0:val="24"/>
          <ns0:szCs ns0:val="24"/>
          <ns0:color ns0:val="000000"/>
        </ns0:rPr>
        <ns0:t>与</ns0:t>
      </ns0:r>
      <ns0:r>
        <ns0:rPr>
          <ns0:rFonts ns0:ascii="宋体" ns0:hAnsi="宋体" ns0:eastAsia="宋体" ns0:cs="宋体"/>
          <ns0:sz ns0:val="24"/>
          <ns0:szCs ns0:val="24"/>
          <ns0:color ns0:val="000000"/>
        </ns0:rPr>
        <ns0:t xml:space="preserve"> activityId </ns0:t>
      </ns0:r>
      <ns0:r>
        <ns0:rPr>
          <ns0:rFonts ns0:ascii="宋体" ns0:hAnsi="宋体" ns0:eastAsia="宋体" ns0:cs="宋体"/>
          <ns0:sz ns0:val="24"/>
          <ns0:szCs ns0:val="24"/>
          <ns0:color ns0:val="000000"/>
        </ns0:rPr>
        <ns0:t>查询既有订单，并受到唯一索引保护，不会创建第二笔订单。</ns0:t>
      </ns0:r>
    </ns0:p>
    <ns0:p ns2:paraId="00B94383"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阶段测试中，同一用户</ns0:t>
      </ns0:r>
      <ns0:r>
        <ns0:rPr>
          <ns0:rFonts ns0:ascii="宋体" ns0:hAnsi="宋体" ns0:eastAsia="宋体" ns0:cs="宋体"/>
          <ns0:sz ns0:val="24"/>
          <ns0:szCs ns0:val="24"/>
          <ns0:color ns0:val="000000"/>
        </ns0:rPr>
        <ns0:t xml:space="preserve"> 10001 </ns0:t>
      </ns0:r>
      <ns0:r>
        <ns0:rPr>
          <ns0:rFonts ns0:ascii="宋体" ns0:hAnsi="宋体" ns0:eastAsia="宋体" ns0:cs="宋体"/>
          <ns0:sz ns0:val="24"/>
          <ns0:szCs ns0:val="24"/>
          <ns0:color ns0:val="000000"/>
        </ns0:rPr>
        <ns0:t>对同一活动重复提交后，接口返回</ns0:t>
      </ns0:r>
      <ns0:r>
        <ns0:rPr>
          <ns0:rFonts ns0:ascii="宋体" ns0:hAnsi="宋体" ns0:eastAsia="宋体" ns0:cs="宋体"/>
          <ns0:sz ns0:val="24"/>
          <ns0:szCs ns0:val="24"/>
          <ns0:color ns0:val="000000"/>
        </ns0:rPr>
        <ns0:t xml:space="preserve"> code=10004</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message=</ns0:t>
      </ns0:r>
      <ns0:r>
        <ns0:rPr>
          <ns0:rFonts ns0:ascii="宋体" ns0:hAnsi="宋体" ns0:eastAsia="宋体" ns0:cs="宋体"/>
          <ns0:sz ns0:val="24"/>
          <ns0:szCs ns0:val="24"/>
          <ns0:color ns0:val="000000"/>
        </ns0:rPr>
        <ns0:t>用户已参与该活动，说明</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用户参与标记已生效。</ns0:t>
      </ns0:r>
    </ns0:p>
    <ns0:p ns2:paraId="5E5FB9A0" ns2:textId="77777777" ns0:rsidR="00997984" ns0:rsidRDefault="00000000">
      <ns0:pPr>
        <ns0:pStyle ns0:val="21"/>
        <ns0:keepNext/>
        <ns0:widowControl/>
        <ns0:spacing ns0:before="120" ns0:after="120" ns0:line="360" ns0:lineRule="auto"/>
        <ns0:jc ns0:val="left"/>
        <ns0:rPr>
          <ns0:b ns0:val="0"/>
        </ns0:rPr>
      </ns0:pPr>
      <ns0:bookmarkStart ns0:id="94" ns0:name="_Toc19598"/>
      <ns0:bookmarkStart ns0:id="95" ns0:name="_Toc234330936"/>
      <ns0:bookmarkEnd ns0:id="94"/>
      <ns0:r>
        <ns0:rPr>
          <ns0:rFonts ns0:ascii="黑体" ns0:hAnsi="黑体" ns0:eastAsia="黑体" ns0:cs="黑体"/>
          <ns0:sz ns0:val="24"/>
          <ns0:szCs ns0:val="24"/>
          <ns0:color ns0:val="000000"/>
          <ns0:b/>
          <ns0:bCs/>
        </ns0:rPr>
        <ns0:t xml:space="preserve">4.8 </ns0:t>
      </ns0:r>
      <ns0:r>
        <ns0:rPr>
          <ns0:rFonts ns0:ascii="黑体" ns0:hAnsi="黑体" ns0:eastAsia="黑体" ns0:cs="黑体"/>
          <ns0:sz ns0:val="24"/>
          <ns0:szCs ns0:val="24"/>
          <ns0:color ns0:val="000000"/>
          <ns0:b/>
          <ns0:bCs/>
        </ns0:rPr>
        <ns0:t>秒杀结果状态设计</ns0:t>
      </ns0:r>
      <ns0:bookmarkEnd ns0:id="95"/>
    </ns0:p>
    <ns0:p ns2:paraId="19612272"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秒杀结果状态用于解释异步链路当前进度。图</ns0:t>
      </ns0:r>
      <ns0:r>
        <ns0:rPr>
          <ns0:rFonts ns0:ascii="宋体" ns0:hAnsi="宋体" ns0:eastAsia="宋体" ns0:cs="宋体"/>
          <ns0:sz ns0:val="24"/>
          <ns0:szCs ns0:val="24"/>
          <ns0:color ns0:val="000000"/>
        </ns0:rPr>
        <ns0:t xml:space="preserve"> 4 </ns0:t>
      </ns0:r>
      <ns0:r>
        <ns0:rPr>
          <ns0:rFonts ns0:ascii="宋体" ns0:hAnsi="宋体" ns0:eastAsia="宋体" ns0:cs="宋体"/>
          <ns0:sz ns0:val="24"/>
          <ns0:szCs ns0:val="24"/>
          <ns0:color ns0:val="000000"/>
        </ns0:rPr>
        <ns0:t>展示了本项目中的核心状态流转。</ns0:t>
      </ns0:r>
    </ns0:p>
    <ns0:p ns2:paraId="3E731CE5" ns2:textId="77777777" ns0:rsidR="00997984" ns0:rsidRDefault="00000000">
      <ns0:pPr>
        <ns0:spacing ns0:after="60" ns0:line="300" ns0:lineRule="auto"/>
        <ns0:ind ns0:firstLine="420"/>
        <ns0:jc ns0:val="center"/>
      </ns0:pPr>
      <ns0:r>
        <ns0:rPr>
          <ns0:rFonts ns0:ascii="Times New Roman" ns0:hAnsi="Times New Roman" ns0:eastAsia="宋体"/>
          <ns0:noProof/>
          <ns0:sz ns0:val="24"/>
        </ns0:rPr>
        <ns0:drawing>
          <ns3:inline distT="0" distB="0" distL="114300" distR="114300" ns4:anchorId="70DD2D0F" ns4:editId="701690C8">
            <ns3:extent cx="5212080" cy="2933065"/>
            <ns3:effectExtent l="0" t="0" r="20320" b="13335"/>
            <ns3:docPr id="5" name="Picture 5"/>
            <ns3:cNvGraphicFramePr>
              <ns5:graphicFrameLocks noChangeAspect="1"/>
            </ns3:cNvGraphicFramePr>
            <ns5:graphic>
              <ns5:graphicData uri="http://schemas.openxmlformats.org/drawingml/2006/picture">
                <ns6:pic>
                  <ns6:nvPicPr>
                    <ns6:cNvPr id="5" name="Picture 5"/>
                    <ns6:cNvPicPr>
                      <ns5:picLocks noChangeAspect="1"/>
                    </ns6:cNvPicPr>
                  </ns6:nvPicPr>
                  <ns6:blipFill>
                    <ns5:blip ns7:embed="rId11"/>
                    <ns5:stretch>
                      <ns5:fillRect/>
                    </ns5:stretch>
                  </ns6:blipFill>
                  <ns6:spPr>
                    <ns5:xfrm>
                      <ns5:off x="0" y="0"/>
                      <ns5:ext cx="5212080" cy="2933354"/>
                    </ns5:xfrm>
                    <ns5:prstGeom prst="rect">
                      <ns5:avLst/>
                    </ns5:prstGeom>
                  </ns6:spPr>
                </ns6:pic>
              </ns5:graphicData>
            </ns5:graphic>
          </ns3:inline>
        </ns0:drawing>
      </ns0:r>
    </ns0:p>
    <ns0:p ns2:paraId="612860D8" ns2:textId="77777777" ns0:rsidR="00997984" ns0:rsidRDefault="00000000">
      <ns0:pPr>
        <ns0:pStyle ns0:val="aff9"/>
        <ns0:widowControl/>
        <ns0:spacing ns0:before="120" ns0:after="120"/>
        <ns0:jc ns0:val="center"/>
      </ns0:pPr>
      <ns0:r>
        <ns0:rPr>
          <ns0:rFonts ns0:ascii="宋体" ns0:hAnsi="宋体" ns0:eastAsia="宋体" ns0:cs="宋体"/>
          <ns0:sz ns0:val="24"/>
          <ns0:szCs ns0:val="24"/>
          <ns0:color ns0:val="000000"/>
        </ns0:rPr>
        <ns0:t>图</ns0:t>
      </ns0:r>
      <ns0:r>
        <ns0:rPr>
          <ns0:rFonts ns0:ascii="宋体" ns0:hAnsi="宋体" ns0:eastAsia="宋体" ns0:cs="宋体"/>
          <ns0:sz ns0:val="24"/>
          <ns0:szCs ns0:val="24"/>
          <ns0:color ns0:val="000000"/>
        </ns0:rPr>
        <ns0:t xml:space="preserve"> 4 </ns0:t>
      </ns0:r>
      <ns0:r>
        <ns0:rPr>
          <ns0:rFonts ns0:ascii="宋体" ns0:hAnsi="宋体" ns0:eastAsia="宋体" ns0:cs="宋体"/>
          <ns0:sz ns0:val="24"/>
          <ns0:szCs ns0:val="24"/>
          <ns0:color ns0:val="000000"/>
        </ns0:rPr>
        <ns0:t>秒杀订单状态流转图</ns0:t>
      </ns0:r>
    </ns0:p>
    <ns0:p ns2:paraId="65182EA2" ns2:textId="77777777" ns0:rsidR="00997984" ns0:rsidRDefault="00000000">
      <ns0:pPr>
        <ns0:pStyle ns0:val="a8"/>
        <ns0:widowControl/>
        <ns0:spacing ns0:line="300" ns0:lineRule="auto" ns0:after="60"/>
        <ns0:rPr>
          <ns0:rFonts ns0:cs="Times New Roman"/>
        </ns0:rPr>
      </ns0:pPr>
      <ns0:r>
        <ns0:t>当 Redis 扣减成功并写入 result Key 后，用户结果为 QUEUEING，表示“已抢到资格，等待订单创建”。当 order-service 成功消费 MQ 消息并写入 MySQL 后，系统将 Redis result 更新为 PENDING_PAYMENT，并写入 orderId、orderNo 和“订单创建成功，待支付”提示。用户调用支付接口后，订单状态更新为 PAID；若 MQ 投递失败或订单创建失败，则结果应进入 FAILED 或等待补偿状态。</ns0:t>
      </ns0:r>
    </ns0:p>
    <ns0:p ns2:paraId="6BC1F9D4" ns2:textId="1760933A" ns0:rsidR="00997984" ns0:rsidRDefault="00000000">
      <ns0:pPr>
        <ns0:pStyle ns0:val="a8"/>
        <ns0:widowControl/>
        <ns0:spacing ns0:line="300" ns0:lineRule="auto" ns0:after="60"/>
        <ns0:rPr>
          <ns0:rFonts ns0:cs="Times New Roman"/>
        </ns0:rPr>
      </ns0:pPr>
      <ns0:r>
        <ns0:t>这种状态设计的意义在于避免把接口快速返回误解为最终交易成功。用户可以通过 GET /api/seckill/activities/{activityId}/result 主动查询，也可以通过 SSE 推送获得 PENDING_PAYMENT 结果，并通过 POST /api/orders/{orderId}/pay 完成演示级支付状态流转。</ns0:t>
      </ns0:r>
    </ns0:p>
    <ns0:p ns2:paraId="0B9A3953" ns2:textId="77777777" ns0:rsidR="00997984" ns0:rsidRDefault="00000000">
      <ns0:pPr>
        <ns0:pStyle ns0:val="21"/>
        <ns0:keepNext/>
        <ns0:widowControl/>
        <ns0:spacing ns0:before="120" ns0:after="120" ns0:line="360" ns0:lineRule="auto"/>
        <ns0:jc ns0:val="left"/>
        <ns0:rPr>
          <ns0:b ns0:val="0"/>
        </ns0:rPr>
      </ns0:pPr>
      <ns0:bookmarkStart ns0:id="96" ns0:name="_Toc19095"/>
      <ns0:bookmarkStart ns0:id="97" ns0:name="_Toc234330937"/>
      <ns0:bookmarkEnd ns0:id="96"/>
      <ns0:r>
        <ns0:rPr>
          <ns0:rFonts ns0:ascii="黑体" ns0:hAnsi="黑体" ns0:eastAsia="黑体" ns0:cs="黑体"/>
          <ns0:sz ns0:val="24"/>
          <ns0:szCs ns0:val="24"/>
          <ns0:color ns0:val="000000"/>
          <ns0:b/>
          <ns0:bCs/>
        </ns0:rPr>
        <ns0:t xml:space="preserve">4.9 </ns0:t>
      </ns0:r>
      <ns0:r>
        <ns0:rPr>
          <ns0:rFonts ns0:ascii="黑体" ns0:hAnsi="黑体" ns0:eastAsia="黑体" ns0:cs="黑体"/>
          <ns0:sz ns0:val="24"/>
          <ns0:szCs ns0:val="24"/>
          <ns0:color ns0:val="000000"/>
          <ns0:b/>
          <ns0:bCs/>
        </ns0:rPr>
        <ns0:t>异常场景处理设计</ns0:t>
      </ns0:r>
      <ns0:bookmarkEnd ns0:id="97"/>
    </ns0:p>
    <ns0:p ns2:paraId="3695C9A5" ns2:textId="77777777" ns0:rsidR="00997984" ns0:rsidRDefault="00000000">
      <ns0:pPr>
        <ns0:pStyle ns0:val="affc"/>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16 </ns0:t>
      </ns0:r>
      <ns0:r>
        <ns0:rPr>
          <ns0:rFonts ns0:ascii="宋体" ns0:hAnsi="宋体" ns0:eastAsia="宋体" ns0:cs="宋体"/>
          <ns0:sz ns0:val="24"/>
          <ns0:szCs ns0:val="24"/>
          <ns0:color ns0:val="000000"/>
        </ns0:rPr>
        <ns0:t>限流、熔断与重试回退策略</ns0:t>
      </ns0:r>
    </ns0:p>
    <ns0:tbl>
      <ns0:tblPr>
        <ns0:tblStyle ns0:val="af1"/>
        <ns0:tblW ns0:w="0" ns0:type="auto"/>
        <ns0:jc ns0:val="center"/>
        <ns0:tblLayout ns0:type="autofit"/>
        <ns0:tblLook ns0:val="04A0" ns0:firstRow="1" ns0:lastRow="0" ns0:firstColumn="1" ns0:lastColumn="0" ns0:noHBand="0" ns0:noVBand="1"/>
      </ns0:tblPr>
      <ns0:tblGrid>
        <ns0:gridCol ns0:w="3072"/>
        <ns0:gridCol ns0:w="3072"/>
        <ns0:gridCol ns0:w="3072"/>
      </ns0:tblGrid>
      <ns0:tr ns0:rsidR="00997984" ns2:paraId="49CAAF57" ns2:textId="77777777">
        <ns0:trPr>
          <ns0:jc ns0:val="center"/>
        </ns0:trPr>
        <ns0:tc>
          <ns0:tcPr>
            <ns0:tcW ns0:w="3072" ns0:type="dxa"/>
            <ns0:shd ns0:val="clear" ns0:color="auto" ns0:fill="D9EAF7"/>
            <ns0:vAlign ns0:val="center"/>
          </ns0:tcPr>
          <ns0:p ns2:paraId="2B658407"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保护点</ns0:t>
            </ns0:r>
          </ns0:p>
        </ns0:tc>
        <ns0:tc>
          <ns0:tcPr>
            <ns0:tcW ns0:w="3072" ns0:type="dxa"/>
            <ns0:shd ns0:val="clear" ns0:color="auto" ns0:fill="D9EAF7"/>
            <ns0:vAlign ns0:val="center"/>
          </ns0:tcPr>
          <ns0:p ns2:paraId="7086C626"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策略</ns0:t>
            </ns0:r>
          </ns0:p>
        </ns0:tc>
        <ns0:tc>
          <ns0:tcPr>
            <ns0:tcW ns0:w="3072" ns0:type="dxa"/>
            <ns0:shd ns0:val="clear" ns0:color="auto" ns0:fill="D9EAF7"/>
            <ns0:vAlign ns0:val="center"/>
          </ns0:tcPr>
          <ns0:p ns2:paraId="7D6C9630"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作用</ns0:t>
            </ns0:r>
          </ns0:p>
        </ns0:tc>
      </ns0:tr>
      <ns0:tr ns0:rsidR="00997984" ns2:paraId="7AC76221" ns2:textId="77777777">
        <ns0:trPr>
          <ns0:jc ns0:val="center"/>
        </ns0:trPr>
        <ns0:tc>
          <ns0:tcPr>
            <ns0:tcW ns0:w="3072" ns0:type="dxa"/>
            <ns0:vAlign ns0:val="center"/>
          </ns0:tcPr>
          <ns0:p ns2:paraId="7FB578D7"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Gateway</ns0:t>
            </ns0:r>
          </ns0:p>
        </ns0:tc>
        <ns0:tc>
          <ns0:tcPr>
            <ns0:tcW ns0:w="3072" ns0:type="dxa"/>
            <ns0:vAlign ns0:val="center"/>
          </ns0:tcPr>
          <ns0:p ns2:paraId="6FE9C0F2" ns2:textId="77777777" ns0:rsidR="00997984" ns0:rsidRDefault="00000000">
            <ns0:pPr>
              <ns0:spacing ns0:after="0" ns0:line="264" ns0:lineRule="auto"/>
              <ns0:jc ns0:val="center"/>
              <ns0:rPr>
                <ns0:lang ns0:eastAsia="zh-CN"/>
              </ns0:rPr>
            </ns0:pPr>
            <ns0:r>
              <ns0:rPr>
                <ns0:rFonts ns0:cs="宋体" ns0:ascii="宋体" ns0:hAnsi="宋体" ns0:eastAsia="宋体"/>
                <ns0:sz ns0:val="24"/>
                <ns0:lang ns0:eastAsia="zh-CN"/>
                <ns0:szCs ns0:val="24"/>
                <ns0:color ns0:val="000000"/>
              </ns0:rPr>
              <ns0:t>IP/</ns0:t>
            </ns0:r>
            <ns0:r>
              <ns0:rPr>
                <ns0:rFonts ns0:cs="宋体" ns0:ascii="宋体" ns0:hAnsi="宋体" ns0:eastAsia="宋体"/>
                <ns0:sz ns0:val="24"/>
                <ns0:lang ns0:eastAsia="zh-CN"/>
                <ns0:szCs ns0:val="24"/>
                <ns0:color ns0:val="000000"/>
              </ns0:rPr>
              <ns0:t>用户级令牌桶限流</ns0:t>
            </ns0:r>
          </ns0:p>
        </ns0:tc>
        <ns0:tc>
          <ns0:tcPr>
            <ns0:tcW ns0:w="3072" ns0:type="dxa"/>
            <ns0:vAlign ns0:val="center"/>
          </ns0:tcPr>
          <ns0:p ns2:paraId="759BF308"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挡住异常流量，保护后端服务</ns0:t>
            </ns0:r>
          </ns0:p>
        </ns0:tc>
      </ns0:tr>
      <ns0:tr ns0:rsidR="00997984" ns2:paraId="3955C793" ns2:textId="77777777">
        <ns0:trPr>
          <ns0:jc ns0:val="center"/>
        </ns0:trPr>
        <ns0:tc>
          <ns0:tcPr>
            <ns0:tcW ns0:w="3072" ns0:type="dxa"/>
            <ns0:vAlign ns0:val="center"/>
          </ns0:tcPr>
          <ns0:p ns2:paraId="4E0C7F4D"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秒杀服务</ns0:t>
            </ns0:r>
          </ns0:p>
        </ns0:tc>
        <ns0:tc>
          <ns0:tcPr>
            <ns0:tcW ns0:w="3072" ns0:type="dxa"/>
            <ns0:vAlign ns0:val="center"/>
          </ns0:tcPr>
          <ns0:p ns2:paraId="507C9BCA"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活动级快速失败、售罄标记、</ns0:t>
            </ns0:r>
            <ns0:r>
              <ns0:rPr>
                <ns0:rFonts ns0:cs="宋体" ns0:ascii="宋体" ns0:hAnsi="宋体" ns0:eastAsia="宋体"/>
                <ns0:sz ns0:val="24"/>
                <ns0:lang ns0:eastAsia="zh-CN"/>
                <ns0:szCs ns0:val="24"/>
                <ns0:color ns0:val="000000"/>
              </ns0:rPr>
              <ns0:t xml:space="preserve">Redis </ns0:t>
            </ns0:r>
            <ns0:r>
              <ns0:rPr>
                <ns0:rFonts ns0:cs="宋体" ns0:ascii="宋体" ns0:hAnsi="宋体" ns0:eastAsia="宋体"/>
                <ns0:sz ns0:val="24"/>
                <ns0:lang ns0:eastAsia="zh-CN"/>
                <ns0:szCs ns0:val="24"/>
                <ns0:color ns0:val="000000"/>
              </ns0:rPr>
              <ns0:t>超时控制</ns0:t>
            </ns0:r>
          </ns0:p>
        </ns0:tc>
        <ns0:tc>
          <ns0:tcPr>
            <ns0:tcW ns0:w="3072" ns0:type="dxa"/>
            <ns0:vAlign ns0:val="center"/>
          </ns0:tcPr>
          <ns0:p ns2:paraId="57718706" ns2:textId="77777777" ns0:rsidR="00997984" ns0:rsidRDefault="00000000">
            <ns0:pPr>
              <ns0:spacing ns0:after="0" ns0:line="264" ns0:lineRule="auto"/>
              <ns0:jc ns0:val="center"/>
              <ns0:rPr>
                <ns0:lang ns0:eastAsia="zh-CN"/>
              </ns0:rPr>
            </ns0:pPr>
            <ns0:r>
              <ns0:rPr>
                <ns0:rFonts ns0:cs="宋体" ns0:ascii="宋体" ns0:hAnsi="宋体" ns0:eastAsia="宋体"/>
                <ns0:sz ns0:val="24"/>
                <ns0:lang ns0:eastAsia="zh-CN"/>
                <ns0:szCs ns0:val="24"/>
                <ns0:color ns0:val="000000"/>
              </ns0:rPr>
              <ns0:t>降低热点活动对系统的冲击</ns0:t>
            </ns0:r>
          </ns0:p>
        </ns0:tc>
      </ns0:tr>
      <ns0:tr ns0:rsidR="00997984" ns2:paraId="1E475DF5" ns2:textId="77777777">
        <ns0:trPr>
          <ns0:jc ns0:val="center"/>
        </ns0:trPr>
        <ns0:tc>
          <ns0:tcPr>
            <ns0:tcW ns0:w="3072" ns0:type="dxa"/>
            <ns0:vAlign ns0:val="center"/>
          </ns0:tcPr>
          <ns0:p ns2:paraId="2AD61670"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订单服务</ns0:t>
            </ns0:r>
          </ns0:p>
        </ns0:tc>
        <ns0:tc>
          <ns0:tcPr>
            <ns0:tcW ns0:w="3072" ns0:type="dxa"/>
            <ns0:vAlign ns0:val="center"/>
          </ns0:tcPr>
          <ns0:p ns2:paraId="72279DD4"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按</ns0:t>
            </ns0:r>
            <ns0:r>
              <ns0:rPr>
                <ns0:rFonts ns0:cs="宋体" ns0:ascii="宋体" ns0:hAnsi="宋体" ns0:eastAsia="宋体"/>
                <ns0:sz ns0:val="24"/>
                <ns0:lang ns0:eastAsia="zh-CN"/>
                <ns0:szCs ns0:val="24"/>
                <ns0:color ns0:val="000000"/>
              </ns0:rPr>
              <ns0:t xml:space="preserve"> MQ </ns0:t>
            </ns0:r>
            <ns0:r>
              <ns0:rPr>
                <ns0:rFonts ns0:cs="宋体" ns0:ascii="宋体" ns0:hAnsi="宋体" ns0:eastAsia="宋体"/>
                <ns0:sz ns0:val="24"/>
                <ns0:lang ns0:eastAsia="zh-CN"/>
                <ns0:szCs ns0:val="24"/>
                <ns0:color ns0:val="000000"/>
              </ns0:rPr>
              <ns0:t>积压和</ns0:t>
            </ns0:r>
            <ns0:r>
              <ns0:rPr>
                <ns0:rFonts ns0:cs="宋体" ns0:ascii="宋体" ns0:hAnsi="宋体" ns0:eastAsia="宋体"/>
                <ns0:sz ns0:val="24"/>
                <ns0:lang ns0:eastAsia="zh-CN"/>
                <ns0:szCs ns0:val="24"/>
                <ns0:color ns0:val="000000"/>
              </ns0:rPr>
              <ns0:t xml:space="preserve"> MySQL </ns0:t>
            </ns0:r>
            <ns0:r>
              <ns0:rPr>
                <ns0:rFonts ns0:cs="宋体" ns0:ascii="宋体" ns0:hAnsi="宋体" ns0:eastAsia="宋体"/>
                <ns0:sz ns0:val="24"/>
                <ns0:lang ns0:eastAsia="zh-CN"/>
                <ns0:szCs ns0:val="24"/>
                <ns0:color ns0:val="000000"/>
              </ns0:rPr>
              <ns0:t>写入能力调节消费者数量</ns0:t>
            </ns0:r>
          </ns0:p>
        </ns0:tc>
        <ns0:tc>
          <ns0:tcPr>
            <ns0:tcW ns0:w="3072" ns0:type="dxa"/>
            <ns0:vAlign ns0:val="center"/>
          </ns0:tcPr>
          <ns0:p ns2:paraId="74DEB15E"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削峰填谷，避免数据库被打满</ns0:t>
            </ns0:r>
          </ns0:p>
        </ns0:tc>
      </ns0:tr>
      <ns0:tr ns0:rsidR="00997984" ns2:paraId="3FE55ECF" ns2:textId="77777777">
        <ns0:trPr>
          <ns0:jc ns0:val="center"/>
        </ns0:trPr>
        <ns0:tc>
          <ns0:tcPr>
            <ns0:tcW ns0:w="3072" ns0:type="dxa"/>
            <ns0:vAlign ns0:val="center"/>
          </ns0:tcPr>
          <ns0:p ns2:paraId="32EC4EC1"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 xml:space="preserve">AI </ns0:t>
            </ns0:r>
            <ns0:r>
              <ns0:rPr>
                <ns0:rFonts ns0:cs="宋体" ns0:ascii="宋体" ns0:hAnsi="宋体" ns0:eastAsia="宋体"/>
                <ns0:sz ns0:val="24"/>
                <ns0:szCs ns0:val="24"/>
                <ns0:color ns0:val="000000"/>
              </ns0:rPr>
              <ns0:t>服务</ns0:t>
            </ns0:r>
          </ns0:p>
        </ns0:tc>
        <ns0:tc>
          <ns0:tcPr>
            <ns0:tcW ns0:w="3072" ns0:type="dxa"/>
            <ns0:vAlign ns0:val="center"/>
          </ns0:tcPr>
          <ns0:p ns2:paraId="2E961848"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缓存优先、队列排队、超时降级</ns0:t>
            </ns0:r>
          </ns0:p>
        </ns0:tc>
        <ns0:tc>
          <ns0:tcPr>
            <ns0:tcW ns0:w="3072" ns0:type="dxa"/>
            <ns0:vAlign ns0:val="center"/>
          </ns0:tcPr>
          <ns0:p ns2:paraId="4F2E57A6"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避免慢</ns0:t>
            </ns0:r>
            <ns0:r>
              <ns0:rPr>
                <ns0:rFonts ns0:cs="宋体" ns0:ascii="宋体" ns0:hAnsi="宋体" ns0:eastAsia="宋体"/>
                <ns0:sz ns0:val="24"/>
                <ns0:lang ns0:eastAsia="zh-CN"/>
                <ns0:szCs ns0:val="24"/>
                <ns0:color ns0:val="000000"/>
              </ns0:rPr>
              <ns0:t xml:space="preserve"> LLM </ns0:t>
            </ns0:r>
            <ns0:r>
              <ns0:rPr>
                <ns0:rFonts ns0:cs="宋体" ns0:ascii="宋体" ns0:hAnsi="宋体" ns0:eastAsia="宋体"/>
                <ns0:sz ns0:val="24"/>
                <ns0:lang ns0:eastAsia="zh-CN"/>
                <ns0:szCs ns0:val="24"/>
                <ns0:color ns0:val="000000"/>
              </ns0:rPr>
              <ns0:t>调用拖垮主业务链路</ns0:t>
            </ns0:r>
          </ns0:p>
        </ns0:tc>
      </ns0:tr>
    </ns0:tbl>
    <ns0:p ns2:paraId="5D730D6E"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秒杀链路需要对异常场景给出明确边界。活动不存在或</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活动缓存缺失时返回资源不存在或业务冲突；活动未开始返回</ns0:t>
      </ns0:r>
      <ns0:r>
        <ns0:rPr>
          <ns0:rFonts ns0:ascii="宋体" ns0:hAnsi="宋体" ns0:eastAsia="宋体" ns0:cs="宋体"/>
          <ns0:sz ns0:val="24"/>
          <ns0:szCs ns0:val="24"/>
          <ns0:color ns0:val="000000"/>
        </ns0:rPr>
        <ns0:t xml:space="preserve"> 10002</ns0:t>
      </ns0:r>
      <ns0:r>
        <ns0:rPr>
          <ns0:rFonts ns0:ascii="宋体" ns0:hAnsi="宋体" ns0:eastAsia="宋体" ns0:cs="宋体"/>
          <ns0:sz ns0:val="24"/>
          <ns0:szCs ns0:val="24"/>
          <ns0:color ns0:val="000000"/>
        </ns0:rPr>
        <ns0:t>；活动已结束返回</ns0:t>
      </ns0:r>
      <ns0:r>
        <ns0:rPr>
          <ns0:rFonts ns0:ascii="宋体" ns0:hAnsi="宋体" ns0:eastAsia="宋体" ns0:cs="宋体"/>
          <ns0:sz ns0:val="24"/>
          <ns0:szCs ns0:val="24"/>
          <ns0:color ns0:val="000000"/>
        </ns0:rPr>
        <ns0:t xml:space="preserve"> 10003</ns0:t>
      </ns0:r>
      <ns0:r>
        <ns0:rPr>
          <ns0:rFonts ns0:ascii="宋体" ns0:hAnsi="宋体" ns0:eastAsia="宋体" ns0:cs="宋体"/>
          <ns0:sz ns0:val="24"/>
          <ns0:szCs ns0:val="24"/>
          <ns0:color ns0:val="000000"/>
        </ns0:rPr>
        <ns0:t>；库存不足返回</ns0:t>
      </ns0:r>
      <ns0:r>
        <ns0:rPr>
          <ns0:rFonts ns0:ascii="宋体" ns0:hAnsi="宋体" ns0:eastAsia="宋体" ns0:cs="宋体"/>
          <ns0:sz ns0:val="24"/>
          <ns0:szCs ns0:val="24"/>
          <ns0:color ns0:val="000000"/>
        </ns0:rPr>
        <ns0:t xml:space="preserve"> 10001</ns0:t>
      </ns0:r>
      <ns0:r>
        <ns0:rPr>
          <ns0:rFonts ns0:ascii="宋体" ns0:hAnsi="宋体" ns0:eastAsia="宋体" ns0:cs="宋体"/>
          <ns0:sz ns0:val="24"/>
          <ns0:szCs ns0:val="24"/>
          <ns0:color ns0:val="000000"/>
        </ns0:rPr>
        <ns0:t>；用户重复参与返回</ns0:t>
      </ns0:r>
      <ns0:r>
        <ns0:rPr>
          <ns0:rFonts ns0:ascii="宋体" ns0:hAnsi="宋体" ns0:eastAsia="宋体" ns0:cs="宋体"/>
          <ns0:sz ns0:val="24"/>
          <ns0:szCs ns0:val="24"/>
          <ns0:color ns0:val="000000"/>
        </ns0:rPr>
        <ns0:t xml:space="preserve"> 10004</ns0:t>
      </ns0:r>
      <ns0:r>
        <ns0:rPr>
          <ns0:rFonts ns0:ascii="宋体" ns0:hAnsi="宋体" ns0:eastAsia="宋体" ns0:cs="宋体"/>
          <ns0:sz ns0:val="24"/>
          <ns0:szCs ns0:val="24"/>
          <ns0:color ns0:val="000000"/>
        </ns0:rPr>
        <ns0:t>；请求</ns0:t>
      </ns0:r>
      <ns0:r>
        <ns0:rPr>
          <ns0:rFonts ns0:ascii="宋体" ns0:hAnsi="宋体" ns0:eastAsia="宋体" ns0:cs="宋体"/>
          <ns0:sz ns0:val="24"/>
          <ns0:szCs ns0:val="24"/>
          <ns0:color ns0:val="000000"/>
        </ns0:rPr>
        <ns0:t xml:space="preserve"> quantity </ns0:t>
      </ns0:r>
      <ns0:r>
        <ns0:rPr>
          <ns0:rFonts ns0:ascii="宋体" ns0:hAnsi="宋体" ns0:eastAsia="宋体" ns0:cs="宋体"/>
          <ns0:sz ns0:val="24"/>
          <ns0:szCs ns0:val="24"/>
          <ns0:color ns0:val="000000"/>
        </ns0:rPr>
        <ns0:t>不为</ns0:t>
      </ns0:r>
      <ns0:r>
        <ns0:rPr>
          <ns0:rFonts ns0:ascii="宋体" ns0:hAnsi="宋体" ns0:eastAsia="宋体" ns0:cs="宋体"/>
          <ns0:sz ns0:val="24"/>
          <ns0:szCs ns0:val="24"/>
          <ns0:color ns0:val="000000"/>
        </ns0:rPr>
        <ns0:t xml:space="preserve"> 1 </ns0:t>
      </ns0:r>
      <ns0:r>
        <ns0:rPr>
          <ns0:rFonts ns0:ascii="宋体" ns0:hAnsi="宋体" ns0:eastAsia="宋体" ns0:cs="宋体"/>
          <ns0:sz ns0:val="24"/>
          <ns0:szCs ns0:val="24"/>
          <ns0:color ns0:val="000000"/>
        </ns0:rPr>
        <ns0:t>时返回参数错误。</ns0:t>
      </ns0:r>
    </ns0:p>
    <ns0:p ns2:paraId="21D713D3"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对于</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扣减成功但</ns0:t>
      </ns0:r>
      <ns0:r>
        <ns0:rPr>
          <ns0:rFonts ns0:ascii="宋体" ns0:hAnsi="宋体" ns0:eastAsia="宋体" ns0:cs="宋体"/>
          <ns0:sz ns0:val="24"/>
          <ns0:szCs ns0:val="24"/>
          <ns0:color ns0:val="000000"/>
        </ns0:rPr>
        <ns0:t xml:space="preserve"> RabbitMQ </ns0:t>
      </ns0:r>
      <ns0:r>
        <ns0:rPr>
          <ns0:rFonts ns0:ascii="宋体" ns0:hAnsi="宋体" ns0:eastAsia="宋体" ns0:cs="宋体"/>
          <ns0:sz ns0:val="24"/>
          <ns0:szCs ns0:val="24"/>
          <ns0:color ns0:val="000000"/>
        </ns0:rPr>
        <ns0:t>投递失败的场景，当前代码会调用</ns0:t>
      </ns0:r>
      <ns0:r>
        <ns0:rPr>
          <ns0:rFonts ns0:ascii="宋体" ns0:hAnsi="宋体" ns0:eastAsia="宋体" ns0:cs="宋体"/>
          <ns0:sz ns0:val="24"/>
          <ns0:szCs ns0:val="24"/>
          <ns0:color ns0:val="000000"/>
        </ns0:rPr>
        <ns0:t xml:space="preserve"> rollbackRedis </ns0:t>
      </ns0:r>
      <ns0:r>
        <ns0:rPr>
          <ns0:rFonts ns0:ascii="宋体" ns0:hAnsi="宋体" ns0:eastAsia="宋体" ns0:cs="宋体"/>
          <ns0:sz ns0:val="24"/>
          <ns0:szCs ns0:val="24"/>
          <ns0:color ns0:val="000000"/>
        </ns0:rPr>
        <ns0:t>回滚库存、删除用户参与标记并写入失败结果，然后返回</ns0:t>
      </ns0:r>
      <ns0:r>
        <ns0:rPr>
          <ns0:rFonts ns0:ascii="宋体" ns0:hAnsi="宋体" ns0:eastAsia="宋体" ns0:cs="宋体"/>
          <ns0:sz ns0:val="24"/>
          <ns0:szCs ns0:val="24"/>
          <ns0:color ns0:val="000000"/>
        </ns0:rPr>
        <ns0:t xml:space="preserve"> MQ_PUBLISH_FAILED</ns0:t>
      </ns0:r>
      <ns0:r>
        <ns0:rPr>
          <ns0:rFonts ns0:ascii="宋体" ns0:hAnsi="宋体" ns0:eastAsia="宋体" ns0:cs="宋体"/>
          <ns0:sz ns0:val="24"/>
          <ns0:szCs ns0:val="24"/>
          <ns0:color ns0:val="000000"/>
        </ns0:rPr>
        <ns0:t>。这样可以避免用户资格已经被占用但消息没有进入订单队列。</ns0:t>
      </ns0:r>
    </ns0:p>
    <ns0:p ns2:paraId="5320377B"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对于</ns0:t>
      </ns0:r>
      <ns0:r>
        <ns0:rPr>
          <ns0:rFonts ns0:ascii="宋体" ns0:hAnsi="宋体" ns0:eastAsia="宋体" ns0:cs="宋体"/>
          <ns0:sz ns0:val="24"/>
          <ns0:szCs ns0:val="24"/>
          <ns0:color ns0:val="000000"/>
        </ns0:rPr>
        <ns0:t xml:space="preserve"> RabbitMQ </ns0:t>
      </ns0:r>
      <ns0:r>
        <ns0:rPr>
          <ns0:rFonts ns0:ascii="宋体" ns0:hAnsi="宋体" ns0:eastAsia="宋体" ns0:cs="宋体"/>
          <ns0:sz ns0:val="24"/>
          <ns0:szCs ns0:val="24"/>
          <ns0:color ns0:val="000000"/>
        </ns0:rPr>
        <ns0:t>消息已进入队列但订单服务消费失败的场景，</ns0:t>
      </ns0:r>
      <ns0:r>
        <ns0:rPr>
          <ns0:rFonts ns0:ascii="宋体" ns0:hAnsi="宋体" ns0:eastAsia="宋体" ns0:cs="宋体"/>
          <ns0:sz ns0:val="24"/>
          <ns0:szCs ns0:val="24"/>
          <ns0:color ns0:val="000000"/>
        </ns0:rPr>
        <ns0:t xml:space="preserve">order-service </ns0:t>
      </ns0:r>
      <ns0:r>
        <ns0:rPr>
          <ns0:rFonts ns0:ascii="宋体" ns0:hAnsi="宋体" ns0:eastAsia="宋体" ns0:cs="宋体"/>
          <ns0:sz ns0:val="24"/>
          <ns0:szCs ns0:val="24"/>
          <ns0:color ns0:val="000000"/>
        </ns0:rPr>
        <ns0:t>会将</ns0:t>
      </ns0:r>
      <ns0:r>
        <ns0:rPr>
          <ns0:rFonts ns0:ascii="宋体" ns0:hAnsi="宋体" ns0:eastAsia="宋体" ns0:cs="宋体"/>
          <ns0:sz ns0:val="24"/>
          <ns0:szCs ns0:val="24"/>
          <ns0:color ns0:val="000000"/>
        </ns0:rPr>
        <ns0:t xml:space="preserve"> mq_message_logs </ns0:t>
      </ns0:r>
      <ns0:r>
        <ns0:rPr>
          <ns0:rFonts ns0:ascii="宋体" ns0:hAnsi="宋体" ns0:eastAsia="宋体" ns0:cs="宋体"/>
          <ns0:sz ns0:val="24"/>
          <ns0:szCs ns0:val="24"/>
          <ns0:color ns0:val="000000"/>
        </ns0:rPr>
        <ns0:t>标记为</ns0:t>
      </ns0:r>
      <ns0:r>
        <ns0:rPr>
          <ns0:rFonts ns0:ascii="宋体" ns0:hAnsi="宋体" ns0:eastAsia="宋体" ns0:cs="宋体"/>
          <ns0:sz ns0:val="24"/>
          <ns0:szCs ns0:val="24"/>
          <ns0:color ns0:val="000000"/>
        </ns0:rPr>
        <ns0:t xml:space="preserve"> FAILED</ns0:t>
      </ns0:r>
      <ns0:r>
        <ns0:rPr>
          <ns0:rFonts ns0:ascii="宋体" ns0:hAnsi="宋体" ns0:eastAsia="宋体" ns0:cs="宋体"/>
          <ns0:sz ns0:val="24"/>
          <ns0:szCs ns0:val="24"/>
          <ns0:color ns0:val="000000"/>
        </ns0:rPr>
        <ns0:t>，并由补偿任务扫描失败记录进行重试。失败消息保留</ns0:t>
      </ns0:r>
      <ns0:r>
        <ns0:rPr>
          <ns0:rFonts ns0:ascii="宋体" ns0:hAnsi="宋体" ns0:eastAsia="宋体" ns0:cs="宋体"/>
          <ns0:sz ns0:val="24"/>
          <ns0:szCs ns0:val="24"/>
          <ns0:color ns0:val="000000"/>
        </ns0:rPr>
        <ns0:t xml:space="preserve"> payload</ns0:t>
      </ns0:r>
      <ns0:r>
        <ns0:rPr>
          <ns0:rFonts ns0:ascii="宋体" ns0:hAnsi="宋体" ns0:eastAsia="宋体" ns0:cs="宋体"/>
          <ns0:sz ns0:val="24"/>
          <ns0:szCs ns0:val="24"/>
          <ns0:color ns0:val="000000"/>
        </ns0:rPr>
        <ns0:t>，保证后续仍可基于原始消息恢复订单创建流程。</ns0:t>
      </ns0:r>
    </ns0:p>
    <ns0:p ns2:paraId="15FD3B82" ns2:textId="77777777" ns0:rsidR="00997984" ns0:rsidRDefault="00000000">
      <ns0:pPr>
        <ns0:pStyle ns0:val="21"/>
        <ns0:keepNext/>
        <ns0:widowControl/>
        <ns0:spacing ns0:before="120" ns0:after="120" ns0:line="360" ns0:lineRule="auto"/>
        <ns0:jc ns0:val="left"/>
        <ns0:rPr>
          <ns0:b ns0:val="0"/>
        </ns0:rPr>
      </ns0:pPr>
      <ns0:bookmarkStart ns0:id="98" ns0:name="_Toc4491"/>
      <ns0:bookmarkStart ns0:id="99" ns0:name="_Toc234330938"/>
      <ns0:bookmarkEnd ns0:id="98"/>
      <ns0:r>
        <ns0:rPr>
          <ns0:rFonts ns0:ascii="黑体" ns0:hAnsi="黑体" ns0:eastAsia="黑体" ns0:cs="黑体"/>
          <ns0:sz ns0:val="24"/>
          <ns0:szCs ns0:val="24"/>
          <ns0:color ns0:val="000000"/>
          <ns0:b/>
          <ns0:bCs/>
        </ns0:rPr>
        <ns0:t xml:space="preserve">4.10 MQ </ns0:t>
      </ns0:r>
      <ns0:r>
        <ns0:rPr>
          <ns0:rFonts ns0:ascii="黑体" ns0:hAnsi="黑体" ns0:eastAsia="黑体" ns0:cs="黑体"/>
          <ns0:sz ns0:val="24"/>
          <ns0:szCs ns0:val="24"/>
          <ns0:color ns0:val="000000"/>
          <ns0:b/>
          <ns0:bCs/>
        </ns0:rPr>
        <ns0:t>异步订单削峰设计</ns0:t>
      </ns0:r>
      <ns0:bookmarkEnd ns0:id="99"/>
    </ns0:p>
    <ns0:p ns2:paraId="2EE0AB31" ns2:textId="77777777" ns0:rsidR="00997984" ns0:rsidRDefault="00000000">
      <ns0:pPr>
        <ns0:pStyle ns0:val="affc"/>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17 RabbitMQ </ns0:t>
      </ns0:r>
      <ns0:r>
        <ns0:rPr>
          <ns0:rFonts ns0:ascii="宋体" ns0:hAnsi="宋体" ns0:eastAsia="宋体" ns0:cs="宋体"/>
          <ns0:sz ns0:val="24"/>
          <ns0:szCs ns0:val="24"/>
          <ns0:color ns0:val="000000"/>
        </ns0:rPr>
        <ns0:t>拓扑与失败处理</ns0:t>
      </ns0:r>
    </ns0:p>
    <ns0:tbl>
      <ns0:tblPr>
        <ns0:tblStyle ns0:val="af1"/>
        <ns0:tblW ns0:w="0" ns0:type="auto"/>
        <ns0:jc ns0:val="center"/>
        <ns0:tblLayout ns0:type="autofit"/>
        <ns0:tblLook ns0:val="04A0" ns0:firstRow="1" ns0:lastRow="0" ns0:firstColumn="1" ns0:lastColumn="0" ns0:noHBand="0" ns0:noVBand="1"/>
      </ns0:tblPr>
      <ns0:tblGrid>
        <ns0:gridCol ns0:w="4608"/>
        <ns0:gridCol ns0:w="4608"/>
      </ns0:tblGrid>
      <ns0:tr ns0:rsidR="00997984" ns2:paraId="78C954AF" ns2:textId="77777777">
        <ns0:trPr>
          <ns0:jc ns0:val="center"/>
        </ns0:trPr>
        <ns0:tc>
          <ns0:tcPr>
            <ns0:tcW ns0:w="4608" ns0:type="dxa"/>
            <ns0:shd ns0:val="clear" ns0:color="auto" ns0:fill="D9EAF7"/>
            <ns0:vAlign ns0:val="center"/>
          </ns0:tcPr>
          <ns0:p ns2:paraId="7C143CC8"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项目</ns0:t>
            </ns0:r>
          </ns0:p>
        </ns0:tc>
        <ns0:tc>
          <ns0:tcPr>
            <ns0:tcW ns0:w="4608" ns0:type="dxa"/>
            <ns0:shd ns0:val="clear" ns0:color="auto" ns0:fill="D9EAF7"/>
            <ns0:vAlign ns0:val="center"/>
          </ns0:tcPr>
          <ns0:p ns2:paraId="2F6CB786"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本项目设计</ns0:t>
            </ns0:r>
          </ns0:p>
        </ns0:tc>
      </ns0:tr>
      <ns0:tr ns0:rsidR="00997984" ns2:paraId="2C4C1AD5" ns2:textId="77777777">
        <ns0:trPr>
          <ns0:jc ns0:val="center"/>
        </ns0:trPr>
        <ns0:tc>
          <ns0:tcPr>
            <ns0:tcW ns0:w="4608" ns0:type="dxa"/>
            <ns0:vAlign ns0:val="center"/>
          </ns0:tcPr>
          <ns0:p ns2:paraId="5EC2C8F0"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Exchange</ns0:t>
            </ns0:r>
          </ns0:p>
        </ns0:tc>
        <ns0:tc>
          <ns0:tcPr>
            <ns0:tcW ns0:w="4608" ns0:type="dxa"/>
            <ns0:vAlign ns0:val="center"/>
          </ns0:tcPr>
          <ns0:p ns2:paraId="71A399B1" ns2:textId="77777777" ns0:rsidR="00997984" ns0:rsidRDefault="00000000">
            <ns0:pPr>
              <ns0:spacing ns0:after="0" ns0:line="264" ns0:lineRule="auto"/>
            </ns0:pPr>
            <ns0:r>
              <ns0:rPr>
                <ns0:rFonts ns0:cs="宋体" ns0:ascii="宋体" ns0:hAnsi="宋体" ns0:eastAsia="宋体"/>
                <ns0:sz ns0:val="24"/>
                <ns0:szCs ns0:val="24"/>
                <ns0:color ns0:val="000000"/>
              </ns0:rPr>
              <ns0:t>seckill.order.exchange</ns0:t>
            </ns0:r>
            <ns0:r>
              <ns0:rPr>
                <ns0:rFonts ns0:cs="宋体" ns0:ascii="宋体" ns0:hAnsi="宋体" ns0:eastAsia="宋体"/>
                <ns0:sz ns0:val="24"/>
                <ns0:szCs ns0:val="24"/>
                <ns0:color ns0:val="000000"/>
              </ns0:rPr>
              <ns0:t>，</ns0:t>
            </ns0:r>
            <ns0:r>
              <ns0:rPr>
                <ns0:rFonts ns0:cs="宋体" ns0:ascii="宋体" ns0:hAnsi="宋体" ns0:eastAsia="宋体"/>
                <ns0:sz ns0:val="24"/>
                <ns0:szCs ns0:val="24"/>
                <ns0:color ns0:val="000000"/>
              </ns0:rPr>
              <ns0:t xml:space="preserve">topic </ns0:t>
            </ns0:r>
            <ns0:r>
              <ns0:rPr>
                <ns0:rFonts ns0:cs="宋体" ns0:ascii="宋体" ns0:hAnsi="宋体" ns0:eastAsia="宋体"/>
                <ns0:sz ns0:val="24"/>
                <ns0:szCs ns0:val="24"/>
                <ns0:color ns0:val="000000"/>
              </ns0:rPr>
              <ns0:t>类型</ns0:t>
            </ns0:r>
          </ns0:p>
        </ns0:tc>
      </ns0:tr>
      <ns0:tr ns0:rsidR="00997984" ns2:paraId="1F578F3A" ns2:textId="77777777">
        <ns0:trPr>
          <ns0:jc ns0:val="center"/>
        </ns0:trPr>
        <ns0:tc>
          <ns0:tcPr>
            <ns0:tcW ns0:w="4608" ns0:type="dxa"/>
            <ns0:vAlign ns0:val="center"/>
          </ns0:tcPr>
          <ns0:p ns2:paraId="7EAE16D8"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Queue</ns0:t>
            </ns0:r>
          </ns0:p>
        </ns0:tc>
        <ns0:tc>
          <ns0:tcPr>
            <ns0:tcW ns0:w="4608" ns0:type="dxa"/>
            <ns0:vAlign ns0:val="center"/>
          </ns0:tcPr>
          <ns0:p ns2:paraId="77AF68E2" ns2:textId="77777777" ns0:rsidR="00997984" ns0:rsidRDefault="00000000">
            <ns0:pPr>
              <ns0:spacing ns0:after="0" ns0:line="264" ns0:lineRule="auto"/>
            </ns0:pPr>
            <ns0:r>
              <ns0:rPr>
                <ns0:rFonts ns0:cs="宋体" ns0:ascii="宋体" ns0:hAnsi="宋体" ns0:eastAsia="宋体"/>
                <ns0:sz ns0:val="24"/>
                <ns0:szCs ns0:val="24"/>
                <ns0:color ns0:val="000000"/>
              </ns0:rPr>
              <ns0:t>seckill.order.create.queue</ns0:t>
            </ns0:r>
          </ns0:p>
        </ns0:tc>
      </ns0:tr>
      <ns0:tr ns0:rsidR="00997984" ns2:paraId="1D9056B7" ns2:textId="77777777">
        <ns0:trPr>
          <ns0:jc ns0:val="center"/>
        </ns0:trPr>
        <ns0:tc>
          <ns0:tcPr>
            <ns0:tcW ns0:w="4608" ns0:type="dxa"/>
            <ns0:vAlign ns0:val="center"/>
          </ns0:tcPr>
          <ns0:p ns2:paraId="7D1E77E9"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Routing Key</ns0:t>
            </ns0:r>
          </ns0:p>
        </ns0:tc>
        <ns0:tc>
          <ns0:tcPr>
            <ns0:tcW ns0:w="4608" ns0:type="dxa"/>
            <ns0:vAlign ns0:val="center"/>
          </ns0:tcPr>
          <ns0:p ns2:paraId="14EB2FAA" ns2:textId="77777777" ns0:rsidR="00997984" ns0:rsidRDefault="00000000">
            <ns0:pPr>
              <ns0:spacing ns0:after="0" ns0:line="264" ns0:lineRule="auto"/>
            </ns0:pPr>
            <ns0:r>
              <ns0:rPr>
                <ns0:rFonts ns0:cs="宋体" ns0:ascii="宋体" ns0:hAnsi="宋体" ns0:eastAsia="宋体"/>
                <ns0:sz ns0:val="24"/>
                <ns0:szCs ns0:val="24"/>
                <ns0:color ns0:val="000000"/>
              </ns0:rPr>
              <ns0:t>seckill.order.create</ns0:t>
            </ns0:r>
          </ns0:p>
        </ns0:tc>
      </ns0:tr>
      <ns0:tr ns0:rsidR="00997984" ns2:paraId="3B0F599A" ns2:textId="77777777">
        <ns0:trPr>
          <ns0:jc ns0:val="center"/>
        </ns0:trPr>
        <ns0:tc>
          <ns0:tcPr>
            <ns0:tcW ns0:w="4608" ns0:type="dxa"/>
            <ns0:vAlign ns0:val="center"/>
          </ns0:tcPr>
          <ns0:p ns2:paraId="455B68AC"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消息体关键字段</ns0:t>
            </ns0:r>
          </ns0:p>
        </ns0:tc>
        <ns0:tc>
          <ns0:tcPr>
            <ns0:tcW ns0:w="4608" ns0:type="dxa"/>
            <ns0:vAlign ns0:val="center"/>
          </ns0:tcPr>
          <ns0:p ns2:paraId="5ECB5F2E" ns2:textId="77777777" ns0:rsidR="00997984" ns0:rsidRDefault="00000000">
            <ns0:pPr>
              <ns0:spacing ns0:after="0" ns0:line="264" ns0:lineRule="auto"/>
            </ns0:pPr>
            <ns0:r>
              <ns0:rPr>
                <ns0:rFonts ns0:cs="宋体" ns0:ascii="宋体" ns0:hAnsi="宋体" ns0:eastAsia="宋体"/>
                <ns0:sz ns0:val="24"/>
                <ns0:szCs ns0:val="24"/>
                <ns0:color ns0:val="000000"/>
              </ns0:rPr>
              <ns0:t>messageId</ns0:t>
            </ns0:r>
            <ns0:r>
              <ns0:rPr>
                <ns0:rFonts ns0:cs="宋体" ns0:ascii="宋体" ns0:hAnsi="宋体" ns0:eastAsia="宋体"/>
                <ns0:sz ns0:val="24"/>
                <ns0:szCs ns0:val="24"/>
                <ns0:color ns0:val="000000"/>
              </ns0:rPr>
              <ns0:t>、</ns0:t>
            </ns0:r>
            <ns0:r>
              <ns0:rPr>
                <ns0:rFonts ns0:cs="宋体" ns0:ascii="宋体" ns0:hAnsi="宋体" ns0:eastAsia="宋体"/>
                <ns0:sz ns0:val="24"/>
                <ns0:szCs ns0:val="24"/>
                <ns0:color ns0:val="000000"/>
              </ns0:rPr>
              <ns0:t>eventType</ns0:t>
            </ns0:r>
            <ns0:r>
              <ns0:rPr>
                <ns0:rFonts ns0:cs="宋体" ns0:ascii="宋体" ns0:hAnsi="宋体" ns0:eastAsia="宋体"/>
                <ns0:sz ns0:val="24"/>
                <ns0:szCs ns0:val="24"/>
                <ns0:color ns0:val="000000"/>
              </ns0:rPr>
              <ns0:t>、</ns0:t>
            </ns0:r>
            <ns0:r>
              <ns0:rPr>
                <ns0:rFonts ns0:cs="宋体" ns0:ascii="宋体" ns0:hAnsi="宋体" ns0:eastAsia="宋体"/>
                <ns0:sz ns0:val="24"/>
                <ns0:szCs ns0:val="24"/>
                <ns0:color ns0:val="000000"/>
              </ns0:rPr>
              <ns0:t>activityId</ns0:t>
            </ns0:r>
            <ns0:r>
              <ns0:rPr>
                <ns0:rFonts ns0:cs="宋体" ns0:ascii="宋体" ns0:hAnsi="宋体" ns0:eastAsia="宋体"/>
                <ns0:sz ns0:val="24"/>
                <ns0:szCs ns0:val="24"/>
                <ns0:color ns0:val="000000"/>
              </ns0:rPr>
              <ns0:t>、</ns0:t>
            </ns0:r>
            <ns0:r>
              <ns0:rPr>
                <ns0:rFonts ns0:cs="宋体" ns0:ascii="宋体" ns0:hAnsi="宋体" ns0:eastAsia="宋体"/>
                <ns0:sz ns0:val="24"/>
                <ns0:szCs ns0:val="24"/>
                <ns0:color ns0:val="000000"/>
              </ns0:rPr>
              <ns0:t>userId</ns0:t>
            </ns0:r>
            <ns0:r>
              <ns0:rPr>
                <ns0:rFonts ns0:cs="宋体" ns0:ascii="宋体" ns0:hAnsi="宋体" ns0:eastAsia="宋体"/>
                <ns0:sz ns0:val="24"/>
                <ns0:szCs ns0:val="24"/>
                <ns0:color ns0:val="000000"/>
              </ns0:rPr>
              <ns0:t>、</ns0:t>
            </ns0:r>
            <ns0:r>
              <ns0:rPr>
                <ns0:rFonts ns0:cs="宋体" ns0:ascii="宋体" ns0:hAnsi="宋体" ns0:eastAsia="宋体"/>
                <ns0:sz ns0:val="24"/>
                <ns0:szCs ns0:val="24"/>
                <ns0:color ns0:val="000000"/>
              </ns0:rPr>
              <ns0:t>productId</ns0:t>
            </ns0:r>
            <ns0:r>
              <ns0:rPr>
                <ns0:rFonts ns0:cs="宋体" ns0:ascii="宋体" ns0:hAnsi="宋体" ns0:eastAsia="宋体"/>
                <ns0:sz ns0:val="24"/>
                <ns0:szCs ns0:val="24"/>
                <ns0:color ns0:val="000000"/>
              </ns0:rPr>
              <ns0:t>、</ns0:t>
            </ns0:r>
            <ns0:r>
              <ns0:rPr>
                <ns0:rFonts ns0:cs="宋体" ns0:ascii="宋体" ns0:hAnsi="宋体" ns0:eastAsia="宋体"/>
                <ns0:sz ns0:val="24"/>
                <ns0:szCs ns0:val="24"/>
                <ns0:color ns0:val="000000"/>
              </ns0:rPr>
              <ns0:t>quantity</ns0:t>
            </ns0:r>
            <ns0:r>
              <ns0:rPr>
                <ns0:rFonts ns0:cs="宋体" ns0:ascii="宋体" ns0:hAnsi="宋体" ns0:eastAsia="宋体"/>
                <ns0:sz ns0:val="24"/>
                <ns0:szCs ns0:val="24"/>
                <ns0:color ns0:val="000000"/>
              </ns0:rPr>
              <ns0:t>、</ns0:t>
            </ns0:r>
            <ns0:r>
              <ns0:rPr>
                <ns0:rFonts ns0:cs="宋体" ns0:ascii="宋体" ns0:hAnsi="宋体" ns0:eastAsia="宋体"/>
                <ns0:sz ns0:val="24"/>
                <ns0:szCs ns0:val="24"/>
                <ns0:color ns0:val="000000"/>
              </ns0:rPr>
              <ns0:t>seckillPrice</ns0:t>
            </ns0:r>
            <ns0:r>
              <ns0:rPr>
                <ns0:rFonts ns0:cs="宋体" ns0:ascii="宋体" ns0:hAnsi="宋体" ns0:eastAsia="宋体"/>
                <ns0:sz ns0:val="24"/>
                <ns0:szCs ns0:val="24"/>
                <ns0:color ns0:val="000000"/>
              </ns0:rPr>
              <ns0:t>、</ns0:t>
            </ns0:r>
            <ns0:r>
              <ns0:rPr>
                <ns0:rFonts ns0:cs="宋体" ns0:ascii="宋体" ns0:hAnsi="宋体" ns0:eastAsia="宋体"/>
                <ns0:sz ns0:val="24"/>
                <ns0:szCs ns0:val="24"/>
                <ns0:color ns0:val="000000"/>
              </ns0:rPr>
              <ns0:t>orderNo</ns0:t>
            </ns0:r>
            <ns0:r>
              <ns0:rPr>
                <ns0:rFonts ns0:cs="宋体" ns0:ascii="宋体" ns0:hAnsi="宋体" ns0:eastAsia="宋体"/>
                <ns0:sz ns0:val="24"/>
                <ns0:szCs ns0:val="24"/>
                <ns0:color ns0:val="000000"/>
              </ns0:rPr>
              <ns0:t>、</ns0:t>
            </ns0:r>
            <ns0:r>
              <ns0:rPr>
                <ns0:rFonts ns0:cs="宋体" ns0:ascii="宋体" ns0:hAnsi="宋体" ns0:eastAsia="宋体"/>
                <ns0:sz ns0:val="24"/>
                <ns0:szCs ns0:val="24"/>
                <ns0:color ns0:val="000000"/>
              </ns0:rPr>
              <ns0:t>createdAt</ns0:t>
            </ns0:r>
          </ns0:p>
        </ns0:tc>
      </ns0:tr>
      <ns0:tr ns0:rsidR="00997984" ns2:paraId="2E973C72" ns2:textId="77777777">
        <ns0:trPr>
          <ns0:jc ns0:val="center"/>
        </ns0:trPr>
        <ns0:tc>
          <ns0:tcPr>
            <ns0:tcW ns0:w="4608" ns0:type="dxa"/>
            <ns0:vAlign ns0:val="center"/>
          </ns0:tcPr>
          <ns0:p ns2:paraId="56ED4661"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 xml:space="preserve">MQ </ns0:t>
            </ns0:r>
            <ns0:r>
              <ns0:rPr>
                <ns0:rFonts ns0:cs="宋体" ns0:ascii="宋体" ns0:hAnsi="宋体" ns0:eastAsia="宋体"/>
                <ns0:sz ns0:val="24"/>
                <ns0:szCs ns0:val="24"/>
                <ns0:color ns0:val="000000"/>
              </ns0:rPr>
              <ns0:t>挂了的影响</ns0:t>
            </ns0:r>
          </ns0:p>
        </ns0:tc>
        <ns0:tc>
          <ns0:tcPr>
            <ns0:tcW ns0:w="4608" ns0:type="dxa"/>
            <ns0:vAlign ns0:val="center"/>
          </ns0:tcPr>
          <ns0:p ns2:paraId="67B1E47B" ns2:textId="77777777" ns0:rsidR="00997984" ns0:rsidRDefault="00000000">
            <ns0:pPr>
              <ns0:spacing ns0:after="0" ns0:line="264" ns0:lineRule="auto"/>
            </ns0:pPr>
            <ns0:r>
              <ns0:rPr>
                <ns0:rFonts ns0:cs="宋体" ns0:ascii="宋体" ns0:hAnsi="宋体" ns0:eastAsia="宋体"/>
                <ns0:sz ns0:val="24"/>
                <ns0:szCs ns0:val="24"/>
                <ns0:color ns0:val="000000"/>
              </ns0:rPr>
              <ns0:t xml:space="preserve">Redis </ns0:t>
            </ns0:r>
            <ns0:r>
              <ns0:rPr>
                <ns0:rFonts ns0:cs="宋体" ns0:ascii="宋体" ns0:hAnsi="宋体" ns0:eastAsia="宋体"/>
                <ns0:sz ns0:val="24"/>
                <ns0:szCs ns0:val="24"/>
                <ns0:color ns0:val="000000"/>
              </ns0:rPr>
              <ns0:t>扣减成功但订单无法落库，用户可能长期</ns0:t>
            </ns0:r>
            <ns0:r>
              <ns0:rPr>
                <ns0:rFonts ns0:cs="宋体" ns0:ascii="宋体" ns0:hAnsi="宋体" ns0:eastAsia="宋体"/>
                <ns0:sz ns0:val="24"/>
                <ns0:szCs ns0:val="24"/>
                <ns0:color ns0:val="000000"/>
              </ns0:rPr>
              <ns0:t xml:space="preserve"> QUEUEING</ns0:t>
            </ns0:r>
          </ns0:p>
        </ns0:tc>
      </ns0:tr>
      <ns0:tr ns0:rsidR="00997984" ns2:paraId="14D8F0AC" ns2:textId="77777777">
        <ns0:trPr>
          <ns0:jc ns0:val="center"/>
        </ns0:trPr>
        <ns0:tc>
          <ns0:tcPr>
            <ns0:tcW ns0:w="4608" ns0:type="dxa"/>
            <ns0:vAlign ns0:val="center"/>
          </ns0:tcPr>
          <ns0:p ns2:paraId="7AF69B41"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本地处理</ns0:t>
            </ns0:r>
          </ns0:p>
        </ns0:tc>
        <ns0:tc>
          <ns0:tcPr>
            <ns0:tcW ns0:w="4608" ns0:type="dxa"/>
            <ns0:vAlign ns0:val="center"/>
          </ns0:tcPr>
          <ns0:p ns2:paraId="61AF1581"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投递失败后回滚</ns0:t>
            </ns0:r>
            <ns0:r>
              <ns0:rPr>
                <ns0:rFonts ns0:cs="宋体" ns0:ascii="宋体" ns0:hAnsi="宋体" ns0:eastAsia="宋体"/>
                <ns0:sz ns0:val="24"/>
                <ns0:lang ns0:eastAsia="zh-CN"/>
                <ns0:szCs ns0:val="24"/>
                <ns0:color ns0:val="000000"/>
              </ns0:rPr>
              <ns0:t xml:space="preserve"> Redis </ns0:t>
            </ns0:r>
            <ns0:r>
              <ns0:rPr>
                <ns0:rFonts ns0:cs="宋体" ns0:ascii="宋体" ns0:hAnsi="宋体" ns0:eastAsia="宋体"/>
                <ns0:sz ns0:val="24"/>
                <ns0:lang ns0:eastAsia="zh-CN"/>
                <ns0:szCs ns0:val="24"/>
                <ns0:color ns0:val="000000"/>
              </ns0:rPr>
              <ns0:t>库存、删除用户参与标记、写失败结果</ns0:t>
            </ns0:r>
          </ns0:p>
        </ns0:tc>
      </ns0:tr>
      <ns0:tr ns0:rsidR="00997984" ns2:paraId="6D33C355" ns2:textId="77777777">
        <ns0:trPr>
          <ns0:jc ns0:val="center"/>
        </ns0:trPr>
        <ns0:tc>
          <ns0:tcPr>
            <ns0:tcW ns0:w="4608" ns0:type="dxa"/>
            <ns0:vAlign ns0:val="center"/>
          </ns0:tcPr>
          <ns0:p ns2:paraId="6195C528"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生产处理</ns0:t>
            </ns0:r>
          </ns0:p>
        </ns0:tc>
        <ns0:tc>
          <ns0:tcPr>
            <ns0:tcW ns0:w="4608" ns0:type="dxa"/>
            <ns0:vAlign ns0:val="center"/>
          </ns0:tcPr>
          <ns0:p ns2:paraId="49B98518"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生产者确认</ns0:t>
            </ns0:r>
            <ns0:r>
              <ns0:rPr>
                <ns0:rFonts ns0:cs="宋体" ns0:ascii="宋体" ns0:hAnsi="宋体" ns0:eastAsia="宋体"/>
                <ns0:sz ns0:val="24"/>
                <ns0:lang ns0:eastAsia="zh-CN"/>
                <ns0:szCs ns0:val="24"/>
                <ns0:color ns0:val="000000"/>
              </ns0:rPr>
              <ns0:t xml:space="preserve"> + Outbox </ns0:t>
            </ns0:r>
            <ns0:r>
              <ns0:rPr>
                <ns0:rFonts ns0:cs="宋体" ns0:ascii="宋体" ns0:hAnsi="宋体" ns0:eastAsia="宋体"/>
                <ns0:sz ns0:val="24"/>
                <ns0:lang ns0:eastAsia="zh-CN"/>
                <ns0:szCs ns0:val="24"/>
                <ns0:color ns0:val="000000"/>
              </ns0:rPr>
              <ns0:t>本地消息表</ns0:t>
            </ns0:r>
            <ns0:r>
              <ns0:rPr>
                <ns0:rFonts ns0:cs="宋体" ns0:ascii="宋体" ns0:hAnsi="宋体" ns0:eastAsia="宋体"/>
                <ns0:sz ns0:val="24"/>
                <ns0:lang ns0:eastAsia="zh-CN"/>
                <ns0:szCs ns0:val="24"/>
                <ns0:color ns0:val="000000"/>
              </ns0:rPr>
              <ns0:t xml:space="preserve"> + </ns0:t>
            </ns0:r>
            <ns0:r>
              <ns0:rPr>
                <ns0:rFonts ns0:cs="宋体" ns0:ascii="宋体" ns0:hAnsi="宋体" ns0:eastAsia="宋体"/>
                <ns0:sz ns0:val="24"/>
                <ns0:lang ns0:eastAsia="zh-CN"/>
                <ns0:szCs ns0:val="24"/>
                <ns0:color ns0:val="000000"/>
              </ns0:rPr>
              <ns0:t>定时补偿</ns0:t>
            </ns0:r>
            <ns0:r>
              <ns0:rPr>
                <ns0:rFonts ns0:cs="宋体" ns0:ascii="宋体" ns0:hAnsi="宋体" ns0:eastAsia="宋体"/>
                <ns0:sz ns0:val="24"/>
                <ns0:lang ns0:eastAsia="zh-CN"/>
                <ns0:szCs ns0:val="24"/>
                <ns0:color ns0:val="000000"/>
              </ns0:rPr>
              <ns0:t xml:space="preserve"> + DLQ</ns0:t>
            </ns0:r>
          </ns0:p>
        </ns0:tc>
      </ns0:tr>
    </ns0:tbl>
    <ns0:p ns2:paraId="75D97702" ns2:textId="77777777" ns0:rsidR="00997984" ns0:rsidRDefault="00000000">
      <ns0:pPr>
        <ns0:pStyle ns0:val="31"/>
        <ns0:keepNext/>
        <ns0:widowControl/>
        <ns0:spacing ns0:before="120" ns0:after="120" ns0:line="360" ns0:lineRule="auto"/>
        <ns0:jc ns0:val="left"/>
        <ns0:rPr>
          <ns0:b ns0:val="0"/>
        </ns0:rPr>
      </ns0:pPr>
      <ns0:bookmarkStart ns0:id="100" ns0:name="_Toc6004"/>
      <ns0:bookmarkStart ns0:id="101" ns0:name="_Toc234330939"/>
      <ns0:bookmarkEnd ns0:id="100"/>
      <ns0:r>
        <ns0:rPr>
          <ns0:rFonts ns0:ascii="黑体" ns0:hAnsi="黑体" ns0:eastAsia="黑体" ns0:cs="黑体"/>
          <ns0:sz ns0:val="24"/>
          <ns0:szCs ns0:val="24"/>
          <ns0:color ns0:val="000000"/>
          <ns0:b/>
          <ns0:bCs/>
        </ns0:rPr>
        <ns0:t xml:space="preserve">4.10.1 </ns0:t>
      </ns0:r>
      <ns0:r>
        <ns0:rPr>
          <ns0:rFonts ns0:ascii="黑体" ns0:hAnsi="黑体" ns0:eastAsia="黑体" ns0:cs="黑体"/>
          <ns0:sz ns0:val="24"/>
          <ns0:szCs ns0:val="24"/>
          <ns0:color ns0:val="000000"/>
          <ns0:b/>
          <ns0:bCs/>
        </ns0:rPr>
        <ns0:t>异步下单设计思想</ns0:t>
      </ns0:r>
      <ns0:bookmarkEnd ns0:id="101"/>
    </ns0:p>
    <ns0:p ns2:paraId="32B76D8E"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异步下单的核心思想是将</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抢到资格</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创建订单</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解耦。秒杀接口面临的是瞬时高并发，必须尽快完成资格判断并返回；订单创建涉及</ns0:t>
      </ns0:r>
      <ns0:r>
        <ns0:rPr>
          <ns0:rFonts ns0:ascii="宋体" ns0:hAnsi="宋体" ns0:eastAsia="宋体" ns0:cs="宋体"/>
          <ns0:sz ns0:val="24"/>
          <ns0:szCs ns0:val="24"/>
          <ns0:color ns0:val="000000"/>
        </ns0:rPr>
        <ns0:t xml:space="preserve"> MySQL </ns0:t>
      </ns0:r>
      <ns0:r>
        <ns0:rPr>
          <ns0:rFonts ns0:ascii="宋体" ns0:hAnsi="宋体" ns0:eastAsia="宋体" ns0:cs="宋体"/>
          <ns0:sz ns0:val="24"/>
          <ns0:szCs ns0:val="24"/>
          <ns0:color ns0:val="000000"/>
        </ns0:rPr>
        <ns0:t>写入、订单明细写入、消息日志更新和推送通知，处理成本高于</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扣减，因此不适合放在秒杀接口同步路径中。</ns0:t>
      </ns0:r>
    </ns0:p>
    <ns0:p ns2:paraId="41F2B4BB"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本项目在</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扣减成功后只向</ns0:t>
      </ns0:r>
      <ns0:r>
        <ns0:rPr>
          <ns0:rFonts ns0:ascii="宋体" ns0:hAnsi="宋体" ns0:eastAsia="宋体" ns0:cs="宋体"/>
          <ns0:sz ns0:val="24"/>
          <ns0:szCs ns0:val="24"/>
          <ns0:color ns0:val="000000"/>
        </ns0:rPr>
        <ns0:t xml:space="preserve"> RabbitMQ </ns0:t>
      </ns0:r>
      <ns0:r>
        <ns0:rPr>
          <ns0:rFonts ns0:ascii="宋体" ns0:hAnsi="宋体" ns0:eastAsia="宋体" ns0:cs="宋体"/>
          <ns0:sz ns0:val="24"/>
          <ns0:szCs ns0:val="24"/>
          <ns0:color ns0:val="000000"/>
        </ns0:rPr>
        <ns0:t>投递订单创建消息，随后立即返回</ns0:t>
      </ns0:r>
      <ns0:r>
        <ns0:rPr>
          <ns0:rFonts ns0:ascii="宋体" ns0:hAnsi="宋体" ns0:eastAsia="宋体" ns0:cs="宋体"/>
          <ns0:sz ns0:val="24"/>
          <ns0:szCs ns0:val="24"/>
          <ns0:color ns0:val="000000"/>
        </ns0:rPr>
        <ns0:t xml:space="preserve"> queued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order-service </ns0:t>
      </ns0:r>
      <ns0:r>
        <ns0:rPr>
          <ns0:rFonts ns0:ascii="宋体" ns0:hAnsi="宋体" ns0:eastAsia="宋体" ns0:cs="宋体"/>
          <ns0:sz ns0:val="24"/>
          <ns0:szCs ns0:val="24"/>
          <ns0:color ns0:val="000000"/>
        </ns0:rPr>
        <ns0:t>根据自身消费能力从队列中逐步处理消息并落库。这样即使瞬间有大量用户抢购，数据库也不会直接承受全部请求压力，系统整体从同步强耦合变为异步削峰和最终一致。</ns0:t>
      </ns0:r>
    </ns0:p>
    <ns0:p ns2:paraId="170C431A" ns2:textId="77777777" ns0:rsidR="00997984" ns0:rsidRDefault="00000000">
      <ns0:pPr>
        <ns0:pStyle ns0:val="31"/>
        <ns0:keepNext/>
        <ns0:widowControl/>
        <ns0:spacing ns0:before="120" ns0:after="120" ns0:line="360" ns0:lineRule="auto"/>
        <ns0:jc ns0:val="left"/>
        <ns0:rPr>
          <ns0:b ns0:val="0"/>
        </ns0:rPr>
      </ns0:pPr>
      <ns0:bookmarkStart ns0:id="102" ns0:name="_Toc23452"/>
      <ns0:bookmarkStart ns0:id="103" ns0:name="_Toc234330940"/>
      <ns0:bookmarkEnd ns0:id="102"/>
      <ns0:r>
        <ns0:rPr>
          <ns0:rFonts ns0:ascii="黑体" ns0:hAnsi="黑体" ns0:eastAsia="黑体" ns0:cs="黑体"/>
          <ns0:sz ns0:val="24"/>
          <ns0:szCs ns0:val="24"/>
          <ns0:color ns0:val="000000"/>
          <ns0:b/>
          <ns0:bCs/>
        </ns0:rPr>
        <ns0:t xml:space="preserve">4.10.2 RabbitMQ </ns0:t>
      </ns0:r>
      <ns0:r>
        <ns0:rPr>
          <ns0:rFonts ns0:ascii="黑体" ns0:hAnsi="黑体" ns0:eastAsia="黑体" ns0:cs="黑体"/>
          <ns0:sz ns0:val="24"/>
          <ns0:szCs ns0:val="24"/>
          <ns0:color ns0:val="000000"/>
          <ns0:b/>
          <ns0:bCs/>
        </ns0:rPr>
        <ns0:t>消息拓扑设计</ns0:t>
      </ns0:r>
      <ns0:bookmarkEnd ns0:id="103"/>
    </ns0:p>
    <ns0:p ns2:paraId="4C76F5C4"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RabbitMQ </ns0:t>
      </ns0:r>
      <ns0:r>
        <ns0:rPr>
          <ns0:rFonts ns0:ascii="宋体" ns0:hAnsi="宋体" ns0:eastAsia="宋体" ns0:cs="宋体"/>
          <ns0:sz ns0:val="24"/>
          <ns0:szCs ns0:val="24"/>
          <ns0:color ns0:val="000000"/>
        </ns0:rPr>
        <ns0:t>消息拓扑如图</ns0:t>
      </ns0:r>
      <ns0:r>
        <ns0:rPr>
          <ns0:rFonts ns0:ascii="宋体" ns0:hAnsi="宋体" ns0:eastAsia="宋体" ns0:cs="宋体"/>
          <ns0:sz ns0:val="24"/>
          <ns0:szCs ns0:val="24"/>
          <ns0:color ns0:val="000000"/>
        </ns0:rPr>
        <ns0:t xml:space="preserve"> 5 </ns0:t>
      </ns0:r>
      <ns0:r>
        <ns0:rPr>
          <ns0:rFonts ns0:ascii="宋体" ns0:hAnsi="宋体" ns0:eastAsia="宋体" ns0:cs="宋体"/>
          <ns0:sz ns0:val="24"/>
          <ns0:szCs ns0:val="24"/>
          <ns0:color ns0:val="000000"/>
        </ns0:rPr>
        <ns0:t>所示。</ns0:t>
      </ns0:r>
      <ns0:r>
        <ns0:rPr>
          <ns0:rFonts ns0:ascii="宋体" ns0:hAnsi="宋体" ns0:eastAsia="宋体" ns0:cs="宋体"/>
          <ns0:sz ns0:val="24"/>
          <ns0:szCs ns0:val="24"/>
          <ns0:color ns0:val="000000"/>
        </ns0:rPr>
        <ns0:t xml:space="preserve">product-seckill-service </ns0:t>
      </ns0:r>
      <ns0:r>
        <ns0:rPr>
          <ns0:rFonts ns0:ascii="宋体" ns0:hAnsi="宋体" ns0:eastAsia="宋体" ns0:cs="宋体"/>
          <ns0:sz ns0:val="24"/>
          <ns0:szCs ns0:val="24"/>
          <ns0:color ns0:val="000000"/>
        </ns0:rPr>
        <ns0:t>作为生产者，将订单创建事件发布到</ns0:t>
      </ns0:r>
      <ns0:r>
        <ns0:rPr>
          <ns0:rFonts ns0:ascii="宋体" ns0:hAnsi="宋体" ns0:eastAsia="宋体" ns0:cs="宋体"/>
          <ns0:sz ns0:val="24"/>
          <ns0:szCs ns0:val="24"/>
          <ns0:color ns0:val="000000"/>
        </ns0:rPr>
        <ns0:t xml:space="preserve"> seckill.order.exchange</ns0:t>
      </ns0:r>
      <ns0:r>
        <ns0:rPr>
          <ns0:rFonts ns0:ascii="宋体" ns0:hAnsi="宋体" ns0:eastAsia="宋体" ns0:cs="宋体"/>
          <ns0:sz ns0:val="24"/>
          <ns0:szCs ns0:val="24"/>
          <ns0:color ns0:val="000000"/>
        </ns0:rPr>
        <ns0:t>，并使用</ns0:t>
      </ns0:r>
      <ns0:r>
        <ns0:rPr>
          <ns0:rFonts ns0:ascii="宋体" ns0:hAnsi="宋体" ns0:eastAsia="宋体" ns0:cs="宋体"/>
          <ns0:sz ns0:val="24"/>
          <ns0:szCs ns0:val="24"/>
          <ns0:color ns0:val="000000"/>
        </ns0:rPr>
        <ns0:t xml:space="preserve"> routing key seckill.order.create </ns0:t>
      </ns0:r>
      <ns0:r>
        <ns0:rPr>
          <ns0:rFonts ns0:ascii="宋体" ns0:hAnsi="宋体" ns0:eastAsia="宋体" ns0:cs="宋体"/>
          <ns0:sz ns0:val="24"/>
          <ns0:szCs ns0:val="24"/>
          <ns0:color ns0:val="000000"/>
        </ns0:rPr>
        <ns0:t>路由到</ns0:t>
      </ns0:r>
      <ns0:r>
        <ns0:rPr>
          <ns0:rFonts ns0:ascii="宋体" ns0:hAnsi="宋体" ns0:eastAsia="宋体" ns0:cs="宋体"/>
          <ns0:sz ns0:val="24"/>
          <ns0:szCs ns0:val="24"/>
          <ns0:color ns0:val="000000"/>
        </ns0:rPr>
        <ns0:t xml:space="preserve"> seckill.order.create.queue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order-service </ns0:t>
      </ns0:r>
      <ns0:r>
        <ns0:rPr>
          <ns0:rFonts ns0:ascii="宋体" ns0:hAnsi="宋体" ns0:eastAsia="宋体" ns0:cs="宋体"/>
          <ns0:sz ns0:val="24"/>
          <ns0:szCs ns0:val="24"/>
          <ns0:color ns0:val="000000"/>
        </ns0:rPr>
        <ns0:t>作为消费者监听该队列。</ns0:t>
      </ns0:r>
    </ns0:p>
    <ns0:p ns2:paraId="0ABF3853" ns2:textId="77777777" ns0:rsidR="00997984" ns0:rsidRDefault="00000000">
      <ns0:pPr>
        <ns0:spacing ns0:after="60" ns0:line="300" ns0:lineRule="auto"/>
        <ns0:ind ns0:firstLine="420"/>
        <ns0:jc ns0:val="center"/>
      </ns0:pPr>
      <ns0:r>
        <ns0:rPr>
          <ns0:rFonts ns0:ascii="Times New Roman" ns0:hAnsi="Times New Roman" ns0:eastAsia="宋体"/>
          <ns0:noProof/>
          <ns0:sz ns0:val="24"/>
        </ns0:rPr>
        <ns0:drawing>
          <ns3:inline distT="0" distB="0" distL="114300" distR="114300" ns4:anchorId="2CBD3E12" ns4:editId="7303044A">
            <ns3:extent cx="5394960" cy="3035935"/>
            <ns3:effectExtent l="0" t="0" r="15240" b="12065"/>
            <ns3:docPr id="6" name="Picture 6"/>
            <ns3:cNvGraphicFramePr>
              <ns5:graphicFrameLocks noChangeAspect="1"/>
            </ns3:cNvGraphicFramePr>
            <ns5:graphic>
              <ns5:graphicData uri="http://schemas.openxmlformats.org/drawingml/2006/picture">
                <ns6:pic>
                  <ns6:nvPicPr>
                    <ns6:cNvPr id="6" name="Picture 6"/>
                    <ns6:cNvPicPr>
                      <ns5:picLocks noChangeAspect="1"/>
                    </ns6:cNvPicPr>
                  </ns6:nvPicPr>
                  <ns6:blipFill>
                    <ns5:blip ns7:embed="rId12"/>
                    <ns5:stretch>
                      <ns5:fillRect/>
                    </ns5:stretch>
                  </ns6:blipFill>
                  <ns6:spPr>
                    <ns5:xfrm>
                      <ns5:off x="0" y="0"/>
                      <ns5:ext cx="5394960" cy="3036278"/>
                    </ns5:xfrm>
                    <ns5:prstGeom prst="rect">
                      <ns5:avLst/>
                    </ns5:prstGeom>
                  </ns6:spPr>
                </ns6:pic>
              </ns5:graphicData>
            </ns5:graphic>
          </ns3:inline>
        </ns0:drawing>
      </ns0:r>
    </ns0:p>
    <ns0:p ns2:paraId="64E06CA4" ns2:textId="77777777" ns0:rsidR="00997984" ns0:rsidRDefault="00000000">
      <ns0:pPr>
        <ns0:pStyle ns0:val="aff9"/>
        <ns0:widowControl/>
        <ns0:spacing ns0:before="120" ns0:after="120"/>
        <ns0:jc ns0:val="center"/>
      </ns0:pPr>
      <ns0:r>
        <ns0:rPr>
          <ns0:rFonts ns0:ascii="宋体" ns0:hAnsi="宋体" ns0:eastAsia="宋体" ns0:cs="宋体"/>
          <ns0:sz ns0:val="24"/>
          <ns0:szCs ns0:val="24"/>
          <ns0:color ns0:val="000000"/>
        </ns0:rPr>
        <ns0:t>图</ns0:t>
      </ns0:r>
      <ns0:r>
        <ns0:rPr>
          <ns0:rFonts ns0:ascii="宋体" ns0:hAnsi="宋体" ns0:eastAsia="宋体" ns0:cs="宋体"/>
          <ns0:sz ns0:val="24"/>
          <ns0:szCs ns0:val="24"/>
          <ns0:color ns0:val="000000"/>
        </ns0:rPr>
        <ns0:t xml:space="preserve"> 5 MQ </ns0:t>
      </ns0:r>
      <ns0:r>
        <ns0:rPr>
          <ns0:rFonts ns0:ascii="宋体" ns0:hAnsi="宋体" ns0:eastAsia="宋体" ns0:cs="宋体"/>
          <ns0:sz ns0:val="24"/>
          <ns0:szCs ns0:val="24"/>
          <ns0:color ns0:val="000000"/>
        </ns0:rPr>
        <ns0:t>异步订单消息流图</ns0:t>
      </ns0:r>
    </ns0:p>
    <ns0:p ns2:paraId="10B4BB07"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队列声明为</ns0:t>
      </ns0:r>
      <ns0:r>
        <ns0:rPr>
          <ns0:rFonts ns0:ascii="宋体" ns0:hAnsi="宋体" ns0:eastAsia="宋体" ns0:cs="宋体"/>
          <ns0:sz ns0:val="24"/>
          <ns0:szCs ns0:val="24"/>
          <ns0:color ns0:val="000000"/>
        </ns0:rPr>
        <ns0:t xml:space="preserve"> durable</ns0:t>
      </ns0:r>
      <ns0:r>
        <ns0:rPr>
          <ns0:rFonts ns0:ascii="宋体" ns0:hAnsi="宋体" ns0:eastAsia="宋体" ns0:cs="宋体"/>
          <ns0:sz ns0:val="24"/>
          <ns0:szCs ns0:val="24"/>
          <ns0:color ns0:val="000000"/>
        </ns0:rPr>
        <ns0:t>，并配置死信交换机</ns0:t>
      </ns0:r>
      <ns0:r>
        <ns0:rPr>
          <ns0:rFonts ns0:ascii="宋体" ns0:hAnsi="宋体" ns0:eastAsia="宋体" ns0:cs="宋体"/>
          <ns0:sz ns0:val="24"/>
          <ns0:szCs ns0:val="24"/>
          <ns0:color ns0:val="000000"/>
        </ns0:rPr>
        <ns0:t xml:space="preserve"> seckill.order.create.dlx </ns0:t>
      </ns0:r>
      <ns0:r>
        <ns0:rPr>
          <ns0:rFonts ns0:ascii="宋体" ns0:hAnsi="宋体" ns0:eastAsia="宋体" ns0:cs="宋体"/>
          <ns0:sz ns0:val="24"/>
          <ns0:szCs ns0:val="24"/>
          <ns0:color ns0:val="000000"/>
        </ns0:rPr>
        <ns0:t>与死信队列</ns0:t>
      </ns0:r>
      <ns0:r>
        <ns0:rPr>
          <ns0:rFonts ns0:ascii="宋体" ns0:hAnsi="宋体" ns0:eastAsia="宋体" ns0:cs="宋体"/>
          <ns0:sz ns0:val="24"/>
          <ns0:szCs ns0:val="24"/>
          <ns0:color ns0:val="000000"/>
        </ns0:rPr>
        <ns0:t xml:space="preserve"> seckill.order.create.dlq</ns0:t>
      </ns0:r>
      <ns0:r>
        <ns0:rPr>
          <ns0:rFonts ns0:ascii="宋体" ns0:hAnsi="宋体" ns0:eastAsia="宋体" ns0:cs="宋体"/>
          <ns0:sz ns0:val="24"/>
          <ns0:szCs ns0:val="24"/>
          <ns0:color ns0:val="000000"/>
        </ns0:rPr>
        <ns0:t>。生产者侧</ns0:t>
      </ns0:r>
      <ns0:r>
        <ns0:rPr>
          <ns0:rFonts ns0:ascii="宋体" ns0:hAnsi="宋体" ns0:eastAsia="宋体" ns0:cs="宋体"/>
          <ns0:sz ns0:val="24"/>
          <ns0:szCs ns0:val="24"/>
          <ns0:color ns0:val="000000"/>
        </ns0:rPr>
        <ns0:t xml:space="preserve"> RabbitTemplate </ns0:t>
      </ns0:r>
      <ns0:r>
        <ns0:rPr>
          <ns0:rFonts ns0:ascii="宋体" ns0:hAnsi="宋体" ns0:eastAsia="宋体" ns0:cs="宋体"/>
          <ns0:sz ns0:val="24"/>
          <ns0:szCs ns0:val="24"/>
          <ns0:color ns0:val="000000"/>
        </ns0:rPr>
        <ns0:t>设置</ns0:t>
      </ns0:r>
      <ns0:r>
        <ns0:rPr>
          <ns0:rFonts ns0:ascii="宋体" ns0:hAnsi="宋体" ns0:eastAsia="宋体" ns0:cs="宋体"/>
          <ns0:sz ns0:val="24"/>
          <ns0:szCs ns0:val="24"/>
          <ns0:color ns0:val="000000"/>
        </ns0:rPr>
        <ns0:t xml:space="preserve"> mandatory=true</ns0:t>
      </ns0:r>
      <ns0:r>
        <ns0:rPr>
          <ns0:rFonts ns0:ascii="宋体" ns0:hAnsi="宋体" ns0:eastAsia="宋体" ns0:cs="宋体"/>
          <ns0:sz ns0:val="24"/>
          <ns0:szCs ns0:val="24"/>
          <ns0:color ns0:val="000000"/>
        </ns0:rPr>
        <ns0:t>，便于感知不可路由消息；消费者侧采用手动</ns0:t>
      </ns0:r>
      <ns0:r>
        <ns0:rPr>
          <ns0:rFonts ns0:ascii="宋体" ns0:hAnsi="宋体" ns0:eastAsia="宋体" ns0:cs="宋体"/>
          <ns0:sz ns0:val="24"/>
          <ns0:szCs ns0:val="24"/>
          <ns0:color ns0:val="000000"/>
        </ns0:rPr>
        <ns0:t xml:space="preserve"> ACK</ns0:t>
      </ns0:r>
      <ns0:r>
        <ns0:rPr>
          <ns0:rFonts ns0:ascii="宋体" ns0:hAnsi="宋体" ns0:eastAsia="宋体" ns0:cs="宋体"/>
          <ns0:sz ns0:val="24"/>
          <ns0:szCs ns0:val="24"/>
          <ns0:color ns0:val="000000"/>
        </ns0:rPr>
        <ns0:t>，只有订单创建、结果回写和推送调用流程完成后才确认消息。</ns0:t>
      </ns0:r>
    </ns0:p>
    <ns0:p ns2:paraId="0077C128" ns2:textId="77777777" ns0:rsidR="00997984" ns0:rsidRDefault="00000000">
      <ns0:pPr>
        <ns0:pStyle ns0:val="31"/>
        <ns0:keepNext/>
        <ns0:widowControl/>
        <ns0:spacing ns0:before="120" ns0:after="120" ns0:line="360" ns0:lineRule="auto"/>
        <ns0:jc ns0:val="left"/>
        <ns0:rPr>
          <ns0:b ns0:val="0"/>
        </ns0:rPr>
      </ns0:pPr>
      <ns0:bookmarkStart ns0:id="104" ns0:name="_Toc6887"/>
      <ns0:bookmarkStart ns0:id="105" ns0:name="_Toc234330941"/>
      <ns0:bookmarkEnd ns0:id="104"/>
      <ns0:r>
        <ns0:rPr>
          <ns0:rFonts ns0:ascii="黑体" ns0:hAnsi="黑体" ns0:eastAsia="黑体" ns0:cs="黑体"/>
          <ns0:sz ns0:val="24"/>
          <ns0:szCs ns0:val="24"/>
          <ns0:color ns0:val="000000"/>
          <ns0:b/>
          <ns0:bCs/>
        </ns0:rPr>
        <ns0:t xml:space="preserve">4.10.3 </ns0:t>
      </ns0:r>
      <ns0:r>
        <ns0:rPr>
          <ns0:rFonts ns0:ascii="黑体" ns0:hAnsi="黑体" ns0:eastAsia="黑体" ns0:cs="黑体"/>
          <ns0:sz ns0:val="24"/>
          <ns0:szCs ns0:val="24"/>
          <ns0:color ns0:val="000000"/>
          <ns0:b/>
          <ns0:bCs/>
        </ns0:rPr>
        <ns0:t>订单创建消息体设计</ns0:t>
      </ns0:r>
      <ns0:bookmarkEnd ns0:id="105"/>
    </ns0:p>
    <ns0:p ns2:paraId="0D39C532"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订单创建消息体遵守</ns0:t>
      </ns0:r>
      <ns0:r>
        <ns0:rPr>
          <ns0:rFonts ns0:ascii="宋体" ns0:hAnsi="宋体" ns0:eastAsia="宋体" ns0:cs="宋体"/>
          <ns0:sz ns0:val="24"/>
          <ns0:szCs ns0:val="24"/>
          <ns0:color ns0:val="000000"/>
        </ns0:rPr>
        <ns0:t xml:space="preserve"> docs/MQ</ns0:t>
      </ns0:r>
      <ns0:r>
        <ns0:rPr>
          <ns0:rFonts ns0:ascii="宋体" ns0:hAnsi="宋体" ns0:eastAsia="宋体" ns0:cs="宋体"/>
          <ns0:sz ns0:val="24"/>
          <ns0:szCs ns0:val="24"/>
          <ns0:color ns0:val="000000"/>
        </ns0:rPr>
        <ns0:t>消息契约</ns0:t>
      </ns0:r>
      <ns0:r>
        <ns0:rPr>
          <ns0:rFonts ns0:ascii="宋体" ns0:hAnsi="宋体" ns0:eastAsia="宋体" ns0:cs="宋体"/>
          <ns0:sz ns0:val="24"/>
          <ns0:szCs ns0:val="24"/>
          <ns0:color ns0:val="000000"/>
        </ns0:rPr>
        <ns0:t>.md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eventType </ns0:t>
      </ns0:r>
      <ns0:r>
        <ns0:rPr>
          <ns0:rFonts ns0:ascii="宋体" ns0:hAnsi="宋体" ns0:eastAsia="宋体" ns0:cs="宋体"/>
          <ns0:sz ns0:val="24"/>
          <ns0:szCs ns0:val="24"/>
          <ns0:color ns0:val="000000"/>
        </ns0:rPr>
        <ns0:t>固定为</ns0:t>
      </ns0:r>
      <ns0:r>
        <ns0:rPr>
          <ns0:rFonts ns0:ascii="宋体" ns0:hAnsi="宋体" ns0:eastAsia="宋体" ns0:cs="宋体"/>
          <ns0:sz ns0:val="24"/>
          <ns0:szCs ns0:val="24"/>
          <ns0:color ns0:val="000000"/>
        </ns0:rPr>
        <ns0:t xml:space="preserve"> SECKILL_ORDER_CREATE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messageId </ns0:t>
      </ns0:r>
      <ns0:r>
        <ns0:rPr>
          <ns0:rFonts ns0:ascii="宋体" ns0:hAnsi="宋体" ns0:eastAsia="宋体" ns0:cs="宋体"/>
          <ns0:sz ns0:val="24"/>
          <ns0:szCs ns0:val="24"/>
          <ns0:color ns0:val="000000"/>
        </ns0:rPr>
        <ns0:t>使用</ns0:t>
      </ns0:r>
      <ns0:r>
        <ns0:rPr>
          <ns0:rFonts ns0:ascii="宋体" ns0:hAnsi="宋体" ns0:eastAsia="宋体" ns0:cs="宋体"/>
          <ns0:sz ns0:val="24"/>
          <ns0:szCs ns0:val="24"/>
          <ns0:color ns0:val="000000"/>
        </ns0:rPr>
        <ns0:t xml:space="preserve"> UUID </ns0:t>
      </ns0:r>
      <ns0:r>
        <ns0:rPr>
          <ns0:rFonts ns0:ascii="宋体" ns0:hAnsi="宋体" ns0:eastAsia="宋体" ns0:cs="宋体"/>
          <ns0:sz ns0:val="24"/>
          <ns0:szCs ns0:val="24"/>
          <ns0:color ns0:val="000000"/>
        </ns0:rPr>
        <ns0:t>生成，</ns0:t>
      </ns0:r>
      <ns0:r>
        <ns0:rPr>
          <ns0:rFonts ns0:ascii="宋体" ns0:hAnsi="宋体" ns0:eastAsia="宋体" ns0:cs="宋体"/>
          <ns0:sz ns0:val="24"/>
          <ns0:szCs ns0:val="24"/>
          <ns0:color ns0:val="000000"/>
        </ns0:rPr>
        <ns0:t xml:space="preserve">orderNo </ns0:t>
      </ns0:r>
      <ns0:r>
        <ns0:rPr>
          <ns0:rFonts ns0:ascii="宋体" ns0:hAnsi="宋体" ns0:eastAsia="宋体" ns0:cs="宋体"/>
          <ns0:sz ns0:val="24"/>
          <ns0:szCs ns0:val="24"/>
          <ns0:color ns0:val="000000"/>
        </ns0:rPr>
        <ns0:t>使用时间戳和随机数生成，</ns0:t>
      </ns0:r>
      <ns0:r>
        <ns0:rPr>
          <ns0:rFonts ns0:ascii="宋体" ns0:hAnsi="宋体" ns0:eastAsia="宋体" ns0:cs="宋体"/>
          <ns0:sz ns0:val="24"/>
          <ns0:szCs ns0:val="24"/>
          <ns0:color ns0:val="000000"/>
        </ns0:rPr>
        <ns0:t xml:space="preserve">createdAt </ns0:t>
      </ns0:r>
      <ns0:r>
        <ns0:rPr>
          <ns0:rFonts ns0:ascii="宋体" ns0:hAnsi="宋体" ns0:eastAsia="宋体" ns0:cs="宋体"/>
          <ns0:sz ns0:val="24"/>
          <ns0:szCs ns0:val="24"/>
          <ns0:color ns0:val="000000"/>
        </ns0:rPr>
        <ns0:t>记录事件产生时间。</ns0:t>
      </ns0:r>
    </ns0:p>
    <ns0:p ns2:paraId="7C4EC257" ns2:textId="77777777" ns0:rsidR="00997984" ns0:rsidRDefault="00000000">
      <ns0:pPr>
        <ns0:pStyle ns0:val="affc"/>
        <ns0:widowControl/>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18 </ns0:t>
      </ns0:r>
      <ns0:r>
        <ns0:rPr>
          <ns0:rFonts ns0:ascii="宋体" ns0:hAnsi="宋体" ns0:eastAsia="宋体" ns0:cs="宋体"/>
          <ns0:sz ns0:val="24"/>
          <ns0:szCs ns0:val="24"/>
          <ns0:color ns0:val="000000"/>
        </ns0:rPr>
        <ns0:t>订单创建消息字段</ns0:t>
      </ns0:r>
    </ns0:p>
    <ns0:tbl>
      <ns0:tblPr>
        <ns0:tblStyle ns0:val="af1"/>
        <ns0:tblW ns0:w="0" ns0:type="auto"/>
        <ns0:jc ns0:val="center"/>
        <ns0:tblLayout ns0:type="autofit"/>
        <ns0:tblLook ns0:val="04A0" ns0:firstRow="1" ns0:lastRow="0" ns0:firstColumn="1" ns0:lastColumn="0" ns0:noHBand="0" ns0:noVBand="1"/>
      </ns0:tblPr>
      <ns0:tblGrid>
        <ns0:gridCol ns0:w="2448"/>
        <ns0:gridCol ns0:w="5904"/>
      </ns0:tblGrid>
      <ns0:tr ns0:rsidR="00997984" ns2:paraId="7AFBD637" ns2:textId="77777777">
        <ns0:trPr>
          <ns0:jc ns0:val="center"/>
        </ns0:trPr>
        <ns0:tc>
          <ns0:tcPr>
            <ns0:tcW ns0:w="2448" ns0:type="dxa"/>
            <ns0:shd ns0:val="clear" ns0:color="auto" ns0:fill="D9EAF7"/>
            <ns0:vAlign ns0:val="center"/>
          </ns0:tcPr>
          <ns0:p ns2:paraId="74826B44"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字段</ns0:t>
            </ns0:r>
          </ns0:p>
        </ns0:tc>
        <ns0:tc>
          <ns0:tcPr>
            <ns0:tcW ns0:w="5904" ns0:type="dxa"/>
            <ns0:shd ns0:val="clear" ns0:color="auto" ns0:fill="D9EAF7"/>
            <ns0:vAlign ns0:val="center"/>
          </ns0:tcPr>
          <ns0:p ns2:paraId="4A5A0843"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说明</ns0:t>
            </ns0:r>
          </ns0:p>
        </ns0:tc>
      </ns0:tr>
      <ns0:tr ns0:rsidR="00997984" ns2:paraId="207823AC" ns2:textId="77777777">
        <ns0:trPr>
          <ns0:jc ns0:val="center"/>
        </ns0:trPr>
        <ns0:tc>
          <ns0:tcPr>
            <ns0:tcW ns0:w="2448" ns0:type="dxa"/>
            <ns0:vAlign ns0:val="center"/>
          </ns0:tcPr>
          <ns0:p ns2:paraId="2A56010E"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messageId</ns0:t>
            </ns0:r>
          </ns0:p>
        </ns0:tc>
        <ns0:tc>
          <ns0:tcPr>
            <ns0:tcW ns0:w="5904" ns0:type="dxa"/>
            <ns0:vAlign ns0:val="center"/>
          </ns0:tcPr>
          <ns0:p ns2:paraId="40734057"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消息唯一</ns0:t>
            </ns0:r>
            <ns0:r>
              <ns0:rPr>
                <ns0:rFonts ns0:cs="宋体" ns0:ascii="宋体" ns0:hAnsi="宋体" ns0:eastAsia="宋体"/>
                <ns0:sz ns0:val="24"/>
                <ns0:lang ns0:eastAsia="zh-CN"/>
                <ns0:szCs ns0:val="24"/>
                <ns0:color ns0:val="000000"/>
              </ns0:rPr>
              <ns0:t xml:space="preserve"> ID</ns0:t>
            </ns0:r>
            <ns0:r>
              <ns0:rPr>
                <ns0:rFonts ns0:cs="宋体" ns0:ascii="宋体" ns0:hAnsi="宋体" ns0:eastAsia="宋体"/>
                <ns0:sz ns0:val="24"/>
                <ns0:lang ns0:eastAsia="zh-CN"/>
                <ns0:szCs ns0:val="24"/>
                <ns0:color ns0:val="000000"/>
              </ns0:rPr>
              <ns0:t>，用于</ns0:t>
            </ns0:r>
            <ns0:r>
              <ns0:rPr>
                <ns0:rFonts ns0:cs="宋体" ns0:ascii="宋体" ns0:hAnsi="宋体" ns0:eastAsia="宋体"/>
                <ns0:sz ns0:val="24"/>
                <ns0:lang ns0:eastAsia="zh-CN"/>
                <ns0:szCs ns0:val="24"/>
                <ns0:color ns0:val="000000"/>
              </ns0:rPr>
              <ns0:t xml:space="preserve"> MQ </ns0:t>
            </ns0:r>
            <ns0:r>
              <ns0:rPr>
                <ns0:rFonts ns0:cs="宋体" ns0:ascii="宋体" ns0:hAnsi="宋体" ns0:eastAsia="宋体"/>
                <ns0:sz ns0:val="24"/>
                <ns0:lang ns0:eastAsia="zh-CN"/>
                <ns0:szCs ns0:val="24"/>
                <ns0:color ns0:val="000000"/>
              </ns0:rPr>
              <ns0:t>消费幂等</ns0:t>
            </ns0:r>
          </ns0:p>
        </ns0:tc>
      </ns0:tr>
      <ns0:tr ns0:rsidR="00997984" ns2:paraId="6D11ED6F" ns2:textId="77777777">
        <ns0:trPr>
          <ns0:jc ns0:val="center"/>
        </ns0:trPr>
        <ns0:tc>
          <ns0:tcPr>
            <ns0:tcW ns0:w="2448" ns0:type="dxa"/>
            <ns0:vAlign ns0:val="center"/>
          </ns0:tcPr>
          <ns0:p ns2:paraId="3BFD3DB3"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eventType</ns0:t>
            </ns0:r>
          </ns0:p>
        </ns0:tc>
        <ns0:tc>
          <ns0:tcPr>
            <ns0:tcW ns0:w="5904" ns0:type="dxa"/>
            <ns0:vAlign ns0:val="center"/>
          </ns0:tcPr>
          <ns0:p ns2:paraId="7D34C90D" ns2:textId="77777777" ns0:rsidR="00997984" ns0:rsidRDefault="00000000">
            <ns0:pPr>
              <ns0:spacing ns0:after="0" ns0:line="264" ns0:lineRule="auto"/>
            </ns0:pPr>
            <ns0:r>
              <ns0:rPr>
                <ns0:rFonts ns0:cs="宋体" ns0:ascii="宋体" ns0:hAnsi="宋体" ns0:eastAsia="宋体"/>
                <ns0:sz ns0:val="24"/>
                <ns0:szCs ns0:val="24"/>
                <ns0:color ns0:val="000000"/>
              </ns0:rPr>
              <ns0:t>固定为</ns0:t>
            </ns0:r>
            <ns0:r>
              <ns0:rPr>
                <ns0:rFonts ns0:cs="宋体" ns0:ascii="宋体" ns0:hAnsi="宋体" ns0:eastAsia="宋体"/>
                <ns0:sz ns0:val="24"/>
                <ns0:szCs ns0:val="24"/>
                <ns0:color ns0:val="000000"/>
              </ns0:rPr>
              <ns0:t xml:space="preserve"> SECKILL_ORDER_CREATE</ns0:t>
            </ns0:r>
          </ns0:p>
        </ns0:tc>
      </ns0:tr>
      <ns0:tr ns0:rsidR="00997984" ns2:paraId="161CA89B" ns2:textId="77777777">
        <ns0:trPr>
          <ns0:jc ns0:val="center"/>
        </ns0:trPr>
        <ns0:tc>
          <ns0:tcPr>
            <ns0:tcW ns0:w="2448" ns0:type="dxa"/>
            <ns0:vAlign ns0:val="center"/>
          </ns0:tcPr>
          <ns0:p ns2:paraId="63CEA2F3"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activityId</ns0:t>
            </ns0:r>
          </ns0:p>
        </ns0:tc>
        <ns0:tc>
          <ns0:tcPr>
            <ns0:tcW ns0:w="5904" ns0:type="dxa"/>
            <ns0:vAlign ns0:val="center"/>
          </ns0:tcPr>
          <ns0:p ns2:paraId="094E2636"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秒杀活动</ns0:t>
            </ns0:r>
            <ns0:r>
              <ns0:rPr>
                <ns0:rFonts ns0:cs="宋体" ns0:ascii="宋体" ns0:hAnsi="宋体" ns0:eastAsia="宋体"/>
                <ns0:sz ns0:val="24"/>
                <ns0:szCs ns0:val="24"/>
                <ns0:color ns0:val="000000"/>
              </ns0:rPr>
              <ns0:t xml:space="preserve"> ID</ns0:t>
            </ns0:r>
          </ns0:p>
        </ns0:tc>
      </ns0:tr>
      <ns0:tr ns0:rsidR="00997984" ns2:paraId="15D3D30B" ns2:textId="77777777">
        <ns0:trPr>
          <ns0:jc ns0:val="center"/>
        </ns0:trPr>
        <ns0:tc>
          <ns0:tcPr>
            <ns0:tcW ns0:w="2448" ns0:type="dxa"/>
            <ns0:vAlign ns0:val="center"/>
          </ns0:tcPr>
          <ns0:p ns2:paraId="647D049E"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userId</ns0:t>
            </ns0:r>
          </ns0:p>
        </ns0:tc>
        <ns0:tc>
          <ns0:tcPr>
            <ns0:tcW ns0:w="5904" ns0:type="dxa"/>
            <ns0:vAlign ns0:val="center"/>
          </ns0:tcPr>
          <ns0:p ns2:paraId="2B271816"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下单用户</ns0:t>
            </ns0:r>
            <ns0:r>
              <ns0:rPr>
                <ns0:rFonts ns0:cs="宋体" ns0:ascii="宋体" ns0:hAnsi="宋体" ns0:eastAsia="宋体"/>
                <ns0:sz ns0:val="24"/>
                <ns0:szCs ns0:val="24"/>
                <ns0:color ns0:val="000000"/>
              </ns0:rPr>
              <ns0:t xml:space="preserve"> ID</ns0:t>
            </ns0:r>
          </ns0:p>
        </ns0:tc>
      </ns0:tr>
      <ns0:tr ns0:rsidR="00997984" ns2:paraId="4040DBA3" ns2:textId="77777777">
        <ns0:trPr>
          <ns0:jc ns0:val="center"/>
        </ns0:trPr>
        <ns0:tc>
          <ns0:tcPr>
            <ns0:tcW ns0:w="2448" ns0:type="dxa"/>
            <ns0:vAlign ns0:val="center"/>
          </ns0:tcPr>
          <ns0:p ns2:paraId="7A5418AC"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productId</ns0:t>
            </ns0:r>
          </ns0:p>
        </ns0:tc>
        <ns0:tc>
          <ns0:tcPr>
            <ns0:tcW ns0:w="5904" ns0:type="dxa"/>
            <ns0:vAlign ns0:val="center"/>
          </ns0:tcPr>
          <ns0:p ns2:paraId="074369DC"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商品</ns0:t>
            </ns0:r>
            <ns0:r>
              <ns0:rPr>
                <ns0:rFonts ns0:cs="宋体" ns0:ascii="宋体" ns0:hAnsi="宋体" ns0:eastAsia="宋体"/>
                <ns0:sz ns0:val="24"/>
                <ns0:szCs ns0:val="24"/>
                <ns0:color ns0:val="000000"/>
              </ns0:rPr>
              <ns0:t xml:space="preserve"> ID</ns0:t>
            </ns0:r>
          </ns0:p>
        </ns0:tc>
      </ns0:tr>
      <ns0:tr ns0:rsidR="00997984" ns2:paraId="3509FC02" ns2:textId="77777777">
        <ns0:trPr>
          <ns0:jc ns0:val="center"/>
        </ns0:trPr>
        <ns0:tc>
          <ns0:tcPr>
            <ns0:tcW ns0:w="2448" ns0:type="dxa"/>
            <ns0:vAlign ns0:val="center"/>
          </ns0:tcPr>
          <ns0:p ns2:paraId="1336D755"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quantity</ns0:t>
            </ns0:r>
          </ns0:p>
        </ns0:tc>
        <ns0:tc>
          <ns0:tcPr>
            <ns0:tcW ns0:w="5904" ns0:type="dxa"/>
            <ns0:vAlign ns0:val="center"/>
          </ns0:tcPr>
          <ns0:p ns2:paraId="39EF868F"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购买数量，本地原型固定为</ns0:t>
            </ns0:r>
            <ns0:r>
              <ns0:rPr>
                <ns0:rFonts ns0:cs="宋体" ns0:ascii="宋体" ns0:hAnsi="宋体" ns0:eastAsia="宋体"/>
                <ns0:sz ns0:val="24"/>
                <ns0:lang ns0:eastAsia="zh-CN"/>
                <ns0:szCs ns0:val="24"/>
                <ns0:color ns0:val="000000"/>
              </ns0:rPr>
              <ns0:t xml:space="preserve"> 1</ns0:t>
            </ns0:r>
          </ns0:p>
        </ns0:tc>
      </ns0:tr>
      <ns0:tr ns0:rsidR="00997984" ns2:paraId="46A0D960" ns2:textId="77777777">
        <ns0:trPr>
          <ns0:jc ns0:val="center"/>
        </ns0:trPr>
        <ns0:tc>
          <ns0:tcPr>
            <ns0:tcW ns0:w="2448" ns0:type="dxa"/>
            <ns0:vAlign ns0:val="center"/>
          </ns0:tcPr>
          <ns0:p ns2:paraId="5B15AD52"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seckillPrice</ns0:t>
            </ns0:r>
          </ns0:p>
        </ns0:tc>
        <ns0:tc>
          <ns0:tcPr>
            <ns0:tcW ns0:w="5904" ns0:type="dxa"/>
            <ns0:vAlign ns0:val="center"/>
          </ns0:tcPr>
          <ns0:p ns2:paraId="69A6FF66"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秒杀成交价</ns0:t>
            </ns0:r>
          </ns0:p>
        </ns0:tc>
      </ns0:tr>
      <ns0:tr ns0:rsidR="00997984" ns2:paraId="032C75CC" ns2:textId="77777777">
        <ns0:trPr>
          <ns0:jc ns0:val="center"/>
        </ns0:trPr>
        <ns0:tc>
          <ns0:tcPr>
            <ns0:tcW ns0:w="2448" ns0:type="dxa"/>
            <ns0:vAlign ns0:val="center"/>
          </ns0:tcPr>
          <ns0:p ns2:paraId="23C0123E"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orderNo</ns0:t>
            </ns0:r>
          </ns0:p>
        </ns0:tc>
        <ns0:tc>
          <ns0:tcPr>
            <ns0:tcW ns0:w="5904" ns0:type="dxa"/>
            <ns0:vAlign ns0:val="center"/>
          </ns0:tcPr>
          <ns0:p ns2:paraId="1A888A40" ns2:textId="77777777" ns0:rsidR="00997984" ns0:rsidRDefault="00000000">
            <ns0:pPr>
              <ns0:spacing ns0:after="0" ns0:line="264" ns0:lineRule="auto"/>
            </ns0:pPr>
            <ns0:r>
              <ns0:rPr>
                <ns0:rFonts ns0:cs="宋体" ns0:ascii="宋体" ns0:hAnsi="宋体" ns0:eastAsia="宋体"/>
                <ns0:sz ns0:val="24"/>
                <ns0:szCs ns0:val="24"/>
                <ns0:color ns0:val="000000"/>
              </ns0:rPr>
              <ns0:t>订单号，写入</ns0:t>
            </ns0:r>
            <ns0:r>
              <ns0:rPr>
                <ns0:rFonts ns0:cs="宋体" ns0:ascii="宋体" ns0:hAnsi="宋体" ns0:eastAsia="宋体"/>
                <ns0:sz ns0:val="24"/>
                <ns0:szCs ns0:val="24"/>
                <ns0:color ns0:val="000000"/>
              </ns0:rPr>
              <ns0:t xml:space="preserve"> orders.order_no</ns0:t>
            </ns0:r>
          </ns0:p>
        </ns0:tc>
      </ns0:tr>
      <ns0:tr ns0:rsidR="00997984" ns2:paraId="7F5CAAC4" ns2:textId="77777777">
        <ns0:trPr>
          <ns0:jc ns0:val="center"/>
        </ns0:trPr>
        <ns0:tc>
          <ns0:tcPr>
            <ns0:tcW ns0:w="2448" ns0:type="dxa"/>
            <ns0:vAlign ns0:val="center"/>
          </ns0:tcPr>
          <ns0:p ns2:paraId="5BAFBD98"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createdAt</ns0:t>
            </ns0:r>
          </ns0:p>
        </ns0:tc>
        <ns0:tc>
          <ns0:tcPr>
            <ns0:tcW ns0:w="5904" ns0:type="dxa"/>
            <ns0:vAlign ns0:val="center"/>
          </ns0:tcPr>
          <ns0:p ns2:paraId="000949B1"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事件产生时间</ns0:t>
            </ns0:r>
          </ns0:p>
        </ns0:tc>
      </ns0:tr>
    </ns0:tbl>
    <ns0:p ns2:paraId="21102C80"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消息体中的</ns0:t>
      </ns0:r>
      <ns0:r>
        <ns0:rPr>
          <ns0:rFonts ns0:ascii="宋体" ns0:hAnsi="宋体" ns0:eastAsia="宋体" ns0:cs="宋体"/>
          <ns0:sz ns0:val="24"/>
          <ns0:szCs ns0:val="24"/>
          <ns0:color ns0:val="000000"/>
        </ns0:rPr>
        <ns0:t xml:space="preserve"> messageId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orderNo </ns0:t>
      </ns0:r>
      <ns0:r>
        <ns0:rPr>
          <ns0:rFonts ns0:ascii="宋体" ns0:hAnsi="宋体" ns0:eastAsia="宋体" ns0:cs="宋体"/>
          <ns0:sz ns0:val="24"/>
          <ns0:szCs ns0:val="24"/>
          <ns0:color ns0:val="000000"/>
        </ns0:rPr>
        <ns0:t>与</ns0:t>
      </ns0:r>
      <ns0:r>
        <ns0:rPr>
          <ns0:rFonts ns0:ascii="宋体" ns0:hAnsi="宋体" ns0:eastAsia="宋体" ns0:cs="宋体"/>
          <ns0:sz ns0:val="24"/>
          <ns0:szCs ns0:val="24"/>
          <ns0:color ns0:val="000000"/>
        </ns0:rPr>
        <ns0:t xml:space="preserve"> activityId+userId </ns0:t>
      </ns0:r>
      <ns0:r>
        <ns0:rPr>
          <ns0:rFonts ns0:ascii="宋体" ns0:hAnsi="宋体" ns0:eastAsia="宋体" ns0:cs="宋体"/>
          <ns0:sz ns0:val="24"/>
          <ns0:szCs ns0:val="24"/>
          <ns0:color ns0:val="000000"/>
        </ns0:rPr>
        <ns0:t>分别对应三层幂等依据。</ns0:t>
      </ns0:r>
      <ns0:r>
        <ns0:rPr>
          <ns0:rFonts ns0:ascii="宋体" ns0:hAnsi="宋体" ns0:eastAsia="宋体" ns0:cs="宋体"/>
          <ns0:sz ns0:val="24"/>
          <ns0:szCs ns0:val="24"/>
          <ns0:color ns0:val="000000"/>
        </ns0:rPr>
        <ns0:t xml:space="preserve">messageId </ns0:t>
      </ns0:r>
      <ns0:r>
        <ns0:rPr>
          <ns0:rFonts ns0:ascii="宋体" ns0:hAnsi="宋体" ns0:eastAsia="宋体" ns0:cs="宋体"/>
          <ns0:sz ns0:val="24"/>
          <ns0:szCs ns0:val="24"/>
          <ns0:color ns0:val="000000"/>
        </ns0:rPr>
        <ns0:t>防止同一</ns0:t>
      </ns0:r>
      <ns0:r>
        <ns0:rPr>
          <ns0:rFonts ns0:ascii="宋体" ns0:hAnsi="宋体" ns0:eastAsia="宋体" ns0:cs="宋体"/>
          <ns0:sz ns0:val="24"/>
          <ns0:szCs ns0:val="24"/>
          <ns0:color ns0:val="000000"/>
        </ns0:rPr>
        <ns0:t xml:space="preserve"> MQ </ns0:t>
      </ns0:r>
      <ns0:r>
        <ns0:rPr>
          <ns0:rFonts ns0:ascii="宋体" ns0:hAnsi="宋体" ns0:eastAsia="宋体" ns0:cs="宋体"/>
          <ns0:sz ns0:val="24"/>
          <ns0:szCs ns0:val="24"/>
          <ns0:color ns0:val="000000"/>
        </ns0:rPr>
        <ns0:t>消息重复处理，</ns0:t>
      </ns0:r>
      <ns0:r>
        <ns0:rPr>
          <ns0:rFonts ns0:ascii="宋体" ns0:hAnsi="宋体" ns0:eastAsia="宋体" ns0:cs="宋体"/>
          <ns0:sz ns0:val="24"/>
          <ns0:szCs ns0:val="24"/>
          <ns0:color ns0:val="000000"/>
        </ns0:rPr>
        <ns0:t xml:space="preserve">orderNo </ns0:t>
      </ns0:r>
      <ns0:r>
        <ns0:rPr>
          <ns0:rFonts ns0:ascii="宋体" ns0:hAnsi="宋体" ns0:eastAsia="宋体" ns0:cs="宋体"/>
          <ns0:sz ns0:val="24"/>
          <ns0:szCs ns0:val="24"/>
          <ns0:color ns0:val="000000"/>
        </ns0:rPr>
        <ns0:t>防止同一订单号重复落库，</ns0:t>
      </ns0:r>
      <ns0:r>
        <ns0:rPr>
          <ns0:rFonts ns0:ascii="宋体" ns0:hAnsi="宋体" ns0:eastAsia="宋体" ns0:cs="宋体"/>
          <ns0:sz ns0:val="24"/>
          <ns0:szCs ns0:val="24"/>
          <ns0:color ns0:val="000000"/>
        </ns0:rPr>
        <ns0:t xml:space="preserve">activityId+userId </ns0:t>
      </ns0:r>
      <ns0:r>
        <ns0:rPr>
          <ns0:rFonts ns0:ascii="宋体" ns0:hAnsi="宋体" ns0:eastAsia="宋体" ns0:cs="宋体"/>
          <ns0:sz ns0:val="24"/>
          <ns0:szCs ns0:val="24"/>
          <ns0:color ns0:val="000000"/>
        </ns0:rPr>
        <ns0:t>防止同一用户重复生成同一活动订单。</ns0:t>
      </ns0:r>
    </ns0:p>
    <ns0:p ns2:paraId="0487DF07" ns2:textId="77777777" ns0:rsidR="00997984" ns0:rsidRDefault="00000000">
      <ns0:pPr>
        <ns0:pStyle ns0:val="31"/>
        <ns0:keepNext/>
        <ns0:widowControl/>
        <ns0:spacing ns0:before="120" ns0:after="120" ns0:line="360" ns0:lineRule="auto"/>
        <ns0:jc ns0:val="left"/>
        <ns0:rPr>
          <ns0:b ns0:val="0"/>
        </ns0:rPr>
      </ns0:pPr>
      <ns0:bookmarkStart ns0:id="106" ns0:name="_Toc20848"/>
      <ns0:bookmarkStart ns0:id="107" ns0:name="_Toc234330942"/>
      <ns0:bookmarkEnd ns0:id="106"/>
      <ns0:r>
        <ns0:rPr>
          <ns0:rFonts ns0:ascii="黑体" ns0:hAnsi="黑体" ns0:eastAsia="黑体" ns0:cs="黑体"/>
          <ns0:sz ns0:val="24"/>
          <ns0:szCs ns0:val="24"/>
          <ns0:color ns0:val="000000"/>
          <ns0:b/>
          <ns0:bCs/>
        </ns0:rPr>
        <ns0:t xml:space="preserve">4.10.4 </ns0:t>
      </ns0:r>
      <ns0:r>
        <ns0:rPr>
          <ns0:rFonts ns0:ascii="黑体" ns0:hAnsi="黑体" ns0:eastAsia="黑体" ns0:cs="黑体"/>
          <ns0:sz ns0:val="24"/>
          <ns0:szCs ns0:val="24"/>
          <ns0:color ns0:val="000000"/>
          <ns0:b/>
          <ns0:bCs/>
        </ns0:rPr>
        <ns0:t>订单服务消费流程设计</ns0:t>
      </ns0:r>
      <ns0:bookmarkEnd ns0:id="107"/>
    </ns0:p>
    <ns0:p ns2:paraId="6B83CFAE"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order-service </ns0:t>
      </ns0:r>
      <ns0:r>
        <ns0:rPr>
          <ns0:rFonts ns0:ascii="宋体" ns0:hAnsi="宋体" ns0:eastAsia="宋体" ns0:cs="宋体"/>
          <ns0:sz ns0:val="24"/>
          <ns0:szCs ns0:val="24"/>
          <ns0:color ns0:val="000000"/>
        </ns0:rPr>
        <ns0:t>通过</ns0:t>
      </ns0:r>
      <ns0:r>
        <ns0:rPr>
          <ns0:rFonts ns0:ascii="宋体" ns0:hAnsi="宋体" ns0:eastAsia="宋体" ns0:cs="宋体"/>
          <ns0:sz ns0:val="24"/>
          <ns0:szCs ns0:val="24"/>
          <ns0:color ns0:val="000000"/>
        </ns0:rPr>
        <ns0:t xml:space="preserve"> OrderMessageConsumer </ns0:t>
      </ns0:r>
      <ns0:r>
        <ns0:rPr>
          <ns0:rFonts ns0:ascii="宋体" ns0:hAnsi="宋体" ns0:eastAsia="宋体" ns0:cs="宋体"/>
          <ns0:sz ns0:val="24"/>
          <ns0:szCs ns0:val="24"/>
          <ns0:color ns0:val="000000"/>
        </ns0:rPr>
        <ns0:t>监听</ns0:t>
      </ns0:r>
      <ns0:r>
        <ns0:rPr>
          <ns0:rFonts ns0:ascii="宋体" ns0:hAnsi="宋体" ns0:eastAsia="宋体" ns0:cs="宋体"/>
          <ns0:sz ns0:val="24"/>
          <ns0:szCs ns0:val="24"/>
          <ns0:color ns0:val="000000"/>
        </ns0:rPr>
        <ns0:t xml:space="preserve"> seckill.order.create.queue</ns0:t>
      </ns0:r>
      <ns0:r>
        <ns0:rPr>
          <ns0:rFonts ns0:ascii="宋体" ns0:hAnsi="宋体" ns0:eastAsia="宋体" ns0:cs="宋体"/>
          <ns0:sz ns0:val="24"/>
          <ns0:szCs ns0:val="24"/>
          <ns0:color ns0:val="000000"/>
        </ns0:rPr>
        <ns0:t>。消费者读取</ns0:t>
      </ns0:r>
      <ns0:r>
        <ns0:rPr>
          <ns0:rFonts ns0:ascii="宋体" ns0:hAnsi="宋体" ns0:eastAsia="宋体" ns0:cs="宋体"/>
          <ns0:sz ns0:val="24"/>
          <ns0:szCs ns0:val="24"/>
          <ns0:color ns0:val="000000"/>
        </ns0:rPr>
        <ns0:t xml:space="preserve"> RabbitMQ </ns0:t>
      </ns0:r>
      <ns0:r>
        <ns0:rPr>
          <ns0:rFonts ns0:ascii="宋体" ns0:hAnsi="宋体" ns0:eastAsia="宋体" ns0:cs="宋体"/>
          <ns0:sz ns0:val="24"/>
          <ns0:szCs ns0:val="24"/>
          <ns0:color ns0:val="000000"/>
        </ns0:rPr>
        <ns0:t>原始消息</ns0:t>
      </ns0:r>
      <ns0:r>
        <ns0:rPr>
          <ns0:rFonts ns0:ascii="宋体" ns0:hAnsi="宋体" ns0:eastAsia="宋体" ns0:cs="宋体"/>
          <ns0:sz ns0:val="24"/>
          <ns0:szCs ns0:val="24"/>
          <ns0:color ns0:val="000000"/>
        </ns0:rPr>
        <ns0:t xml:space="preserve"> body</ns0:t>
      </ns0:r>
      <ns0:r>
        <ns0:rPr>
          <ns0:rFonts ns0:ascii="宋体" ns0:hAnsi="宋体" ns0:eastAsia="宋体" ns0:cs="宋体"/>
          <ns0:sz ns0:val="24"/>
          <ns0:szCs ns0:val="24"/>
          <ns0:color ns0:val="000000"/>
        </ns0:rPr>
        <ns0:t>，并使用本服务内的</ns0:t>
      </ns0:r>
      <ns0:r>
        <ns0:rPr>
          <ns0:rFonts ns0:ascii="宋体" ns0:hAnsi="宋体" ns0:eastAsia="宋体" ns0:cs="宋体"/>
          <ns0:sz ns0:val="24"/>
          <ns0:szCs ns0:val="24"/>
          <ns0:color ns0:val="000000"/>
        </ns0:rPr>
        <ns0:t xml:space="preserve"> OrderCreateMessage DTO </ns0:t>
      </ns0:r>
      <ns0:r>
        <ns0:rPr>
          <ns0:rFonts ns0:ascii="宋体" ns0:hAnsi="宋体" ns0:eastAsia="宋体" ns0:cs="宋体"/>
          <ns0:sz ns0:val="24"/>
          <ns0:szCs ns0:val="24"/>
          <ns0:color ns0:val="000000"/>
        </ns0:rPr>
        <ns0:t>进行反序列化，避免跨模块</ns0:t>
      </ns0:r>
      <ns0:r>
        <ns0:rPr>
          <ns0:rFonts ns0:ascii="宋体" ns0:hAnsi="宋体" ns0:eastAsia="宋体" ns0:cs="宋体"/>
          <ns0:sz ns0:val="24"/>
          <ns0:szCs ns0:val="24"/>
          <ns0:color ns0:val="000000"/>
        </ns0:rPr>
        <ns0:t xml:space="preserve"> Java </ns0:t>
      </ns0:r>
      <ns0:r>
        <ns0:rPr>
          <ns0:rFonts ns0:ascii="宋体" ns0:hAnsi="宋体" ns0:eastAsia="宋体" ns0:cs="宋体"/>
          <ns0:sz ns0:val="24"/>
          <ns0:szCs ns0:val="24"/>
          <ns0:color ns0:val="000000"/>
        </ns0:rPr>
        <ns0:t>类型头导致消费者依赖生产者包名。</ns0:t>
      </ns0:r>
    </ns0:p>
    <ns0:p ns2:paraId="3AC332A2" ns2:textId="77777777" ns0:rsidR="00997984" ns0:rsidRDefault="00000000">
      <ns0:pPr>
        <ns0:pStyle ns0:val="a8"/>
        <ns0:widowControl/>
        <ns0:spacing ns0:line="300" ns0:lineRule="auto" ns0:after="60"/>
        <ns0:rPr>
          <ns0:rFonts ns0:cs="Times New Roman"/>
        </ns0:rPr>
      </ns0:pPr>
      <ns0:r>
        <ns0:t>消费流程包括：解析消息；调用 OrderService.createFromMessage 做幂等检查；写入 mq_message_logs 的 RECEIVED 状态；创建 orders 订单主表记录并置为 PENDING_PAYMENT；创建 order_items 订单明细；将消息日志更新为 PROCESSED；把 Redis 秒杀结果写为 PENDING_PAYMENT；调用 push-service 发布订单创建成功、待支付事件；最后执行 basicAck。</ns0:t>
      </ns0:r>
    </ns0:p>
    <ns0:p ns2:paraId="6D7A4465"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如果处理过程中出现异常，消费者会先调用</ns0:t>
      </ns0:r>
      <ns0:r>
        <ns0:rPr>
          <ns0:rFonts ns0:ascii="宋体" ns0:hAnsi="宋体" ns0:eastAsia="宋体" ns0:cs="宋体"/>
          <ns0:sz ns0:val="24"/>
          <ns0:szCs ns0:val="24"/>
          <ns0:color ns0:val="000000"/>
        </ns0:rPr>
        <ns0:t xml:space="preserve"> markMessageFailed </ns0:t>
      </ns0:r>
      <ns0:r>
        <ns0:rPr>
          <ns0:rFonts ns0:ascii="宋体" ns0:hAnsi="宋体" ns0:eastAsia="宋体" ns0:cs="宋体"/>
          <ns0:sz ns0:val="24"/>
          <ns0:szCs ns0:val="24"/>
          <ns0:color ns0:val="000000"/>
        </ns0:rPr>
        <ns0:t>将消息日志标记为</ns0:t>
      </ns0:r>
      <ns0:r>
        <ns0:rPr>
          <ns0:rFonts ns0:ascii="宋体" ns0:hAnsi="宋体" ns0:eastAsia="宋体" ns0:cs="宋体"/>
          <ns0:sz ns0:val="24"/>
          <ns0:szCs ns0:val="24"/>
          <ns0:color ns0:val="000000"/>
        </ns0:rPr>
        <ns0:t xml:space="preserve"> FAILED</ns0:t>
      </ns0:r>
      <ns0:r>
        <ns0:rPr>
          <ns0:rFonts ns0:ascii="宋体" ns0:hAnsi="宋体" ns0:eastAsia="宋体" ns0:cs="宋体"/>
          <ns0:sz ns0:val="24"/>
          <ns0:szCs ns0:val="24"/>
          <ns0:color ns0:val="000000"/>
        </ns0:rPr>
        <ns0:t>，再抛出异常交由</ns0:t>
      </ns0:r>
      <ns0:r>
        <ns0:rPr>
          <ns0:rFonts ns0:ascii="宋体" ns0:hAnsi="宋体" ns0:eastAsia="宋体" ns0:cs="宋体"/>
          <ns0:sz ns0:val="24"/>
          <ns0:szCs ns0:val="24"/>
          <ns0:color ns0:val="000000"/>
        </ns0:rPr>
        <ns0:t xml:space="preserve"> RabbitMQ </ns0:t>
      </ns0:r>
      <ns0:r>
        <ns0:rPr>
          <ns0:rFonts ns0:ascii="宋体" ns0:hAnsi="宋体" ns0:eastAsia="宋体" ns0:cs="宋体"/>
          <ns0:sz ns0:val="24"/>
          <ns0:szCs ns0:val="24"/>
          <ns0:color ns0:val="000000"/>
        </ns0:rPr>
        <ns0:t>重试或死信机制处理。该流程保证了成功消息可追踪，失败消息可补偿。</ns0:t>
      </ns0:r>
    </ns0:p>
    <ns0:p ns2:paraId="069EC4D7" ns2:textId="77777777" ns0:rsidR="00997984" ns0:rsidRDefault="00000000">
      <ns0:pPr>
        <ns0:pStyle ns0:val="31"/>
        <ns0:keepNext/>
        <ns0:widowControl/>
        <ns0:spacing ns0:before="120" ns0:after="120" ns0:line="360" ns0:lineRule="auto"/>
        <ns0:jc ns0:val="left"/>
        <ns0:rPr>
          <ns0:b ns0:val="0"/>
        </ns0:rPr>
      </ns0:pPr>
      <ns0:bookmarkStart ns0:id="108" ns0:name="_Toc18824"/>
      <ns0:bookmarkStart ns0:id="109" ns0:name="_Toc234330943"/>
      <ns0:bookmarkEnd ns0:id="108"/>
      <ns0:r>
        <ns0:rPr>
          <ns0:rFonts ns0:ascii="黑体" ns0:hAnsi="黑体" ns0:eastAsia="黑体" ns0:cs="黑体"/>
          <ns0:sz ns0:val="24"/>
          <ns0:szCs ns0:val="24"/>
          <ns0:color ns0:val="000000"/>
          <ns0:b/>
          <ns0:bCs/>
        </ns0:rPr>
        <ns0:t xml:space="preserve">4.10.5 </ns0:t>
      </ns0:r>
      <ns0:r>
        <ns0:rPr>
          <ns0:rFonts ns0:ascii="黑体" ns0:hAnsi="黑体" ns0:eastAsia="黑体" ns0:cs="黑体"/>
          <ns0:sz ns0:val="24"/>
          <ns0:szCs ns0:val="24"/>
          <ns0:color ns0:val="000000"/>
          <ns0:b/>
          <ns0:bCs/>
        </ns0:rPr>
        <ns0:t>消费幂等设计</ns0:t>
      </ns0:r>
      <ns0:bookmarkEnd ns0:id="109"/>
    </ns0:p>
    <ns0:p ns2:paraId="13F2202F"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MQ </ns0:t>
      </ns0:r>
      <ns0:r>
        <ns0:rPr>
          <ns0:rFonts ns0:ascii="宋体" ns0:hAnsi="宋体" ns0:eastAsia="宋体" ns0:cs="宋体"/>
          <ns0:sz ns0:val="24"/>
          <ns0:szCs ns0:val="24"/>
          <ns0:color ns0:val="000000"/>
        </ns0:rPr>
        <ns0:t>可能因为网络抖动、消费者异常或</ns0:t>
      </ns0:r>
      <ns0:r>
        <ns0:rPr>
          <ns0:rFonts ns0:ascii="宋体" ns0:hAnsi="宋体" ns0:eastAsia="宋体" ns0:cs="宋体"/>
          <ns0:sz ns0:val="24"/>
          <ns0:szCs ns0:val="24"/>
          <ns0:color ns0:val="000000"/>
        </ns0:rPr>
        <ns0:t xml:space="preserve"> ACK </ns0:t>
      </ns0:r>
      <ns0:r>
        <ns0:rPr>
          <ns0:rFonts ns0:ascii="宋体" ns0:hAnsi="宋体" ns0:eastAsia="宋体" ns0:cs="宋体"/>
          <ns0:sz ns0:val="24"/>
          <ns0:szCs ns0:val="24"/>
          <ns0:color ns0:val="000000"/>
        </ns0:rPr>
        <ns0:t>丢失而重复投递，因此</ns0:t>
      </ns0:r>
      <ns0:r>
        <ns0:rPr>
          <ns0:rFonts ns0:ascii="宋体" ns0:hAnsi="宋体" ns0:eastAsia="宋体" ns0:cs="宋体"/>
          <ns0:sz ns0:val="24"/>
          <ns0:szCs ns0:val="24"/>
          <ns0:color ns0:val="000000"/>
        </ns0:rPr>
        <ns0:t xml:space="preserve"> order-service </ns0:t>
      </ns0:r>
      <ns0:r>
        <ns0:rPr>
          <ns0:rFonts ns0:ascii="宋体" ns0:hAnsi="宋体" ns0:eastAsia="宋体" ns0:cs="宋体"/>
          <ns0:sz ns0:val="24"/>
          <ns0:szCs ns0:val="24"/>
          <ns0:color ns0:val="000000"/>
        </ns0:rPr>
        <ns0:t>必须保证同一消息或同一业务事件重复到达时不会创建重复订单。本项目采用</ns0:t>
      </ns0:r>
      <ns0:r>
        <ns0:rPr>
          <ns0:rFonts ns0:ascii="宋体" ns0:hAnsi="宋体" ns0:eastAsia="宋体" ns0:cs="宋体"/>
          <ns0:sz ns0:val="24"/>
          <ns0:szCs ns0:val="24"/>
          <ns0:color ns0:val="000000"/>
        </ns0:rPr>
        <ns0:t xml:space="preserve"> messageId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orderNo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userId+activityId </ns0:t>
      </ns0:r>
      <ns0:r>
        <ns0:rPr>
          <ns0:rFonts ns0:ascii="宋体" ns0:hAnsi="宋体" ns0:eastAsia="宋体" ns0:cs="宋体"/>
          <ns0:sz ns0:val="24"/>
          <ns0:szCs ns0:val="24"/>
          <ns0:color ns0:val="000000"/>
        </ns0:rPr>
        <ns0:t>三层幂等。</ns0:t>
      </ns0:r>
    </ns0:p>
    <ns0:p ns2:paraId="4AC967C4"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消费开始时，</ns0:t>
      </ns0:r>
      <ns0:r>
        <ns0:rPr>
          <ns0:rFonts ns0:ascii="宋体" ns0:hAnsi="宋体" ns0:eastAsia="宋体" ns0:cs="宋体"/>
          <ns0:sz ns0:val="24"/>
          <ns0:szCs ns0:val="24"/>
          <ns0:color ns0:val="000000"/>
        </ns0:rPr>
        <ns0:t xml:space="preserve">OrderService </ns0:t>
      </ns0:r>
      <ns0:r>
        <ns0:rPr>
          <ns0:rFonts ns0:ascii="宋体" ns0:hAnsi="宋体" ns0:eastAsia="宋体" ns0:cs="宋体"/>
          <ns0:sz ns0:val="24"/>
          <ns0:szCs ns0:val="24"/>
          <ns0:color ns0:val="000000"/>
        </ns0:rPr>
        <ns0:t>先检查</ns0:t>
      </ns0:r>
      <ns0:r>
        <ns0:rPr>
          <ns0:rFonts ns0:ascii="宋体" ns0:hAnsi="宋体" ns0:eastAsia="宋体" ns0:cs="宋体"/>
          <ns0:sz ns0:val="24"/>
          <ns0:szCs ns0:val="24"/>
          <ns0:color ns0:val="000000"/>
        </ns0:rPr>
        <ns0:t xml:space="preserve"> mq_message_logs </ns0:t>
      </ns0:r>
      <ns0:r>
        <ns0:rPr>
          <ns0:rFonts ns0:ascii="宋体" ns0:hAnsi="宋体" ns0:eastAsia="宋体" ns0:cs="宋体"/>
          <ns0:sz ns0:val="24"/>
          <ns0:szCs ns0:val="24"/>
          <ns0:color ns0:val="000000"/>
        </ns0:rPr>
        <ns0:t>中是否已有</ns0:t>
      </ns0:r>
      <ns0:r>
        <ns0:rPr>
          <ns0:rFonts ns0:ascii="宋体" ns0:hAnsi="宋体" ns0:eastAsia="宋体" ns0:cs="宋体"/>
          <ns0:sz ns0:val="24"/>
          <ns0:szCs ns0:val="24"/>
          <ns0:color ns0:val="000000"/>
        </ns0:rPr>
        <ns0:t xml:space="preserve"> messageId </ns0:t>
      </ns0:r>
      <ns0:r>
        <ns0:rPr>
          <ns0:rFonts ns0:ascii="宋体" ns0:hAnsi="宋体" ns0:eastAsia="宋体" ns0:cs="宋体"/>
          <ns0:sz ns0:val="24"/>
          <ns0:szCs ns0:val="24"/>
          <ns0:color ns0:val="000000"/>
        </ns0:rPr>
        <ns0:t>且状态为</ns0:t>
      </ns0:r>
      <ns0:r>
        <ns0:rPr>
          <ns0:rFonts ns0:ascii="宋体" ns0:hAnsi="宋体" ns0:eastAsia="宋体" ns0:cs="宋体"/>
          <ns0:sz ns0:val="24"/>
          <ns0:szCs ns0:val="24"/>
          <ns0:color ns0:val="000000"/>
        </ns0:rPr>
        <ns0:t xml:space="preserve"> PROCESSED </ns0:t>
      </ns0:r>
      <ns0:r>
        <ns0:rPr>
          <ns0:rFonts ns0:ascii="宋体" ns0:hAnsi="宋体" ns0:eastAsia="宋体" ns0:cs="宋体"/>
          <ns0:sz ns0:val="24"/>
          <ns0:szCs ns0:val="24"/>
          <ns0:color ns0:val="000000"/>
        </ns0:rPr>
        <ns0:t>的记录；随后检查</ns0:t>
      </ns0:r>
      <ns0:r>
        <ns0:rPr>
          <ns0:rFonts ns0:ascii="宋体" ns0:hAnsi="宋体" ns0:eastAsia="宋体" ns0:cs="宋体"/>
          <ns0:sz ns0:val="24"/>
          <ns0:szCs ns0:val="24"/>
          <ns0:color ns0:val="000000"/>
        </ns0:rPr>
        <ns0:t xml:space="preserve"> orders </ns0:t>
      </ns0:r>
      <ns0:r>
        <ns0:rPr>
          <ns0:rFonts ns0:ascii="宋体" ns0:hAnsi="宋体" ns0:eastAsia="宋体" ns0:cs="宋体"/>
          <ns0:sz ns0:val="24"/>
          <ns0:szCs ns0:val="24"/>
          <ns0:color ns0:val="000000"/>
        </ns0:rPr>
        <ns0:t>中是否已经存在相同</ns0:t>
      </ns0:r>
      <ns0:r>
        <ns0:rPr>
          <ns0:rFonts ns0:ascii="宋体" ns0:hAnsi="宋体" ns0:eastAsia="宋体" ns0:cs="宋体"/>
          <ns0:sz ns0:val="24"/>
          <ns0:szCs ns0:val="24"/>
          <ns0:color ns0:val="000000"/>
        </ns0:rPr>
        <ns0:t xml:space="preserve"> userId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activityId </ns0:t>
      </ns0:r>
      <ns0:r>
        <ns0:rPr>
          <ns0:rFonts ns0:ascii="宋体" ns0:hAnsi="宋体" ns0:eastAsia="宋体" ns0:cs="宋体"/>
          <ns0:sz ns0:val="24"/>
          <ns0:szCs ns0:val="24"/>
          <ns0:color ns0:val="000000"/>
        </ns0:rPr>
        <ns0:t>或相同</ns0:t>
      </ns0:r>
      <ns0:r>
        <ns0:rPr>
          <ns0:rFonts ns0:ascii="宋体" ns0:hAnsi="宋体" ns0:eastAsia="宋体" ns0:cs="宋体"/>
          <ns0:sz ns0:val="24"/>
          <ns0:szCs ns0:val="24"/>
          <ns0:color ns0:val="000000"/>
        </ns0:rPr>
        <ns0:t xml:space="preserve"> orderNo </ns0:t>
      </ns0:r>
      <ns0:r>
        <ns0:rPr>
          <ns0:rFonts ns0:ascii="宋体" ns0:hAnsi="宋体" ns0:eastAsia="宋体" ns0:cs="宋体"/>
          <ns0:sz ns0:val="24"/>
          <ns0:szCs ns0:val="24"/>
          <ns0:color ns0:val="000000"/>
        </ns0:rPr>
        <ns0:t>的订单。如果订单已存在，则只补齐或更新消息日志为</ns0:t>
      </ns0:r>
      <ns0:r>
        <ns0:rPr>
          <ns0:rFonts ns0:ascii="宋体" ns0:hAnsi="宋体" ns0:eastAsia="宋体" ns0:cs="宋体"/>
          <ns0:sz ns0:val="24"/>
          <ns0:szCs ns0:val="24"/>
          <ns0:color ns0:val="000000"/>
        </ns0:rPr>
        <ns0:t xml:space="preserve"> PROCESSED</ns0:t>
      </ns0:r>
      <ns0:r>
        <ns0:rPr>
          <ns0:rFonts ns0:ascii="宋体" ns0:hAnsi="宋体" ns0:eastAsia="宋体" ns0:cs="宋体"/>
          <ns0:sz ns0:val="24"/>
          <ns0:szCs ns0:val="24"/>
          <ns0:color ns0:val="000000"/>
        </ns0:rPr>
        <ns0:t>，并直接返回既有订单。</ns0:t>
      </ns0:r>
    </ns0:p>
    <ns0:p ns2:paraId="2B9EA8FD"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数据库唯一索引是最终兜底：</ns0:t>
      </ns0:r>
      <ns0:r>
        <ns0:rPr>
          <ns0:rFonts ns0:ascii="宋体" ns0:hAnsi="宋体" ns0:eastAsia="宋体" ns0:cs="宋体"/>
          <ns0:sz ns0:val="24"/>
          <ns0:szCs ns0:val="24"/>
          <ns0:color ns0:val="000000"/>
        </ns0:rPr>
        <ns0:t>mq_message_logs.message_id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mq_message_logs.business_key</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orders.order_no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orders(user_id, activity_id) </ns0:t>
      </ns0:r>
      <ns0:r>
        <ns0:rPr>
          <ns0:rFonts ns0:ascii="宋体" ns0:hAnsi="宋体" ns0:eastAsia="宋体" ns0:cs="宋体"/>
          <ns0:sz ns0:val="24"/>
          <ns0:szCs ns0:val="24"/>
          <ns0:color ns0:val="000000"/>
        </ns0:rPr>
        <ns0:t>均设置唯一约束。即使应用层并发判断同时通过，数据库层仍能阻止重复写入。</ns0:t>
      </ns0:r>
    </ns0:p>
    <ns0:p ns2:paraId="00C5C323" ns2:textId="77777777" ns0:rsidR="00997984" ns0:rsidRDefault="00000000">
      <ns0:pPr>
        <ns0:pStyle ns0:val="31"/>
        <ns0:keepNext/>
        <ns0:widowControl/>
        <ns0:spacing ns0:before="120" ns0:after="120" ns0:line="360" ns0:lineRule="auto"/>
        <ns0:jc ns0:val="left"/>
        <ns0:rPr>
          <ns0:b ns0:val="0"/>
        </ns0:rPr>
      </ns0:pPr>
      <ns0:bookmarkStart ns0:id="110" ns0:name="_Toc25431"/>
      <ns0:bookmarkStart ns0:id="111" ns0:name="_Toc234330944"/>
      <ns0:bookmarkEnd ns0:id="110"/>
      <ns0:r>
        <ns0:rPr>
          <ns0:rFonts ns0:ascii="黑体" ns0:hAnsi="黑体" ns0:eastAsia="黑体" ns0:cs="黑体"/>
          <ns0:sz ns0:val="24"/>
          <ns0:szCs ns0:val="24"/>
          <ns0:color ns0:val="000000"/>
          <ns0:b/>
          <ns0:bCs/>
        </ns0:rPr>
        <ns0:t xml:space="preserve">4.10.6 </ns0:t>
      </ns0:r>
      <ns0:r>
        <ns0:rPr>
          <ns0:rFonts ns0:ascii="黑体" ns0:hAnsi="黑体" ns0:eastAsia="黑体" ns0:cs="黑体"/>
          <ns0:sz ns0:val="24"/>
          <ns0:szCs ns0:val="24"/>
          <ns0:color ns0:val="000000"/>
          <ns0:b/>
          <ns0:bCs/>
        </ns0:rPr>
        <ns0:t>消息确认、重试与死信队列设计</ns0:t>
      </ns0:r>
      <ns0:bookmarkEnd ns0:id="111"/>
    </ns0:p>
    <ns0:p ns2:paraId="3DDBC54B"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消费者使用手动</ns0:t>
      </ns0:r>
      <ns0:r>
        <ns0:rPr>
          <ns0:rFonts ns0:ascii="宋体" ns0:hAnsi="宋体" ns0:eastAsia="宋体" ns0:cs="宋体"/>
          <ns0:sz ns0:val="24"/>
          <ns0:szCs ns0:val="24"/>
          <ns0:color ns0:val="000000"/>
        </ns0:rPr>
        <ns0:t xml:space="preserve"> ACK </ns0:t>
      </ns0:r>
      <ns0:r>
        <ns0:rPr>
          <ns0:rFonts ns0:ascii="宋体" ns0:hAnsi="宋体" ns0:eastAsia="宋体" ns0:cs="宋体"/>
          <ns0:sz ns0:val="24"/>
          <ns0:szCs ns0:val="24"/>
          <ns0:color ns0:val="000000"/>
        </ns0:rPr>
        <ns0:t>策略。只有订单主表、订单明细、消息日志和</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结果均处理完成后，消费者才调用</ns0:t>
      </ns0:r>
      <ns0:r>
        <ns0:rPr>
          <ns0:rFonts ns0:ascii="宋体" ns0:hAnsi="宋体" ns0:eastAsia="宋体" ns0:cs="宋体"/>
          <ns0:sz ns0:val="24"/>
          <ns0:szCs ns0:val="24"/>
          <ns0:color ns0:val="000000"/>
        </ns0:rPr>
        <ns0:t xml:space="preserve"> channel.basicAck</ns0:t>
      </ns0:r>
      <ns0:r>
        <ns0:rPr>
          <ns0:rFonts ns0:ascii="宋体" ns0:hAnsi="宋体" ns0:eastAsia="宋体" ns0:cs="宋体"/>
          <ns0:sz ns0:val="24"/>
          <ns0:szCs ns0:val="24"/>
          <ns0:color ns0:val="000000"/>
        </ns0:rPr>
        <ns0:t>。若解析或落库失败，消费者抛出异常，消息不会被提前确认。</ns0:t>
      </ns0:r>
    </ns0:p>
    <ns0:p ns2:paraId="332CB533"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RabbitMQ </ns0:t>
      </ns0:r>
      <ns0:r>
        <ns0:rPr>
          <ns0:rFonts ns0:ascii="宋体" ns0:hAnsi="宋体" ns0:eastAsia="宋体" ns0:cs="宋体"/>
          <ns0:sz ns0:val="24"/>
          <ns0:szCs ns0:val="24"/>
          <ns0:color ns0:val="000000"/>
        </ns0:rPr>
        <ns0:t>队列配置了死信交换机和死信队列，生产者侧还配置了最多</ns0:t>
      </ns0:r>
      <ns0:r>
        <ns0:rPr>
          <ns0:rFonts ns0:ascii="宋体" ns0:hAnsi="宋体" ns0:eastAsia="宋体" ns0:cs="宋体"/>
          <ns0:sz ns0:val="24"/>
          <ns0:szCs ns0:val="24"/>
          <ns0:color ns0:val="000000"/>
        </ns0:rPr>
        <ns0:t xml:space="preserve"> 3 </ns0:t>
      </ns0:r>
      <ns0:r>
        <ns0:rPr>
          <ns0:rFonts ns0:ascii="宋体" ns0:hAnsi="宋体" ns0:eastAsia="宋体" ns0:cs="宋体"/>
          <ns0:sz ns0:val="24"/>
          <ns0:szCs ns0:val="24"/>
          <ns0:color ns0:val="000000"/>
        </ns0:rPr>
        <ns0:t>次重试的</ns0:t>
      </ns0:r>
      <ns0:r>
        <ns0:rPr>
          <ns0:rFonts ns0:ascii="宋体" ns0:hAnsi="宋体" ns0:eastAsia="宋体" ns0:cs="宋体"/>
          <ns0:sz ns0:val="24"/>
          <ns0:szCs ns0:val="24"/>
          <ns0:color ns0:val="000000"/>
        </ns0:rPr>
        <ns0:t xml:space="preserve"> RetryOperationsInterceptor</ns0:t>
      </ns0:r>
      <ns0:r>
        <ns0:rPr>
          <ns0:rFonts ns0:ascii="宋体" ns0:hAnsi="宋体" ns0:eastAsia="宋体" ns0:cs="宋体"/>
          <ns0:sz ns0:val="24"/>
          <ns0:szCs ns0:val="24"/>
          <ns0:color ns0:val="000000"/>
        </ns0:rPr>
        <ns0:t>。对于临时异常，消息可以重试；对于多次失败或不可恢复异常，消息进入死信队列或在</ns0:t>
      </ns0:r>
      <ns0:r>
        <ns0:rPr>
          <ns0:rFonts ns0:ascii="宋体" ns0:hAnsi="宋体" ns0:eastAsia="宋体" ns0:cs="宋体"/>
          <ns0:sz ns0:val="24"/>
          <ns0:szCs ns0:val="24"/>
          <ns0:color ns0:val="000000"/>
        </ns0:rPr>
        <ns0:t xml:space="preserve"> mq_message_logs </ns0:t>
      </ns0:r>
      <ns0:r>
        <ns0:rPr>
          <ns0:rFonts ns0:ascii="宋体" ns0:hAnsi="宋体" ns0:eastAsia="宋体" ns0:cs="宋体"/>
          <ns0:sz ns0:val="24"/>
          <ns0:szCs ns0:val="24"/>
          <ns0:color ns0:val="000000"/>
        </ns0:rPr>
        <ns0:t>中保持</ns0:t>
      </ns0:r>
      <ns0:r>
        <ns0:rPr>
          <ns0:rFonts ns0:ascii="宋体" ns0:hAnsi="宋体" ns0:eastAsia="宋体" ns0:cs="宋体"/>
          <ns0:sz ns0:val="24"/>
          <ns0:szCs ns0:val="24"/>
          <ns0:color ns0:val="000000"/>
        </ns0:rPr>
        <ns0:t xml:space="preserve"> FAILED </ns0:t>
      </ns0:r>
      <ns0:r>
        <ns0:rPr>
          <ns0:rFonts ns0:ascii="宋体" ns0:hAnsi="宋体" ns0:eastAsia="宋体" ns0:cs="宋体"/>
          <ns0:sz ns0:val="24"/>
          <ns0:szCs ns0:val="24"/>
          <ns0:color ns0:val="000000"/>
        </ns0:rPr>
        <ns0:t>状态，便于后续人工排查和补偿任务处理。</ns0:t>
      </ns0:r>
    </ns0:p>
    <ns0:p ns2:paraId="55303A7F"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这种设计使系统不会因为一次数据库短暂不可用就丢失订单创建请求，也不会因为消费者异常而把失败消息误标为成功。</ns0:t>
      </ns0:r>
    </ns0:p>
    <ns0:p ns2:paraId="3640F33A" ns2:textId="77777777" ns0:rsidR="00997984" ns0:rsidRDefault="00000000">
      <ns0:pPr>
        <ns0:pStyle ns0:val="31"/>
        <ns0:keepNext/>
        <ns0:widowControl/>
        <ns0:spacing ns0:before="120" ns0:after="120" ns0:line="360" ns0:lineRule="auto"/>
        <ns0:jc ns0:val="left"/>
        <ns0:rPr>
          <ns0:b ns0:val="0"/>
        </ns0:rPr>
      </ns0:pPr>
      <ns0:bookmarkStart ns0:id="112" ns0:name="_Toc20505"/>
      <ns0:bookmarkStart ns0:id="113" ns0:name="_Toc234330945"/>
      <ns0:bookmarkEnd ns0:id="112"/>
      <ns0:r>
        <ns0:rPr>
          <ns0:rFonts ns0:ascii="黑体" ns0:hAnsi="黑体" ns0:eastAsia="黑体" ns0:cs="黑体"/>
          <ns0:sz ns0:val="24"/>
          <ns0:szCs ns0:val="24"/>
          <ns0:color ns0:val="000000"/>
          <ns0:b/>
          <ns0:bCs/>
        </ns0:rPr>
        <ns0:t xml:space="preserve">4.10.7 Redis </ns0:t>
      </ns0:r>
      <ns0:r>
        <ns0:rPr>
          <ns0:rFonts ns0:ascii="黑体" ns0:hAnsi="黑体" ns0:eastAsia="黑体" ns0:cs="黑体"/>
          <ns0:sz ns0:val="24"/>
          <ns0:szCs ns0:val="24"/>
          <ns0:color ns0:val="000000"/>
          <ns0:b/>
          <ns0:bCs/>
        </ns0:rPr>
        <ns0:t>扣减成功但</ns0:t>
      </ns0:r>
      <ns0:r>
        <ns0:rPr>
          <ns0:rFonts ns0:ascii="黑体" ns0:hAnsi="黑体" ns0:eastAsia="黑体" ns0:cs="黑体"/>
          <ns0:sz ns0:val="24"/>
          <ns0:szCs ns0:val="24"/>
          <ns0:color ns0:val="000000"/>
          <ns0:b/>
          <ns0:bCs/>
        </ns0:rPr>
        <ns0:t xml:space="preserve"> MQ </ns0:t>
      </ns0:r>
      <ns0:r>
        <ns0:rPr>
          <ns0:rFonts ns0:ascii="黑体" ns0:hAnsi="黑体" ns0:eastAsia="黑体" ns0:cs="黑体"/>
          <ns0:sz ns0:val="24"/>
          <ns0:szCs ns0:val="24"/>
          <ns0:color ns0:val="000000"/>
          <ns0:b/>
          <ns0:bCs/>
        </ns0:rPr>
        <ns0:t>投递失败的处理</ns0:t>
      </ns0:r>
      <ns0:bookmarkEnd ns0:id="113"/>
    </ns0:p>
    <ns0:p ns2:paraId="74BFD0C8"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扣减成功但</ns0:t>
      </ns0:r>
      <ns0:r>
        <ns0:rPr>
          <ns0:rFonts ns0:ascii="宋体" ns0:hAnsi="宋体" ns0:eastAsia="宋体" ns0:cs="宋体"/>
          <ns0:sz ns0:val="24"/>
          <ns0:szCs ns0:val="24"/>
          <ns0:color ns0:val="000000"/>
        </ns0:rPr>
        <ns0:t xml:space="preserve"> MQ </ns0:t>
      </ns0:r>
      <ns0:r>
        <ns0:rPr>
          <ns0:rFonts ns0:ascii="宋体" ns0:hAnsi="宋体" ns0:eastAsia="宋体" ns0:cs="宋体"/>
          <ns0:sz ns0:val="24"/>
          <ns0:szCs ns0:val="24"/>
          <ns0:color ns0:val="000000"/>
        </ns0:rPr>
        <ns0:t>投递失败是秒杀链路中最敏感的异常之一。如果不处理，用户库存名额已经被占用，但订单消息没有进入队列，最终既无法落库，也会造成库存丢失。</ns0:t>
      </ns0:r>
    </ns0:p>
    <ns0:p ns2:paraId="7DB98B41"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当前本地原型在</ns0:t>
      </ns0:r>
      <ns0:r>
        <ns0:rPr>
          <ns0:rFonts ns0:ascii="宋体" ns0:hAnsi="宋体" ns0:eastAsia="宋体" ns0:cs="宋体"/>
          <ns0:sz ns0:val="24"/>
          <ns0:szCs ns0:val="24"/>
          <ns0:color ns0:val="000000"/>
        </ns0:rPr>
        <ns0:t xml:space="preserve"> orderMessagePublisher.publish </ns0:t>
      </ns0:r>
      <ns0:r>
        <ns0:rPr>
          <ns0:rFonts ns0:ascii="宋体" ns0:hAnsi="宋体" ns0:eastAsia="宋体" ns0:cs="宋体"/>
          <ns0:sz ns0:val="24"/>
          <ns0:szCs ns0:val="24"/>
          <ns0:color ns0:val="000000"/>
        </ns0:rPr>
        <ns0:t>抛出异常时执行</ns0:t>
      </ns0:r>
      <ns0:r>
        <ns0:rPr>
          <ns0:rFonts ns0:ascii="宋体" ns0:hAnsi="宋体" ns0:eastAsia="宋体" ns0:cs="宋体"/>
          <ns0:sz ns0:val="24"/>
          <ns0:szCs ns0:val="24"/>
          <ns0:color ns0:val="000000"/>
        </ns0:rPr>
        <ns0:t xml:space="preserve"> rollbackRedis</ns0:t>
      </ns0:r>
      <ns0:r>
        <ns0:rPr>
          <ns0:rFonts ns0:ascii="宋体" ns0:hAnsi="宋体" ns0:eastAsia="宋体" ns0:cs="宋体"/>
          <ns0:sz ns0:val="24"/>
          <ns0:szCs ns0:val="24"/>
          <ns0:color ns0:val="000000"/>
        </ns0:rPr>
        <ns0:t>：回补</ns0:t>
      </ns0:r>
      <ns0:r>
        <ns0:rPr>
          <ns0:rFonts ns0:ascii="宋体" ns0:hAnsi="宋体" ns0:eastAsia="宋体" ns0:cs="宋体"/>
          <ns0:sz ns0:val="24"/>
          <ns0:szCs ns0:val="24"/>
          <ns0:color ns0:val="000000"/>
        </ns0:rPr>
        <ns0:t xml:space="preserve"> seckill:stock:{activityId}</ns0:t>
      </ns0:r>
      <ns0:r>
        <ns0:rPr>
          <ns0:rFonts ns0:ascii="宋体" ns0:hAnsi="宋体" ns0:eastAsia="宋体" ns0:cs="宋体"/>
          <ns0:sz ns0:val="24"/>
          <ns0:szCs ns0:val="24"/>
          <ns0:color ns0:val="000000"/>
        </ns0:rPr>
        <ns0:t>，删除</ns0:t>
      </ns0:r>
      <ns0:r>
        <ns0:rPr>
          <ns0:rFonts ns0:ascii="宋体" ns0:hAnsi="宋体" ns0:eastAsia="宋体" ns0:cs="宋体"/>
          <ns0:sz ns0:val="24"/>
          <ns0:szCs ns0:val="24"/>
          <ns0:color ns0:val="000000"/>
        </ns0:rPr>
        <ns0:t xml:space="preserve"> seckill:user:{activityId}:{userId} </ns0:t>
      </ns0:r>
      <ns0:r>
        <ns0:rPr>
          <ns0:rFonts ns0:ascii="宋体" ns0:hAnsi="宋体" ns0:eastAsia="宋体" ns0:cs="宋体"/>
          <ns0:sz ns0:val="24"/>
          <ns0:szCs ns0:val="24"/>
          <ns0:color ns0:val="000000"/>
        </ns0:rPr>
        <ns0:t>用户参与标记，并更新</ns0:t>
      </ns0:r>
      <ns0:r>
        <ns0:rPr>
          <ns0:rFonts ns0:ascii="宋体" ns0:hAnsi="宋体" ns0:eastAsia="宋体" ns0:cs="宋体"/>
          <ns0:sz ns0:val="24"/>
          <ns0:szCs ns0:val="24"/>
          <ns0:color ns0:val="000000"/>
        </ns0:rPr>
        <ns0:t xml:space="preserve"> seckill:result:{activityId}:{userId} </ns0:t>
      </ns0:r>
      <ns0:r>
        <ns0:rPr>
          <ns0:rFonts ns0:ascii="宋体" ns0:hAnsi="宋体" ns0:eastAsia="宋体" ns0:cs="宋体"/>
          <ns0:sz ns0:val="24"/>
          <ns0:szCs ns0:val="24"/>
          <ns0:color ns0:val="000000"/>
        </ns0:rPr>
        <ns0:t>为失败结果，然后返回</ns0:t>
      </ns0:r>
      <ns0:r>
        <ns0:rPr>
          <ns0:rFonts ns0:ascii="宋体" ns0:hAnsi="宋体" ns0:eastAsia="宋体" ns0:cs="宋体"/>
          <ns0:sz ns0:val="24"/>
          <ns0:szCs ns0:val="24"/>
          <ns0:color ns0:val="000000"/>
        </ns0:rPr>
        <ns0:t xml:space="preserve"> MQ_PUBLISH_FAILED</ns0:t>
      </ns0:r>
      <ns0:r>
        <ns0:rPr>
          <ns0:rFonts ns0:ascii="宋体" ns0:hAnsi="宋体" ns0:eastAsia="宋体" ns0:cs="宋体"/>
          <ns0:sz ns0:val="24"/>
          <ns0:szCs ns0:val="24"/>
          <ns0:color ns0:val="000000"/>
        </ns0:rPr>
        <ns0:t>。</ns0:t>
      </ns0:r>
    </ns0:p>
    <ns0:p ns2:paraId="52202D88"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生产环境中，该场景还应进一步引入</ns0:t>
      </ns0:r>
      <ns0:r>
        <ns0:rPr>
          <ns0:rFonts ns0:ascii="宋体" ns0:hAnsi="宋体" ns0:eastAsia="宋体" ns0:cs="宋体"/>
          <ns0:sz ns0:val="24"/>
          <ns0:szCs ns0:val="24"/>
          <ns0:color ns0:val="000000"/>
        </ns0:rPr>
        <ns0:t xml:space="preserve"> Outbox </ns0:t>
      </ns0:r>
      <ns0:r>
        <ns0:rPr>
          <ns0:rFonts ns0:ascii="宋体" ns0:hAnsi="宋体" ns0:eastAsia="宋体" ns0:cs="宋体"/>
          <ns0:sz ns0:val="24"/>
          <ns0:szCs ns0:val="24"/>
          <ns0:color ns0:val="000000"/>
        </ns0:rPr>
        <ns0:t>本地消息表或可靠消息事务，将</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扣减资格</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待发送消息</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写入同一可恢复记录，再由后台任务持续投递</ns0:t>
      </ns0:r>
      <ns0:r>
        <ns0:rPr>
          <ns0:rFonts ns0:ascii="宋体" ns0:hAnsi="宋体" ns0:eastAsia="宋体" ns0:cs="宋体"/>
          <ns0:sz ns0:val="24"/>
          <ns0:szCs ns0:val="24"/>
          <ns0:color ns0:val="000000"/>
        </ns0:rPr>
        <ns0:t xml:space="preserve"> MQ</ns0:t>
      </ns0:r>
      <ns0:r>
        <ns0:rPr>
          <ns0:rFonts ns0:ascii="宋体" ns0:hAnsi="宋体" ns0:eastAsia="宋体" ns0:cs="宋体"/>
          <ns0:sz ns0:val="24"/>
          <ns0:szCs ns0:val="24"/>
          <ns0:color ns0:val="000000"/>
        </ns0:rPr>
        <ns0:t>。当前报告在</ns0:t>
      </ns0:r>
      <ns0:r>
        <ns0:rPr>
          <ns0:rFonts ns0:ascii="宋体" ns0:hAnsi="宋体" ns0:eastAsia="宋体" ns0:cs="宋体"/>
          <ns0:sz ns0:val="24"/>
          <ns0:szCs ns0:val="24"/>
          <ns0:color ns0:val="000000"/>
        </ns0:rPr>
        <ns0:t xml:space="preserve"> 12.10 </ns0:t>
      </ns0:r>
      <ns0:r>
        <ns0:rPr>
          <ns0:rFonts ns0:ascii="宋体" ns0:hAnsi="宋体" ns0:eastAsia="宋体" ns0:cs="宋体"/>
          <ns0:sz ns0:val="24"/>
          <ns0:szCs ns0:val="24"/>
          <ns0:color ns0:val="000000"/>
        </ns0:rPr>
        <ns0:t>中给出生产级补偿方案。</ns0:t>
      </ns0:r>
    </ns0:p>
    <ns0:p ns2:paraId="377F8A0E" ns2:textId="77777777" ns0:rsidR="00997984" ns0:rsidRDefault="00000000">
      <ns0:pPr>
        <ns0:pStyle ns0:val="1"/>
        <ns0:keepNext/>
        <ns0:widowControl/>
        <ns0:spacing ns0:before="240" ns0:after="240" ns0:line="360" ns0:lineRule="auto"/>
        <ns0:jc ns0:val="left"/>
        <ns0:rPr>
          <ns0:b ns0:val="0"/>
        </ns0:rPr>
      </ns0:pPr>
      <ns0:bookmarkStart ns0:id="114" ns0:name="_Toc23380"/>
      <ns0:bookmarkStart ns0:id="115" ns0:name="_Toc234330946"/>
      <ns0:bookmarkEnd ns0:id="114"/>
      <ns0:r>
        <ns0:rPr>
          <ns0:rFonts ns0:ascii="黑体" ns0:hAnsi="黑体" ns0:eastAsia="黑体" ns0:cs="黑体"/>
          <ns0:sz ns0:val="30"/>
          <ns0:szCs ns0:val="30"/>
          <ns0:color ns0:val="000000"/>
          <ns0:b/>
          <ns0:bCs/>
        </ns0:rPr>
        <ns0:t>五、</ns0:t>
      </ns0:r>
      <ns0:r>
        <ns0:rPr>
          <ns0:rFonts ns0:ascii="黑体" ns0:hAnsi="黑体" ns0:eastAsia="黑体" ns0:cs="黑体"/>
          <ns0:sz ns0:val="30"/>
          <ns0:szCs ns0:val="30"/>
          <ns0:color ns0:val="000000"/>
          <ns0:b/>
          <ns0:bCs/>
        </ns0:rPr>
        <ns0:t xml:space="preserve">AI/LLM </ns0:t>
      </ns0:r>
      <ns0:r>
        <ns0:rPr>
          <ns0:rFonts ns0:ascii="黑体" ns0:hAnsi="黑体" ns0:eastAsia="黑体" ns0:cs="黑体"/>
          <ns0:sz ns0:val="30"/>
          <ns0:szCs ns0:val="30"/>
          <ns0:color ns0:val="000000"/>
          <ns0:b/>
          <ns0:bCs/>
        </ns0:rPr>
        <ns0:t>集成设计</ns0:t>
      </ns0:r>
      <ns0:bookmarkEnd ns0:id="115"/>
    </ns0:p>
    <ns0:p ns2:paraId="32E01826" ns2:textId="77777777" ns0:rsidR="00997984" ns0:rsidRDefault="00000000">
      <ns0:pPr>
        <ns0:pStyle ns0:val="21"/>
        <ns0:keepNext/>
        <ns0:widowControl/>
        <ns0:spacing ns0:before="120" ns0:after="120" ns0:line="360" ns0:lineRule="auto"/>
        <ns0:jc ns0:val="left"/>
        <ns0:rPr>
          <ns0:b ns0:val="0"/>
        </ns0:rPr>
      </ns0:pPr>
      <ns0:bookmarkStart ns0:id="116" ns0:name="_Toc388"/>
      <ns0:bookmarkStart ns0:id="117" ns0:name="_Toc234330947"/>
      <ns0:bookmarkEnd ns0:id="116"/>
      <ns0:r>
        <ns0:rPr>
          <ns0:rFonts ns0:ascii="黑体" ns0:hAnsi="黑体" ns0:eastAsia="黑体" ns0:cs="黑体"/>
          <ns0:sz ns0:val="24"/>
          <ns0:szCs ns0:val="24"/>
          <ns0:color ns0:val="000000"/>
          <ns0:b/>
          <ns0:bCs/>
        </ns0:rPr>
        <ns0:t xml:space="preserve">5.1 AI </ns0:t>
      </ns0:r>
      <ns0:r>
        <ns0:rPr>
          <ns0:rFonts ns0:ascii="黑体" ns0:hAnsi="黑体" ns0:eastAsia="黑体" ns0:cs="黑体"/>
          <ns0:sz ns0:val="24"/>
          <ns0:szCs ns0:val="24"/>
          <ns0:color ns0:val="000000"/>
          <ns0:b/>
          <ns0:bCs/>
        </ns0:rPr>
        <ns0:t>智能导购业务场景</ns0:t>
      </ns0:r>
      <ns0:bookmarkEnd ns0:id="117"/>
    </ns0:p>
    <ns0:p ns2:paraId="5A0B3435" ns2:textId="77777777" ns0:rsidR="00997984" ns0:rsidRDefault="00000000">
      <ns0:pPr>
        <ns0:spacing ns0:after="60" ns0:line="300" ns0:lineRule="auto"/>
        <ns0:ind ns0:firstLine="420"/>
        <ns0:jc ns0:val="center"/>
      </ns0:pPr>
      <ns0:r>
        <ns0:rPr>
          <ns0:rFonts ns0:ascii="Times New Roman" ns0:hAnsi="Times New Roman" ns0:eastAsia="宋体"/>
          <ns0:noProof/>
          <ns0:sz ns0:val="24"/>
        </ns0:rPr>
        <ns0:drawing>
          <ns3:inline distT="0" distB="0" distL="0" distR="0" ns4:anchorId="55C87D39" ns4:editId="0778D4BE">
            <ns3:extent cx="5852160" cy="2965094"/>
            <ns3:effectExtent l="0" t="0" r="0" b="0"/>
            <ns3:docPr id="13" name="Picture 13"/>
            <ns3:cNvGraphicFramePr>
              <ns5:graphicFrameLocks noChangeAspect="1"/>
            </ns3:cNvGraphicFramePr>
            <ns5:graphic>
              <ns5:graphicData uri="http://schemas.openxmlformats.org/drawingml/2006/picture">
                <ns6:pic>
                  <ns6:nvPicPr>
                    <ns6:cNvPr id="0" name="ai-production-flow.png"/>
                    <ns6:cNvPicPr/>
                  </ns6:nvPicPr>
                  <ns6:blipFill>
                    <ns5:blip ns7:embed="rId13"/>
                    <ns5:stretch>
                      <ns5:fillRect/>
                    </ns5:stretch>
                  </ns6:blipFill>
                  <ns6:spPr>
                    <ns5:xfrm>
                      <ns5:off x="0" y="0"/>
                      <ns5:ext cx="5852160" cy="2965094"/>
                    </ns5:xfrm>
                    <ns5:prstGeom prst="rect">
                      <ns5:avLst/>
                    </ns5:prstGeom>
                  </ns6:spPr>
                </ns6:pic>
              </ns5:graphicData>
            </ns5:graphic>
          </ns3:inline>
        </ns0:drawing>
      </ns0:r>
    </ns0:p>
    <ns0:p ns2:paraId="7ADEBD40" ns2:textId="77777777" ns0:rsidR="00997984" ns0:rsidRDefault="00000000">
      <ns0:pPr>
        <ns0:pStyle ns0:val="aff9"/>
        <ns0:spacing ns0:before="120" ns0:after="120"/>
        <ns0:jc ns0:val="center"/>
      </ns0:pPr>
      <ns0:r>
        <ns0:rPr>
          <ns0:rFonts ns0:ascii="宋体" ns0:hAnsi="宋体" ns0:eastAsia="宋体" ns0:cs="宋体"/>
          <ns0:sz ns0:val="24"/>
          <ns0:szCs ns0:val="24"/>
          <ns0:color ns0:val="000000"/>
        </ns0:rPr>
        <ns0:t>图</ns0:t>
      </ns0:r>
      <ns0:r>
        <ns0:rPr>
          <ns0:rFonts ns0:ascii="宋体" ns0:hAnsi="宋体" ns0:eastAsia="宋体" ns0:cs="宋体"/>
          <ns0:sz ns0:val="24"/>
          <ns0:szCs ns0:val="24"/>
          <ns0:color ns0:val="000000"/>
        </ns0:rPr>
        <ns0:t xml:space="preserve"> 6 AI/LLM </ns0:t>
      </ns0:r>
      <ns0:r>
        <ns0:rPr>
          <ns0:rFonts ns0:ascii="宋体" ns0:hAnsi="宋体" ns0:eastAsia="宋体" ns0:cs="宋体"/>
          <ns0:sz ns0:val="24"/>
          <ns0:szCs ns0:val="24"/>
          <ns0:color ns0:val="000000"/>
        </ns0:rPr>
        <ns0:t>生产级调用链路图</ns0:t>
      </ns0:r>
    </ns0:p>
    <ns0:p ns2:paraId="4E0F44F3"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智能导购模块面向商品咨询场景，用于回答用户围绕商品信息提出的问题。例如用户可以询问商品是否适合学生购买、商品价格与功能是否匹配、秒杀商品的购买建议等。该模块的目标是增强商品详情页的信息解释能力，而不是替代订单、库存或支付等核心交易逻辑。</ns0:t>
      </ns0:r>
    </ns0:p>
    <ns0:p ns2:paraId="3AD4EC21"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本项目将</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咨询独立为</ns0:t>
      </ns0:r>
      <ns0:r>
        <ns0:rPr>
          <ns0:rFonts ns0:ascii="宋体" ns0:hAnsi="宋体" ns0:eastAsia="宋体" ns0:cs="宋体"/>
          <ns0:sz ns0:val="24"/>
          <ns0:szCs ns0:val="24"/>
          <ns0:color ns0:val="000000"/>
        </ns0:rPr>
        <ns0:t xml:space="preserve"> ai-service</ns0:t>
      </ns0:r>
      <ns0:r>
        <ns0:rPr>
          <ns0:rFonts ns0:ascii="宋体" ns0:hAnsi="宋体" ns0:eastAsia="宋体" ns0:cs="宋体"/>
          <ns0:sz ns0:val="24"/>
          <ns0:szCs ns0:val="24"/>
          <ns0:color ns0:val="000000"/>
        </ns0:rPr>
        <ns0:t>，并通过</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暴露</ns0:t>
      </ns0:r>
      <ns0:r>
        <ns0:rPr>
          <ns0:rFonts ns0:ascii="宋体" ns0:hAnsi="宋体" ns0:eastAsia="宋体" ns0:cs="宋体"/>
          <ns0:sz ns0:val="24"/>
          <ns0:szCs ns0:val="24"/>
          <ns0:color ns0:val="000000"/>
        </ns0:rPr>
        <ns0:t xml:space="preserve"> POST /api/ai/products/{productId}/consult </ns0:t>
      </ns0:r>
      <ns0:r>
        <ns0:rPr>
          <ns0:rFonts ns0:ascii="宋体" ns0:hAnsi="宋体" ns0:eastAsia="宋体" ns0:cs="宋体"/>
          <ns0:sz ns0:val="24"/>
          <ns0:szCs ns0:val="24"/>
          <ns0:color ns0:val="000000"/>
        </ns0:rPr>
        <ns0:t>接口。这样可以将外部</ns0:t>
      </ns0:r>
      <ns0:r>
        <ns0:rPr>
          <ns0:rFonts ns0:ascii="宋体" ns0:hAnsi="宋体" ns0:eastAsia="宋体" ns0:cs="宋体"/>
          <ns0:sz ns0:val="24"/>
          <ns0:szCs ns0:val="24"/>
          <ns0:color ns0:val="000000"/>
        </ns0:rPr>
        <ns0:t xml:space="preserve"> LLM API </ns0:t>
      </ns0:r>
      <ns0:r>
        <ns0:rPr>
          <ns0:rFonts ns0:ascii="宋体" ns0:hAnsi="宋体" ns0:eastAsia="宋体" ns0:cs="宋体"/>
          <ns0:sz ns0:val="24"/>
          <ns0:szCs ns0:val="24"/>
          <ns0:color ns0:val="000000"/>
        </ns0:rPr>
        <ns0:t>调用、缓存、超时和降级逻辑与秒杀主链路隔离，避免大模型调用耗时影响商品秒杀接口的响应速度。</ns0:t>
      </ns0:r>
    </ns0:p>
    <ns0:p ns2:paraId="15737D44"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在本地原型中，</ns0:t>
      </ns0: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咨询以商品详情作为主要上下文来源。用户问题经过校验后，</ns0:t>
      </ns0:r>
      <ns0:r>
        <ns0:rPr>
          <ns0:rFonts ns0:ascii="宋体" ns0:hAnsi="宋体" ns0:eastAsia="宋体" ns0:cs="宋体"/>
          <ns0:sz ns0:val="24"/>
          <ns0:szCs ns0:val="24"/>
          <ns0:color ns0:val="000000"/>
        </ns0:rPr>
        <ns0:t xml:space="preserve">ai-service </ns0:t>
      </ns0:r>
      <ns0:r>
        <ns0:rPr>
          <ns0:rFonts ns0:ascii="宋体" ns0:hAnsi="宋体" ns0:eastAsia="宋体" ns0:cs="宋体"/>
          <ns0:sz ns0:val="24"/>
          <ns0:szCs ns0:val="24"/>
          <ns0:color ns0:val="000000"/>
        </ns0:rPr>
        <ns0:t>先检查缓存，未命中时查询</ns0:t>
      </ns0:r>
      <ns0:r>
        <ns0:rPr>
          <ns0:rFonts ns0:ascii="宋体" ns0:hAnsi="宋体" ns0:eastAsia="宋体" ns0:cs="宋体"/>
          <ns0:sz ns0:val="24"/>
          <ns0:szCs ns0:val="24"/>
          <ns0:color ns0:val="000000"/>
        </ns0:rPr>
        <ns0:t xml:space="preserve"> product-seckill-service </ns0:t>
      </ns0:r>
      <ns0:r>
        <ns0:rPr>
          <ns0:rFonts ns0:ascii="宋体" ns0:hAnsi="宋体" ns0:eastAsia="宋体" ns0:cs="宋体"/>
          <ns0:sz ns0:val="24"/>
          <ns0:szCs ns0:val="24"/>
          <ns0:color ns0:val="000000"/>
        </ns0:rPr>
        <ns0:t>的商品详情，再调用</ns0:t>
      </ns0:r>
      <ns0:r>
        <ns0:rPr>
          <ns0:rFonts ns0:ascii="宋体" ns0:hAnsi="宋体" ns0:eastAsia="宋体" ns0:cs="宋体"/>
          <ns0:sz ns0:val="24"/>
          <ns0:szCs ns0:val="24"/>
          <ns0:color ns0:val="000000"/>
        </ns0:rPr>
        <ns0:t xml:space="preserve"> OpenAI </ns0:t>
      </ns0:r>
      <ns0:r>
        <ns0:rPr>
          <ns0:rFonts ns0:ascii="宋体" ns0:hAnsi="宋体" ns0:eastAsia="宋体" ns0:cs="宋体"/>
          <ns0:sz ns0:val="24"/>
          <ns0:szCs ns0:val="24"/>
          <ns0:color ns0:val="000000"/>
        </ns0:rPr>
        <ns0:t>兼容的</ns0:t>
      </ns0:r>
      <ns0:r>
        <ns0:rPr>
          <ns0:rFonts ns0:ascii="宋体" ns0:hAnsi="宋体" ns0:eastAsia="宋体" ns0:cs="宋体"/>
          <ns0:sz ns0:val="24"/>
          <ns0:szCs ns0:val="24"/>
          <ns0:color ns0:val="000000"/>
        </ns0:rPr>
        <ns0:t xml:space="preserve"> chat completions </ns0:t>
      </ns0:r>
      <ns0:r>
        <ns0:rPr>
          <ns0:rFonts ns0:ascii="宋体" ns0:hAnsi="宋体" ns0:eastAsia="宋体" ns0:cs="宋体"/>
          <ns0:sz ns0:val="24"/>
          <ns0:szCs ns0:val="24"/>
          <ns0:color ns0:val="000000"/>
        </ns0:rPr>
        <ns0:t>接口生成回答。</ns0:t>
      </ns0:r>
    </ns0:p>
    <ns0:p ns2:paraId="0A9953ED" ns2:textId="77777777" ns0:rsidR="00997984" ns0:rsidRDefault="00000000">
      <ns0:pPr>
        <ns0:pStyle ns0:val="21"/>
        <ns0:keepNext/>
        <ns0:widowControl/>
        <ns0:spacing ns0:before="120" ns0:after="120" ns0:line="360" ns0:lineRule="auto"/>
        <ns0:jc ns0:val="left"/>
        <ns0:rPr>
          <ns0:b ns0:val="0"/>
        </ns0:rPr>
      </ns0:pPr>
      <ns0:bookmarkStart ns0:id="118" ns0:name="_Toc27133"/>
      <ns0:bookmarkStart ns0:id="119" ns0:name="_Toc234330948"/>
      <ns0:bookmarkEnd ns0:id="118"/>
      <ns0:r>
        <ns0:rPr>
          <ns0:rFonts ns0:ascii="黑体" ns0:hAnsi="黑体" ns0:eastAsia="黑体" ns0:cs="黑体"/>
          <ns0:sz ns0:val="24"/>
          <ns0:szCs ns0:val="24"/>
          <ns0:color ns0:val="000000"/>
          <ns0:b/>
          <ns0:bCs/>
        </ns0:rPr>
        <ns0:t xml:space="preserve">5.2 AI </ns0:t>
      </ns0:r>
      <ns0:r>
        <ns0:rPr>
          <ns0:rFonts ns0:ascii="黑体" ns0:hAnsi="黑体" ns0:eastAsia="黑体" ns0:cs="黑体"/>
          <ns0:sz ns0:val="24"/>
          <ns0:szCs ns0:val="24"/>
          <ns0:color ns0:val="000000"/>
          <ns0:b/>
          <ns0:bCs/>
        </ns0:rPr>
        <ns0:t>咨询接口设计</ns0:t>
      </ns0:r>
      <ns0:bookmarkEnd ns0:id="119"/>
    </ns0:p>
    <ns0:p ns2:paraId="373563BF"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咨询接口路径为</ns0:t>
      </ns0:r>
      <ns0:r>
        <ns0:rPr>
          <ns0:rFonts ns0:ascii="宋体" ns0:hAnsi="宋体" ns0:eastAsia="宋体" ns0:cs="宋体"/>
          <ns0:sz ns0:val="24"/>
          <ns0:szCs ns0:val="24"/>
          <ns0:color ns0:val="000000"/>
        </ns0:rPr>
        <ns0:t xml:space="preserve"> POST /api/ai/products/{productId}/consult</ns0:t>
      </ns0:r>
      <ns0:r>
        <ns0:rPr>
          <ns0:rFonts ns0:ascii="宋体" ns0:hAnsi="宋体" ns0:eastAsia="宋体" ns0:cs="宋体"/>
          <ns0:sz ns0:val="24"/>
          <ns0:szCs ns0:val="24"/>
          <ns0:color ns0:val="000000"/>
        </ns0:rPr>
        <ns0:t>，权限为</ns0:t>
      </ns0:r>
      <ns0:r>
        <ns0:rPr>
          <ns0:rFonts ns0:ascii="宋体" ns0:hAnsi="宋体" ns0:eastAsia="宋体" ns0:cs="宋体"/>
          <ns0:sz ns0:val="24"/>
          <ns0:szCs ns0:val="24"/>
          <ns0:color ns0:val="000000"/>
        </ns0:rPr>
        <ns0:t xml:space="preserve"> CUSTOMER </ns0:t>
      </ns0:r>
      <ns0:r>
        <ns0:rPr>
          <ns0:rFonts ns0:ascii="宋体" ns0:hAnsi="宋体" ns0:eastAsia="宋体" ns0:cs="宋体"/>
          <ns0:sz ns0:val="24"/>
          <ns0:szCs ns0:val="24"/>
          <ns0:color ns0:val="000000"/>
        </ns0:rPr>
        <ns0:t>或</ns0:t>
      </ns0:r>
      <ns0:r>
        <ns0:rPr>
          <ns0:rFonts ns0:ascii="宋体" ns0:hAnsi="宋体" ns0:eastAsia="宋体" ns0:cs="宋体"/>
          <ns0:sz ns0:val="24"/>
          <ns0:szCs ns0:val="24"/>
          <ns0:color ns0:val="000000"/>
        </ns0:rPr>
        <ns0:t xml:space="preserve"> ADMIN</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productId </ns0:t>
      </ns0:r>
      <ns0:r>
        <ns0:rPr>
          <ns0:rFonts ns0:ascii="宋体" ns0:hAnsi="宋体" ns0:eastAsia="宋体" ns0:cs="宋体"/>
          <ns0:sz ns0:val="24"/>
          <ns0:szCs ns0:val="24"/>
          <ns0:color ns0:val="000000"/>
        </ns0:rPr>
        <ns0:t>通过路径参数传入，</ns0:t>
      </ns0:r>
      <ns0:r>
        <ns0:rPr>
          <ns0:rFonts ns0:ascii="宋体" ns0:hAnsi="宋体" ns0:eastAsia="宋体" ns0:cs="宋体"/>
          <ns0:sz ns0:val="24"/>
          <ns0:szCs ns0:val="24"/>
          <ns0:color ns0:val="000000"/>
        </ns0:rPr>
        <ns0:t xml:space="preserve">question </ns0:t>
      </ns0:r>
      <ns0:r>
        <ns0:rPr>
          <ns0:rFonts ns0:ascii="宋体" ns0:hAnsi="宋体" ns0:eastAsia="宋体" ns0:cs="宋体"/>
          <ns0:sz ns0:val="24"/>
          <ns0:szCs ns0:val="24"/>
          <ns0:color ns0:val="000000"/>
        </ns0:rPr>
        <ns0:t>通过请求体传入。该接口同样由</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统一鉴权，未登录用户不能访问，避免匿名请求消耗模型额度。</ns0:t>
      </ns0:r>
    </ns0:p>
    <ns0:p ns2:paraId="16405627"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请求体示例为</ns0:t>
      </ns0:r>
      <ns0:r>
        <ns0:rPr>
          <ns0:rFonts ns0:ascii="宋体" ns0:hAnsi="宋体" ns0:eastAsia="宋体" ns0:cs="宋体"/>
          <ns0:sz ns0:val="24"/>
          <ns0:szCs ns0:val="24"/>
          <ns0:color ns0:val="000000"/>
        </ns0:rPr>
        <ns0:t xml:space="preserve"> { "question": "</ns0:t>
      </ns0:r>
      <ns0:r>
        <ns0:rPr>
          <ns0:rFonts ns0:ascii="宋体" ns0:hAnsi="宋体" ns0:eastAsia="宋体" ns0:cs="宋体"/>
          <ns0:sz ns0:val="24"/>
          <ns0:szCs ns0:val="24"/>
          <ns0:color ns0:val="000000"/>
        </ns0:rPr>
        <ns0:t>这款商品适合学生党购买吗？</ns0:t>
      </ns0:r>
      <ns0:r>
        <ns0:rPr>
          <ns0:rFonts ns0:ascii="宋体" ns0:hAnsi="宋体" ns0:eastAsia="宋体" ns0:cs="宋体"/>
          <ns0:sz ns0:val="24"/>
          <ns0:szCs ns0:val="24"/>
          <ns0:color ns0:val="000000"/>
        </ns0:rPr>
        <ns0:t>" }</ns0:t>
      </ns0:r>
      <ns0:r>
        <ns0:rPr>
          <ns0:rFonts ns0:ascii="宋体" ns0:hAnsi="宋体" ns0:eastAsia="宋体" ns0:cs="宋体"/>
          <ns0:sz ns0:val="24"/>
          <ns0:szCs ns0:val="24"/>
          <ns0:color ns0:val="000000"/>
        </ns0:rPr>
        <ns0:t>。服务端需要校验</ns0:t>
      </ns0:r>
      <ns0:r>
        <ns0:rPr>
          <ns0:rFonts ns0:ascii="宋体" ns0:hAnsi="宋体" ns0:eastAsia="宋体" ns0:cs="宋体"/>
          <ns0:sz ns0:val="24"/>
          <ns0:szCs ns0:val="24"/>
          <ns0:color ns0:val="000000"/>
        </ns0:rPr>
        <ns0:t xml:space="preserve"> question </ns0:t>
      </ns0:r>
      <ns0:r>
        <ns0:rPr>
          <ns0:rFonts ns0:ascii="宋体" ns0:hAnsi="宋体" ns0:eastAsia="宋体" ns0:cs="宋体"/>
          <ns0:sz ns0:val="24"/>
          <ns0:szCs ns0:val="24"/>
          <ns0:color ns0:val="000000"/>
        </ns0:rPr>
        <ns0:t>不能为空，空问题或格式错误应返回请求参数错误。成功响应中包含</ns0:t>
      </ns0:r>
      <ns0:r>
        <ns0:rPr>
          <ns0:rFonts ns0:ascii="宋体" ns0:hAnsi="宋体" ns0:eastAsia="宋体" ns0:cs="宋体"/>
          <ns0:sz ns0:val="24"/>
          <ns0:szCs ns0:val="24"/>
          <ns0:color ns0:val="000000"/>
        </ns0:rPr>
        <ns0:t xml:space="preserve"> answer</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status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cacheHit</ns0:t>
      </ns0:r>
      <ns0:r>
        <ns0:rPr>
          <ns0:rFonts ns0:ascii="宋体" ns0:hAnsi="宋体" ns0:eastAsia="宋体" ns0:cs="宋体"/>
          <ns0:sz ns0:val="24"/>
          <ns0:szCs ns0:val="24"/>
          <ns0:color ns0:val="000000"/>
        </ns0:rPr>
        <ns0:t>，其中</ns0:t>
      </ns0:r>
      <ns0:r>
        <ns0:rPr>
          <ns0:rFonts ns0:ascii="宋体" ns0:hAnsi="宋体" ns0:eastAsia="宋体" ns0:cs="宋体"/>
          <ns0:sz ns0:val="24"/>
          <ns0:szCs ns0:val="24"/>
          <ns0:color ns0:val="000000"/>
        </ns0:rPr>
        <ns0:t xml:space="preserve"> status </ns0:t>
      </ns0:r>
      <ns0:r>
        <ns0:rPr>
          <ns0:rFonts ns0:ascii="宋体" ns0:hAnsi="宋体" ns0:eastAsia="宋体" ns0:cs="宋体"/>
          <ns0:sz ns0:val="24"/>
          <ns0:szCs ns0:val="24"/>
          <ns0:color ns0:val="000000"/>
        </ns0:rPr>
        <ns0:t>用于标识</ns0:t>
      </ns0:r>
      <ns0:r>
        <ns0:rPr>
          <ns0:rFonts ns0:ascii="宋体" ns0:hAnsi="宋体" ns0:eastAsia="宋体" ns0:cs="宋体"/>
          <ns0:sz ns0:val="24"/>
          <ns0:szCs ns0:val="24"/>
          <ns0:color ns0:val="000000"/>
        </ns0:rPr>
        <ns0:t xml:space="preserve"> SUCCESS </ns0:t>
      </ns0:r>
      <ns0:r>
        <ns0:rPr>
          <ns0:rFonts ns0:ascii="宋体" ns0:hAnsi="宋体" ns0:eastAsia="宋体" ns0:cs="宋体"/>
          <ns0:sz ns0:val="24"/>
          <ns0:szCs ns0:val="24"/>
          <ns0:color ns0:val="000000"/>
        </ns0:rPr>
        <ns0:t>或</ns0:t>
      </ns0:r>
      <ns0:r>
        <ns0:rPr>
          <ns0:rFonts ns0:ascii="宋体" ns0:hAnsi="宋体" ns0:eastAsia="宋体" ns0:cs="宋体"/>
          <ns0:sz ns0:val="24"/>
          <ns0:szCs ns0:val="24"/>
          <ns0:color ns0:val="000000"/>
        </ns0:rPr>
        <ns0:t xml:space="preserve"> FALLBACK</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cacheHit </ns0:t>
      </ns0:r>
      <ns0:r>
        <ns0:rPr>
          <ns0:rFonts ns0:ascii="宋体" ns0:hAnsi="宋体" ns0:eastAsia="宋体" ns0:cs="宋体"/>
          <ns0:sz ns0:val="24"/>
          <ns0:szCs ns0:val="24"/>
          <ns0:color ns0:val="000000"/>
        </ns0:rPr>
        <ns0:t>用于说明回答是否来自缓存。</ns0:t>
      </ns0:r>
    </ns0:p>
    <ns0:p ns2:paraId="15A4B524" ns2:textId="77777777" ns0:rsidR="004A5B0A" ns0:rsidRDefault="00000000" ns0:rsidP="004A5B0A">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当</ns0:t>
      </ns0:r>
      <ns0:r>
        <ns0:rPr>
          <ns0:rFonts ns0:ascii="宋体" ns0:hAnsi="宋体" ns0:eastAsia="宋体" ns0:cs="宋体"/>
          <ns0:sz ns0:val="24"/>
          <ns0:szCs ns0:val="24"/>
          <ns0:color ns0:val="000000"/>
        </ns0:rPr>
        <ns0:t xml:space="preserve"> LLM </ns0:t>
      </ns0:r>
      <ns0:r>
        <ns0:rPr>
          <ns0:rFonts ns0:ascii="宋体" ns0:hAnsi="宋体" ns0:eastAsia="宋体" ns0:cs="宋体"/>
          <ns0:sz ns0:val="24"/>
          <ns0:szCs ns0:val="24"/>
          <ns0:color ns0:val="000000"/>
        </ns0:rPr>
        <ns0:t>未配置或调用失败时，接口返回业务错误码</ns0:t>
      </ns0:r>
      <ns0:r>
        <ns0:rPr>
          <ns0:rFonts ns0:ascii="宋体" ns0:hAnsi="宋体" ns0:eastAsia="宋体" ns0:cs="宋体"/>
          <ns0:sz ns0:val="24"/>
          <ns0:szCs ns0:val="24"/>
          <ns0:color ns0:val="000000"/>
        </ns0:rPr>
        <ns0:t xml:space="preserve"> 30001</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message </ns0:t>
      </ns0:r>
      <ns0:r>
        <ns0:rPr>
          <ns0:rFonts ns0:ascii="宋体" ns0:hAnsi="宋体" ns0:eastAsia="宋体" ns0:cs="宋体"/>
          <ns0:sz ns0:val="24"/>
          <ns0:szCs ns0:val="24"/>
          <ns0:color ns0:val="000000"/>
        </ns0:rPr>
        <ns0:t>为</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服务暂不可用，同时</ns0:t>
      </ns0:r>
      <ns0:r>
        <ns0:rPr>
          <ns0:rFonts ns0:ascii="宋体" ns0:hAnsi="宋体" ns0:eastAsia="宋体" ns0:cs="宋体"/>
          <ns0:sz ns0:val="24"/>
          <ns0:szCs ns0:val="24"/>
          <ns0:color ns0:val="000000"/>
        </ns0:rPr>
        <ns0:t xml:space="preserve"> data </ns0:t>
      </ns0:r>
      <ns0:r>
        <ns0:rPr>
          <ns0:rFonts ns0:ascii="宋体" ns0:hAnsi="宋体" ns0:eastAsia="宋体" ns0:cs="宋体"/>
          <ns0:sz ns0:val="24"/>
          <ns0:szCs ns0:val="24"/>
          <ns0:color ns0:val="000000"/>
        </ns0:rPr>
        <ns0:t>中包含降级回答、</ns0:t>
      </ns0:r>
      <ns0:r>
        <ns0:rPr>
          <ns0:rFonts ns0:ascii="宋体" ns0:hAnsi="宋体" ns0:eastAsia="宋体" ns0:cs="宋体"/>
          <ns0:sz ns0:val="24"/>
          <ns0:szCs ns0:val="24"/>
          <ns0:color ns0:val="000000"/>
        </ns0:rPr>
        <ns0:t>status=FALLBACK</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cacheHit=false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productId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question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reason</ns0:t>
      </ns0:r>
      <ns0:r>
        <ns0:rPr>
          <ns0:rFonts ns0:ascii="宋体" ns0:hAnsi="宋体" ns0:eastAsia="宋体" ns0:cs="宋体"/>
          <ns0:sz ns0:val="24"/>
          <ns0:szCs ns0:val="24"/>
          <ns0:color ns0:val="000000"/>
        </ns0:rPr>
        <ns0:t>。该结构使测试和报告能够明确区分真实</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成功、缓存命中和降级结果。</ns0:t>
      </ns0:r>
      <ns0:bookmarkStart ns0:id="120" ns0:name="_Toc24995"/>
      <ns0:bookmarkStart ns0:id="121" ns0:name="_Toc234330949"/>
      <ns0:bookmarkEnd ns0:id="120"/>
    </ns0:p>
    <ns0:p ns2:paraId="56D58A76" ns2:textId="5E419958" ns0:rsidR="00997984" ns0:rsidRPr="004A5B0A" ns0:rsidRDefault="00000000" ns0:rsidP="004A5B0A">
      <ns0:pPr>
        <ns0:pStyle ns0:val="21"/>
        <ns0:keepNext/>
        <ns0:widowControl/>
        <ns0:spacing ns0:before="120" ns0:after="120" ns0:line="360" ns0:lineRule="auto"/>
        <ns0:jc ns0:val="left"/>
      </ns0:pPr>
      <ns0:r>
        <ns0:rPr>
          <ns0:rFonts ns0:ascii="黑体" ns0:hAnsi="黑体" ns0:eastAsia="黑体" ns0:cs="黑体"/>
          <ns0:sz ns0:val="24"/>
          <ns0:szCs ns0:val="24"/>
          <ns0:color ns0:val="000000"/>
          <ns0:b/>
          <ns0:bCs/>
        </ns0:rPr>
        <ns0:t xml:space="preserve">5.3 </ns0:t>
      </ns0:r>
      <ns0:r>
        <ns0:rPr>
          <ns0:rFonts ns0:ascii="黑体" ns0:hAnsi="黑体" ns0:eastAsia="黑体" ns0:cs="黑体"/>
          <ns0:sz ns0:val="24"/>
          <ns0:szCs ns0:val="24"/>
          <ns0:color ns0:val="000000"/>
          <ns0:b/>
          <ns0:bCs/>
        </ns0:rPr>
        <ns0:t>商品上下文构造方法</ns0:t>
      </ns0:r>
      <ns0:bookmarkEnd ns0:id="121"/>
    </ns0:p>
    <ns0:p ns2:paraId="592DB62B"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回答必须基于商品上下文和用户问题共同生成，不能使用硬编码固定答案冒充智能导购。</ns0:t>
      </ns0:r>
      <ns0:r>
        <ns0:rPr>
          <ns0:rFonts ns0:ascii="宋体" ns0:hAnsi="宋体" ns0:eastAsia="宋体" ns0:cs="宋体"/>
          <ns0:sz ns0:val="24"/>
          <ns0:szCs ns0:val="24"/>
          <ns0:color ns0:val="000000"/>
        </ns0:rPr>
        <ns0:t xml:space="preserve">ai-service </ns0:t>
      </ns0:r>
      <ns0:r>
        <ns0:rPr>
          <ns0:rFonts ns0:ascii="宋体" ns0:hAnsi="宋体" ns0:eastAsia="宋体" ns0:cs="宋体"/>
          <ns0:sz ns0:val="24"/>
          <ns0:szCs ns0:val="24"/>
          <ns0:color ns0:val="000000"/>
        </ns0:rPr>
        <ns0:t>在处理咨询请求时，通过</ns0:t>
      </ns0:r>
      <ns0:r>
        <ns0:rPr>
          <ns0:rFonts ns0:ascii="宋体" ns0:hAnsi="宋体" ns0:eastAsia="宋体" ns0:cs="宋体"/>
          <ns0:sz ns0:val="24"/>
          <ns0:szCs ns0:val="24"/>
          <ns0:color ns0:val="000000"/>
        </ns0:rPr>
        <ns0:t xml:space="preserve"> productServiceBaseUrl </ns0:t>
      </ns0:r>
      <ns0:r>
        <ns0:rPr>
          <ns0:rFonts ns0:ascii="宋体" ns0:hAnsi="宋体" ns0:eastAsia="宋体" ns0:cs="宋体"/>
          <ns0:sz ns0:val="24"/>
          <ns0:szCs ns0:val="24"/>
          <ns0:color ns0:val="000000"/>
        </ns0:rPr>
        <ns0:t>调用商品详情接口，获取商品名称、描述、价格、状态等信息，并将返回数据转为商品上下文文本。</ns0:t>
      </ns0:r>
    </ns0:p>
    <ns0:p ns2:paraId="49B27FA3"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商品上下文构造需要控制边界：一方面要提供足够信息，使</ns0:t>
      </ns0:r>
      <ns0:r>
        <ns0:rPr>
          <ns0:rFonts ns0:ascii="宋体" ns0:hAnsi="宋体" ns0:eastAsia="宋体" ns0:cs="宋体"/>
          <ns0:sz ns0:val="24"/>
          <ns0:szCs ns0:val="24"/>
          <ns0:color ns0:val="000000"/>
        </ns0:rPr>
        <ns0:t xml:space="preserve"> LLM </ns0:t>
      </ns0:r>
      <ns0:r>
        <ns0:rPr>
          <ns0:rFonts ns0:ascii="宋体" ns0:hAnsi="宋体" ns0:eastAsia="宋体" ns0:cs="宋体"/>
          <ns0:sz ns0:val="24"/>
          <ns0:szCs ns0:val="24"/>
          <ns0:color ns0:val="000000"/>
        </ns0:rPr>
        <ns0:t>能围绕具体商品回答；另一方面不能把无关系统字段、内部</ns0:t>
      </ns0:r>
      <ns0:r>
        <ns0:rPr>
          <ns0:rFonts ns0:ascii="宋体" ns0:hAnsi="宋体" ns0:eastAsia="宋体" ns0:cs="宋体"/>
          <ns0:sz ns0:val="24"/>
          <ns0:szCs ns0:val="24"/>
          <ns0:color ns0:val="000000"/>
        </ns0:rPr>
        <ns0:t xml:space="preserve"> Token</ns0:t>
      </ns0:r>
      <ns0:r>
        <ns0:rPr>
          <ns0:rFonts ns0:ascii="宋体" ns0:hAnsi="宋体" ns0:eastAsia="宋体" ns0:cs="宋体"/>
          <ns0:sz ns0:val="24"/>
          <ns0:szCs ns0:val="24"/>
          <ns0:color ns0:val="000000"/>
        </ns0:rPr>
        <ns0:t>、数据库密码或其他敏感配置传入</ns0:t>
      </ns0:r>
      <ns0:r>
        <ns0:rPr>
          <ns0:rFonts ns0:ascii="宋体" ns0:hAnsi="宋体" ns0:eastAsia="宋体" ns0:cs="宋体"/>
          <ns0:sz ns0:val="24"/>
          <ns0:szCs ns0:val="24"/>
          <ns0:color ns0:val="000000"/>
        </ns0:rPr>
        <ns0:t xml:space="preserve"> Prompt</ns0:t>
      </ns0:r>
      <ns0:r>
        <ns0:rPr>
          <ns0:rFonts ns0:ascii="宋体" ns0:hAnsi="宋体" ns0:eastAsia="宋体" ns0:cs="宋体"/>
          <ns0:sz ns0:val="24"/>
          <ns0:szCs ns0:val="24"/>
          <ns0:color ns0:val="000000"/>
        </ns0:rPr>
        <ns0:t>。本项目当前上下文以商品详情响应为主，符合课程原型中</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围绕商品信息回答咨询</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的目标。</ns0:t>
      </ns0:r>
    </ns0:p>
    <ns0:p ns2:paraId="5FD77F42"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如果商品服务暂时不可用，</ns0:t>
      </ns0:r>
      <ns0:r>
        <ns0:rPr>
          <ns0:rFonts ns0:ascii="宋体" ns0:hAnsi="宋体" ns0:eastAsia="宋体" ns0:cs="宋体"/>
          <ns0:sz ns0:val="24"/>
          <ns0:szCs ns0:val="24"/>
          <ns0:color ns0:val="000000"/>
        </ns0:rPr>
        <ns0:t xml:space="preserve">ai-service </ns0:t>
      </ns0:r>
      <ns0:r>
        <ns0:rPr>
          <ns0:rFonts ns0:ascii="宋体" ns0:hAnsi="宋体" ns0:eastAsia="宋体" ns0:cs="宋体"/>
          <ns0:sz ns0:val="24"/>
          <ns0:szCs ns0:val="24"/>
          <ns0:color ns0:val="000000"/>
        </ns0:rPr>
        <ns0:t>会使用</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商品信息暂不可用，</ns0:t>
      </ns0:r>
      <ns0:r>
        <ns0:rPr>
          <ns0:rFonts ns0:ascii="宋体" ns0:hAnsi="宋体" ns0:eastAsia="宋体" ns0:cs="宋体"/>
          <ns0:sz ns0:val="24"/>
          <ns0:szCs ns0:val="24"/>
          <ns0:color ns0:val="000000"/>
        </ns0:rPr>
        <ns0:t>productId=...”</ns0:t>
      </ns0:r>
      <ns0:r>
        <ns0:rPr>
          <ns0:rFonts ns0:ascii="宋体" ns0:hAnsi="宋体" ns0:eastAsia="宋体" ns0:cs="宋体"/>
          <ns0:sz ns0:val="24"/>
          <ns0:szCs ns0:val="24"/>
          <ns0:color ns0:val="000000"/>
        </ns0:rPr>
        <ns0:t>作为降级上下文继续进入异常处理路径。这样可以保证外部依赖异常时不会抛出未处理错误，而是进入统一的</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降级响应。</ns0:t>
      </ns0:r>
    </ns0:p>
    <ns0:p ns2:paraId="6939E828" ns2:textId="77777777" ns0:rsidR="00997984" ns0:rsidRDefault="00000000">
      <ns0:pPr>
        <ns0:pStyle ns0:val="21"/>
        <ns0:keepNext/>
        <ns0:widowControl/>
        <ns0:spacing ns0:before="120" ns0:after="120" ns0:line="360" ns0:lineRule="auto"/>
        <ns0:jc ns0:val="left"/>
        <ns0:rPr>
          <ns0:b ns0:val="0"/>
        </ns0:rPr>
      </ns0:pPr>
      <ns0:bookmarkStart ns0:id="122" ns0:name="_Toc24817"/>
      <ns0:bookmarkStart ns0:id="123" ns0:name="_Toc234330950"/>
      <ns0:bookmarkEnd ns0:id="122"/>
      <ns0:r>
        <ns0:rPr>
          <ns0:rFonts ns0:ascii="黑体" ns0:hAnsi="黑体" ns0:eastAsia="黑体" ns0:cs="黑体"/>
          <ns0:sz ns0:val="24"/>
          <ns0:szCs ns0:val="24"/>
          <ns0:color ns0:val="000000"/>
          <ns0:b/>
          <ns0:bCs/>
        </ns0:rPr>
        <ns0:t xml:space="preserve">5.4 Prompt </ns0:t>
      </ns0:r>
      <ns0:r>
        <ns0:rPr>
          <ns0:rFonts ns0:ascii="黑体" ns0:hAnsi="黑体" ns0:eastAsia="黑体" ns0:cs="黑体"/>
          <ns0:sz ns0:val="24"/>
          <ns0:szCs ns0:val="24"/>
          <ns0:color ns0:val="000000"/>
          <ns0:b/>
          <ns0:bCs/>
        </ns0:rPr>
        <ns0:t>设计思路</ns0:t>
      </ns0:r>
      <ns0:bookmarkEnd ns0:id="123"/>
    </ns0:p>
    <ns0:p ns2:paraId="6D8C36EC"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Prompt </ns0:t>
      </ns0:r>
      <ns0:r>
        <ns0:rPr>
          <ns0:rFonts ns0:ascii="宋体" ns0:hAnsi="宋体" ns0:eastAsia="宋体" ns0:cs="宋体"/>
          <ns0:sz ns0:val="24"/>
          <ns0:szCs ns0:val="24"/>
          <ns0:color ns0:val="000000"/>
        </ns0:rPr>
        <ns0:t>设计采用系统角色约束和用户内容拼接的方式。系统消息将模型限定为电商商品导购助手，并要求只能基于给定商品上下文回答，回答应简洁、可执行。用户消息中包含</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商品上下文</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用户问题</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两部分，使模型能够明确区分事实材料和用户咨询。</ns0:t>
      </ns0:r>
    </ns0:p>
    <ns0:p ns2:paraId="3723E742"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该</ns0:t>
      </ns0:r>
      <ns0:r>
        <ns0:rPr>
          <ns0:rFonts ns0:ascii="宋体" ns0:hAnsi="宋体" ns0:eastAsia="宋体" ns0:cs="宋体"/>
          <ns0:sz ns0:val="24"/>
          <ns0:szCs ns0:val="24"/>
          <ns0:color ns0:val="000000"/>
        </ns0:rPr>
        <ns0:t xml:space="preserve"> Prompt </ns0:t>
      </ns0:r>
      <ns0:r>
        <ns0:rPr>
          <ns0:rFonts ns0:ascii="宋体" ns0:hAnsi="宋体" ns0:eastAsia="宋体" ns0:cs="宋体"/>
          <ns0:sz ns0:val="24"/>
          <ns0:szCs ns0:val="24"/>
          <ns0:color ns0:val="000000"/>
        </ns0:rPr>
        <ns0:t>的重点是降低模型自由发挥风险。对于课程项目而言，</ns0:t>
      </ns0: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回答不应编造库存、价格、活动规则或订单状态，也不应承诺系统没有实现的支付、售后和物流能力。因此系统消息强调基于上下文回答，并控制回答范围在商品导购建议内。</ns0:t>
      </ns0:r>
    </ns0:p>
    <ns0:p ns2:paraId="776B9BA0"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后续生产环境可进一步加入回答风格、风险提示和敏感问题拒答规则。例如当用户询问与商品无关的问题时，系统可以要求模型引导用户回到商品信息；当商品上下文缺失时，模型应提示用户查看商品详情，而不是虚构商品参数。</ns0:t>
      </ns0:r>
    </ns0:p>
    <ns0:p ns2:paraId="763E425B" ns2:textId="77777777" ns0:rsidR="00997984" ns0:rsidRDefault="00000000">
      <ns0:pPr>
        <ns0:pStyle ns0:val="21"/>
        <ns0:keepNext/>
        <ns0:widowControl/>
        <ns0:spacing ns0:before="120" ns0:after="120" ns0:line="360" ns0:lineRule="auto"/>
        <ns0:jc ns0:val="left"/>
        <ns0:rPr>
          <ns0:b ns0:val="0"/>
        </ns0:rPr>
      </ns0:pPr>
      <ns0:bookmarkStart ns0:id="124" ns0:name="_Toc1012"/>
      <ns0:bookmarkStart ns0:id="125" ns0:name="_Toc234330951"/>
      <ns0:bookmarkEnd ns0:id="124"/>
      <ns0:r>
        <ns0:rPr>
          <ns0:rFonts ns0:ascii="黑体" ns0:hAnsi="黑体" ns0:eastAsia="黑体" ns0:cs="黑体"/>
          <ns0:sz ns0:val="24"/>
          <ns0:szCs ns0:val="24"/>
          <ns0:color ns0:val="000000"/>
          <ns0:b/>
          <ns0:bCs/>
        </ns0:rPr>
        <ns0:t xml:space="preserve">5.5 LLM API </ns0:t>
      </ns0:r>
      <ns0:r>
        <ns0:rPr>
          <ns0:rFonts ns0:ascii="黑体" ns0:hAnsi="黑体" ns0:eastAsia="黑体" ns0:cs="黑体"/>
          <ns0:sz ns0:val="24"/>
          <ns0:szCs ns0:val="24"/>
          <ns0:color ns0:val="000000"/>
          <ns0:b/>
          <ns0:bCs/>
        </ns0:rPr>
        <ns0:t>调用流程</ns0:t>
      </ns0:r>
      <ns0:bookmarkEnd ns0:id="125"/>
    </ns0:p>
    <ns0:p ns2:paraId="4D84995D" ns2:textId="08FB126F" ns0:rsidR="00997984" ns0:rsidRDefault="00000000">
      <ns0:pPr>
        <ns0:pStyle ns0:val="affc"/>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19</ns0:t>
      </ns0:r>
      <ns0:r ns0:rsidR="00FC3E2F">
        <ns0:rPr>
          <ns0:rFonts ns0:hint="eastAsia" ns0:ascii="宋体" ns0:hAnsi="宋体" ns0:eastAsia="宋体" ns0:cs="宋体"/>
          <ns0:sz ns0:val="24"/>
          <ns0:szCs ns0:val="24"/>
          <ns0:color ns0:val="000000"/>
        </ns0:rPr>
        <ns0:t>-1</ns0:t>
      </ns0:r>
      <ns0:r>
        <ns0:rPr>
          <ns0:rFonts ns0:ascii="宋体" ns0:hAnsi="宋体" ns0:eastAsia="宋体" ns0:cs="宋体"/>
          <ns0:sz ns0:val="24"/>
          <ns0:szCs ns0:val="24"/>
          <ns0:color ns0:val="000000"/>
        </ns0:rPr>
        <ns0:t xml:space="preserve"> AI/LLM </ns0:t>
      </ns0:r>
      <ns0:r>
        <ns0:rPr>
          <ns0:rFonts ns0:ascii="宋体" ns0:hAnsi="宋体" ns0:eastAsia="宋体" ns0:cs="宋体"/>
          <ns0:sz ns0:val="24"/>
          <ns0:szCs ns0:val="24"/>
          <ns0:color ns0:val="000000"/>
        </ns0:rPr>
        <ns0:t>集成参数与降级策略</ns0:t>
      </ns0:r>
    </ns0:p>
    <ns0:tbl>
      <ns0:tblPr>
        <ns0:tblStyle ns0:val="af1"/>
        <ns0:tblW ns0:w="0" ns0:type="auto"/>
        <ns0:jc ns0:val="center"/>
        <ns0:tblLayout ns0:type="autofit"/>
        <ns0:tblLook ns0:val="04A0" ns0:firstRow="1" ns0:lastRow="0" ns0:firstColumn="1" ns0:lastColumn="0" ns0:noHBand="0" ns0:noVBand="1"/>
      </ns0:tblPr>
      <ns0:tblGrid>
        <ns0:gridCol ns0:w="4608"/>
        <ns0:gridCol ns0:w="4608"/>
      </ns0:tblGrid>
      <ns0:tr ns0:rsidR="00997984" ns2:paraId="799FC567" ns2:textId="77777777">
        <ns0:trPr>
          <ns0:jc ns0:val="center"/>
        </ns0:trPr>
        <ns0:tc>
          <ns0:tcPr>
            <ns0:tcW ns0:w="4608" ns0:type="dxa"/>
            <ns0:shd ns0:val="clear" ns0:color="auto" ns0:fill="D9EAF7"/>
            <ns0:vAlign ns0:val="center"/>
          </ns0:tcPr>
          <ns0:p ns2:paraId="72FC6BCF"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项目</ns0:t>
            </ns0:r>
          </ns0:p>
        </ns0:tc>
        <ns0:tc>
          <ns0:tcPr>
            <ns0:tcW ns0:w="4608" ns0:type="dxa"/>
            <ns0:shd ns0:val="clear" ns0:color="auto" ns0:fill="D9EAF7"/>
            <ns0:vAlign ns0:val="center"/>
          </ns0:tcPr>
          <ns0:p ns2:paraId="58C0DB09"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设计</ns0:t>
            </ns0:r>
          </ns0:p>
        </ns0:tc>
      </ns0:tr>
      <ns0:tr ns0:rsidR="00997984" ns2:paraId="64296ECF" ns2:textId="77777777">
        <ns0:trPr>
          <ns0:jc ns0:val="center"/>
        </ns0:trPr>
        <ns0:tc>
          <ns0:tcPr>
            <ns0:tcW ns0:w="4608" ns0:type="dxa"/>
            <ns0:vAlign ns0:val="center"/>
          </ns0:tcPr>
          <ns0:p ns2:paraId="0164F828"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模型供应商</ns0:t>
            </ns0:r>
            <ns0:r>
              <ns0:rPr>
                <ns0:rFonts ns0:cs="宋体" ns0:ascii="宋体" ns0:hAnsi="宋体" ns0:eastAsia="宋体"/>
                <ns0:sz ns0:val="24"/>
                <ns0:szCs ns0:val="24"/>
                <ns0:color ns0:val="000000"/>
              </ns0:rPr>
              <ns0:t>/</ns0:t>
            </ns0:r>
            <ns0:r>
              <ns0:rPr>
                <ns0:rFonts ns0:cs="宋体" ns0:ascii="宋体" ns0:hAnsi="宋体" ns0:eastAsia="宋体"/>
                <ns0:sz ns0:val="24"/>
                <ns0:szCs ns0:val="24"/>
                <ns0:color ns0:val="000000"/>
              </ns0:rPr>
              <ns0:t>协议</ns0:t>
            </ns0:r>
          </ns0:p>
        </ns0:tc>
        <ns0:tc>
          <ns0:tcPr>
            <ns0:tcW ns0:w="4608" ns0:type="dxa"/>
            <ns0:vAlign ns0:val="center"/>
          </ns0:tcPr>
          <ns0:p ns2:paraId="1990D433" ns2:textId="77777777" ns0:rsidR="00997984" ns0:rsidRDefault="00000000">
            <ns0:pPr>
              <ns0:spacing ns0:after="0" ns0:line="264" ns0:lineRule="auto"/>
            </ns0:pPr>
            <ns0:r>
              <ns0:rPr>
                <ns0:rFonts ns0:cs="宋体" ns0:ascii="宋体" ns0:hAnsi="宋体" ns0:eastAsia="宋体"/>
                <ns0:sz ns0:val="24"/>
                <ns0:szCs ns0:val="24"/>
                <ns0:color ns0:val="000000"/>
              </ns0:rPr>
              <ns0:t xml:space="preserve">OpenAI </ns0:t>
            </ns0:r>
            <ns0:r>
              <ns0:rPr>
                <ns0:rFonts ns0:cs="宋体" ns0:ascii="宋体" ns0:hAnsi="宋体" ns0:eastAsia="宋体"/>
                <ns0:sz ns0:val="24"/>
                <ns0:szCs ns0:val="24"/>
                <ns0:color ns0:val="000000"/>
              </ns0:rPr>
              <ns0:t>兼容</ns0:t>
            </ns0:r>
            <ns0:r>
              <ns0:rPr>
                <ns0:rFonts ns0:cs="宋体" ns0:ascii="宋体" ns0:hAnsi="宋体" ns0:eastAsia="宋体"/>
                <ns0:sz ns0:val="24"/>
                <ns0:szCs ns0:val="24"/>
                <ns0:color ns0:val="000000"/>
              </ns0:rPr>
              <ns0:t xml:space="preserve"> chat/completions</ns0:t>
            </ns0:r>
            <ns0:r>
              <ns0:rPr>
                <ns0:rFonts ns0:cs="宋体" ns0:ascii="宋体" ns0:hAnsi="宋体" ns0:eastAsia="宋体"/>
                <ns0:sz ns0:val="24"/>
                <ns0:szCs ns0:val="24"/>
                <ns0:color ns0:val="000000"/>
              </ns0:rPr>
              <ns0:t>，由</ns0:t>
            </ns0:r>
            <ns0:r>
              <ns0:rPr>
                <ns0:rFonts ns0:cs="宋体" ns0:ascii="宋体" ns0:hAnsi="宋体" ns0:eastAsia="宋体"/>
                <ns0:sz ns0:val="24"/>
                <ns0:szCs ns0:val="24"/>
                <ns0:color ns0:val="000000"/>
              </ns0:rPr>
              <ns0:t xml:space="preserve"> LLM_BASE_URL </ns0:t>
            </ns0:r>
            <ns0:r>
              <ns0:rPr>
                <ns0:rFonts ns0:cs="宋体" ns0:ascii="宋体" ns0:hAnsi="宋体" ns0:eastAsia="宋体"/>
                <ns0:sz ns0:val="24"/>
                <ns0:szCs ns0:val="24"/>
                <ns0:color ns0:val="000000"/>
              </ns0:rPr>
              <ns0:t>指定</ns0:t>
            </ns0:r>
          </ns0:p>
        </ns0:tc>
      </ns0:tr>
      <ns0:tr ns0:rsidR="00997984" ns2:paraId="56BC60AA" ns2:textId="77777777">
        <ns0:trPr>
          <ns0:jc ns0:val="center"/>
        </ns0:trPr>
        <ns0:tc>
          <ns0:tcPr>
            <ns0:tcW ns0:w="4608" ns0:type="dxa"/>
            <ns0:vAlign ns0:val="center"/>
          </ns0:tcPr>
          <ns0:p ns2:paraId="248CEF14"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默认模型</ns0:t>
            </ns0:r>
          </ns0:p>
        </ns0:tc>
        <ns0:tc>
          <ns0:tcPr>
            <ns0:tcW ns0:w="4608" ns0:type="dxa"/>
            <ns0:vAlign ns0:val="center"/>
          </ns0:tcPr>
          <ns0:p ns2:paraId="4DBC9567" ns2:textId="77777777" ns0:rsidR="00997984" ns0:rsidRDefault="00000000">
            <ns0:pPr>
              <ns0:spacing ns0:after="0" ns0:line="264" ns0:lineRule="auto"/>
            </ns0:pPr>
            <ns0:r>
              <ns0:rPr>
                <ns0:rFonts ns0:cs="宋体" ns0:ascii="宋体" ns0:hAnsi="宋体" ns0:eastAsia="宋体"/>
                <ns0:sz ns0:val="24"/>
                <ns0:szCs ns0:val="24"/>
                <ns0:color ns0:val="000000"/>
              </ns0:rPr>
              <ns0:t>LLM_MODEL</ns0:t>
            </ns0:r>
            <ns0:r>
              <ns0:rPr>
                <ns0:rFonts ns0:cs="宋体" ns0:ascii="宋体" ns0:hAnsi="宋体" ns0:eastAsia="宋体"/>
                <ns0:sz ns0:val="24"/>
                <ns0:szCs ns0:val="24"/>
                <ns0:color ns0:val="000000"/>
              </ns0:rPr>
              <ns0:t>，默认</ns0:t>
            </ns0:r>
            <ns0:r>
              <ns0:rPr>
                <ns0:rFonts ns0:cs="宋体" ns0:ascii="宋体" ns0:hAnsi="宋体" ns0:eastAsia="宋体"/>
                <ns0:sz ns0:val="24"/>
                <ns0:szCs ns0:val="24"/>
                <ns0:color ns0:val="000000"/>
              </ns0:rPr>
              <ns0:t xml:space="preserve"> deepseek-v4-flash</ns0:t>
            </ns0:r>
          </ns0:p>
        </ns0:tc>
      </ns0:tr>
      <ns0:tr ns0:rsidR="00997984" ns2:paraId="411CC4EF" ns2:textId="77777777">
        <ns0:trPr>
          <ns0:jc ns0:val="center"/>
        </ns0:trPr>
        <ns0:tc>
          <ns0:tcPr>
            <ns0:tcW ns0:w="4608" ns0:type="dxa"/>
            <ns0:vAlign ns0:val="center"/>
          </ns0:tcPr>
          <ns0:p ns2:paraId="13D54835"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密钥注入</ns0:t>
            </ns0:r>
          </ns0:p>
        </ns0:tc>
        <ns0:tc>
          <ns0:tcPr>
            <ns0:tcW ns0:w="4608" ns0:type="dxa"/>
            <ns0:vAlign ns0:val="center"/>
          </ns0:tcPr>
          <ns0:p ns2:paraId="783FC2B0" ns2:textId="77777777" ns0:rsidR="00997984" ns0:rsidRDefault="00000000">
            <ns0:pPr>
              <ns0:spacing ns0:after="0" ns0:line="264" ns0:lineRule="auto"/>
            </ns0:pPr>
            <ns0:r>
              <ns0:rPr>
                <ns0:rFonts ns0:cs="宋体" ns0:ascii="宋体" ns0:hAnsi="宋体" ns0:eastAsia="宋体"/>
                <ns0:sz ns0:val="24"/>
                <ns0:szCs ns0:val="24"/>
                <ns0:color ns0:val="000000"/>
              </ns0:rPr>
              <ns0:t xml:space="preserve">LLM_API_KEY </ns0:t>
            </ns0:r>
            <ns0:r>
              <ns0:rPr>
                <ns0:rFonts ns0:cs="宋体" ns0:ascii="宋体" ns0:hAnsi="宋体" ns0:eastAsia="宋体"/>
                <ns0:sz ns0:val="24"/>
                <ns0:szCs ns0:val="24"/>
                <ns0:color ns0:val="000000"/>
              </ns0:rPr>
              <ns0:t>环境变量，不提交真实密钥</ns0:t>
            </ns0:r>
          </ns0:p>
        </ns0:tc>
      </ns0:tr>
      <ns0:tr ns0:rsidR="00997984" ns2:paraId="7C78F4EB" ns2:textId="77777777">
        <ns0:trPr>
          <ns0:jc ns0:val="center"/>
        </ns0:trPr>
        <ns0:tc>
          <ns0:tcPr>
            <ns0:tcW ns0:w="4608" ns0:type="dxa"/>
            <ns0:vAlign ns0:val="center"/>
          </ns0:tcPr>
          <ns0:p ns2:paraId="07BBED5A"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超时</ns0:t>
            </ns0:r>
          </ns0:p>
        </ns0:tc>
        <ns0:tc>
          <ns0:tcPr>
            <ns0:tcW ns0:w="4608" ns0:type="dxa"/>
            <ns0:vAlign ns0:val="center"/>
          </ns0:tcPr>
          <ns0:p ns2:paraId="4F8D5815" ns2:textId="77777777" ns0:rsidR="00997984" ns0:rsidRDefault="00000000">
            <ns0:pPr>
              <ns0:spacing ns0:after="0" ns0:line="264" ns0:lineRule="auto"/>
            </ns0:pPr>
            <ns0:r>
              <ns0:rPr>
                <ns0:rFonts ns0:cs="宋体" ns0:ascii="宋体" ns0:hAnsi="宋体" ns0:eastAsia="宋体"/>
                <ns0:sz ns0:val="24"/>
                <ns0:szCs ns0:val="24"/>
                <ns0:color ns0:val="000000"/>
              </ns0:rPr>
              <ns0:t>app.llm.timeout-ms=8000</ns0:t>
            </ns0:r>
          </ns0:p>
        </ns0:tc>
      </ns0:tr>
      <ns0:tr ns0:rsidR="00997984" ns2:paraId="6DA52A0C" ns2:textId="77777777">
        <ns0:trPr>
          <ns0:jc ns0:val="center"/>
        </ns0:trPr>
        <ns0:tc>
          <ns0:tcPr>
            <ns0:tcW ns0:w="4608" ns0:type="dxa"/>
            <ns0:vAlign ns0:val="center"/>
          </ns0:tcPr>
          <ns0:p ns2:paraId="4758CCAA"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缓存</ns0:t>
            </ns0:r>
          </ns0:p>
        </ns0:tc>
        <ns0:tc>
          <ns0:tcPr>
            <ns0:tcW ns0:w="4608" ns0:type="dxa"/>
            <ns0:vAlign ns0:val="center"/>
          </ns0:tcPr>
          <ns0:p ns2:paraId="34B061D0" ns2:textId="77777777" ns0:rsidR="00997984" ns0:rsidRDefault="00000000">
            <ns0:pPr>
              <ns0:spacing ns0:after="0" ns0:line="264" ns0:lineRule="auto"/>
            </ns0:pPr>
            <ns0:r>
              <ns0:rPr>
                <ns0:rFonts ns0:cs="宋体" ns0:ascii="宋体" ns0:hAnsi="宋体" ns0:eastAsia="宋体"/>
                <ns0:sz ns0:val="24"/>
                <ns0:szCs ns0:val="24"/>
                <ns0:color ns0:val="000000"/>
              </ns0:rPr>
              <ns0:t>ai:product:qa:{productId}:{questionHash}</ns0:t>
            </ns0:r>
            <ns0:r>
              <ns0:rPr>
                <ns0:rFonts ns0:cs="宋体" ns0:ascii="宋体" ns0:hAnsi="宋体" ns0:eastAsia="宋体"/>
                <ns0:sz ns0:val="24"/>
                <ns0:szCs ns0:val="24"/>
                <ns0:color ns0:val="000000"/>
              </ns0:rPr>
              <ns0:t>，</ns0:t>
            </ns0:r>
            <ns0:r>
              <ns0:rPr>
                <ns0:rFonts ns0:cs="宋体" ns0:ascii="宋体" ns0:hAnsi="宋体" ns0:eastAsia="宋体"/>
                <ns0:sz ns0:val="24"/>
                <ns0:szCs ns0:val="24"/>
                <ns0:color ns0:val="000000"/>
              </ns0:rPr>
              <ns0:t xml:space="preserve">TTL 3600 </ns0:t>
            </ns0:r>
            <ns0:r>
              <ns0:rPr>
                <ns0:rFonts ns0:cs="宋体" ns0:ascii="宋体" ns0:hAnsi="宋体" ns0:eastAsia="宋体"/>
                <ns0:sz ns0:val="24"/>
                <ns0:szCs ns0:val="24"/>
                <ns0:color ns0:val="000000"/>
              </ns0:rPr>
              <ns0:t>秒</ns0:t>
            </ns0:r>
          </ns0:p>
        </ns0:tc>
      </ns0:tr>
      <ns0:tr ns0:rsidR="00997984" ns2:paraId="754E0DA8" ns2:textId="77777777">
        <ns0:trPr>
          <ns0:jc ns0:val="center"/>
        </ns0:trPr>
        <ns0:tc>
          <ns0:tcPr>
            <ns0:tcW ns0:w="4608" ns0:type="dxa"/>
            <ns0:vAlign ns0:val="center"/>
          </ns0:tcPr>
          <ns0:p ns2:paraId="744B051E"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降级</ns0:t>
            </ns0:r>
          </ns0:p>
        </ns0:tc>
        <ns0:tc>
          <ns0:tcPr>
            <ns0:tcW ns0:w="4608" ns0:type="dxa"/>
            <ns0:vAlign ns0:val="center"/>
          </ns0:tcPr>
          <ns0:p ns2:paraId="7D104C5A" ns2:textId="77777777" ns0:rsidR="00997984" ns0:rsidRDefault="00000000">
            <ns0:pPr>
              <ns0:spacing ns0:after="0" ns0:line="264" ns0:lineRule="auto"/>
            </ns0:pPr>
            <ns0:r>
              <ns0:rPr>
                <ns0:rFonts ns0:cs="宋体" ns0:ascii="宋体" ns0:hAnsi="宋体" ns0:eastAsia="宋体"/>
                <ns0:sz ns0:val="24"/>
                <ns0:szCs ns0:val="24"/>
                <ns0:color ns0:val="000000"/>
              </ns0:rPr>
              <ns0:t>未配置、超时或调用失败时返回</ns0:t>
            </ns0:r>
            <ns0:r>
              <ns0:rPr>
                <ns0:rFonts ns0:cs="宋体" ns0:ascii="宋体" ns0:hAnsi="宋体" ns0:eastAsia="宋体"/>
                <ns0:sz ns0:val="24"/>
                <ns0:szCs ns0:val="24"/>
                <ns0:color ns0:val="000000"/>
              </ns0:rPr>
              <ns0:t xml:space="preserve"> code=30001/FALLBACK</ns0:t>
            </ns0:r>
            <ns0:r>
              <ns0:rPr>
                <ns0:rFonts ns0:cs="宋体" ns0:ascii="宋体" ns0:hAnsi="宋体" ns0:eastAsia="宋体"/>
                <ns0:sz ns0:val="24"/>
                <ns0:szCs ns0:val="24"/>
                <ns0:color ns0:val="000000"/>
              </ns0:rPr>
              <ns0:t>，不伪装真实</ns0:t>
            </ns0:r>
            <ns0:r>
              <ns0:rPr>
                <ns0:rFonts ns0:cs="宋体" ns0:ascii="宋体" ns0:hAnsi="宋体" ns0:eastAsia="宋体"/>
                <ns0:sz ns0:val="24"/>
                <ns0:szCs ns0:val="24"/>
                <ns0:color ns0:val="000000"/>
              </ns0:rPr>
              <ns0:t xml:space="preserve"> LLM </ns0:t>
            </ns0:r>
            <ns0:r>
              <ns0:rPr>
                <ns0:rFonts ns0:cs="宋体" ns0:ascii="宋体" ns0:hAnsi="宋体" ns0:eastAsia="宋体"/>
                <ns0:sz ns0:val="24"/>
                <ns0:szCs ns0:val="24"/>
                <ns0:color ns0:val="000000"/>
              </ns0:rPr>
              <ns0:t>成功</ns0:t>
            </ns0:r>
          </ns0:p>
        </ns0:tc>
      </ns0:tr>
    </ns0:tbl>
    <ns0:p ns2:paraId="4E6ED4B3"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ai-service </ns0:t>
      </ns0:r>
      <ns0:r>
        <ns0:rPr>
          <ns0:rFonts ns0:ascii="宋体" ns0:hAnsi="宋体" ns0:eastAsia="宋体" ns0:cs="宋体"/>
          <ns0:sz ns0:val="24"/>
          <ns0:szCs ns0:val="24"/>
          <ns0:color ns0:val="000000"/>
        </ns0:rPr>
        <ns0:t>通过</ns0:t>
      </ns0:r>
      <ns0:r>
        <ns0:rPr>
          <ns0:rFonts ns0:ascii="宋体" ns0:hAnsi="宋体" ns0:eastAsia="宋体" ns0:cs="宋体"/>
          <ns0:sz ns0:val="24"/>
          <ns0:szCs ns0:val="24"/>
          <ns0:color ns0:val="000000"/>
        </ns0:rPr>
        <ns0:t xml:space="preserve"> RestTemplate </ns0:t>
      </ns0:r>
      <ns0:r>
        <ns0:rPr>
          <ns0:rFonts ns0:ascii="宋体" ns0:hAnsi="宋体" ns0:eastAsia="宋体" ns0:cs="宋体"/>
          <ns0:sz ns0:val="24"/>
          <ns0:szCs ns0:val="24"/>
          <ns0:color ns0:val="000000"/>
        </ns0:rPr>
        <ns0:t>调用</ns0:t>
      </ns0:r>
      <ns0:r>
        <ns0:rPr>
          <ns0:rFonts ns0:ascii="宋体" ns0:hAnsi="宋体" ns0:eastAsia="宋体" ns0:cs="宋体"/>
          <ns0:sz ns0:val="24"/>
          <ns0:szCs ns0:val="24"/>
          <ns0:color ns0:val="000000"/>
        </ns0:rPr>
        <ns0:t xml:space="preserve"> OpenAI </ns0:t>
      </ns0:r>
      <ns0:r>
        <ns0:rPr>
          <ns0:rFonts ns0:ascii="宋体" ns0:hAnsi="宋体" ns0:eastAsia="宋体" ns0:cs="宋体"/>
          <ns0:sz ns0:val="24"/>
          <ns0:szCs ns0:val="24"/>
          <ns0:color ns0:val="000000"/>
        </ns0:rPr>
        <ns0:t>兼容的</ns0:t>
      </ns0:r>
      <ns0:r>
        <ns0:rPr>
          <ns0:rFonts ns0:ascii="宋体" ns0:hAnsi="宋体" ns0:eastAsia="宋体" ns0:cs="宋体"/>
          <ns0:sz ns0:val="24"/>
          <ns0:szCs ns0:val="24"/>
          <ns0:color ns0:val="000000"/>
        </ns0:rPr>
        <ns0:t xml:space="preserve"> chat completions </ns0:t>
      </ns0:r>
      <ns0:r>
        <ns0:rPr>
          <ns0:rFonts ns0:ascii="宋体" ns0:hAnsi="宋体" ns0:eastAsia="宋体" ns0:cs="宋体"/>
          <ns0:sz ns0:val="24"/>
          <ns0:szCs ns0:val="24"/>
          <ns0:color ns0:val="000000"/>
        </ns0:rPr>
        <ns0:t>接口。配置项包括</ns0:t>
      </ns0:r>
      <ns0:r>
        <ns0:rPr>
          <ns0:rFonts ns0:ascii="宋体" ns0:hAnsi="宋体" ns0:eastAsia="宋体" ns0:cs="宋体"/>
          <ns0:sz ns0:val="24"/>
          <ns0:szCs ns0:val="24"/>
          <ns0:color ns0:val="000000"/>
        </ns0:rPr>
        <ns0:t xml:space="preserve"> LLM_BASE_URL</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LLM_API_KEY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LLM_MODEL</ns0:t>
      </ns0:r>
      <ns0:r>
        <ns0:rPr>
          <ns0:rFonts ns0:ascii="宋体" ns0:hAnsi="宋体" ns0:eastAsia="宋体" ns0:cs="宋体"/>
          <ns0:sz ns0:val="24"/>
          <ns0:szCs ns0:val="24"/>
          <ns0:color ns0:val="000000"/>
        </ns0:rPr>
        <ns0:t>。若</ns0:t>
      </ns0:r>
      <ns0:r>
        <ns0:rPr>
          <ns0:rFonts ns0:ascii="宋体" ns0:hAnsi="宋体" ns0:eastAsia="宋体" ns0:cs="宋体"/>
          <ns0:sz ns0:val="24"/>
          <ns0:szCs ns0:val="24"/>
          <ns0:color ns0:val="000000"/>
        </ns0:rPr>
        <ns0:t xml:space="preserve"> LLM_BASE_URL </ns0:t>
      </ns0:r>
      <ns0:r>
        <ns0:rPr>
          <ns0:rFonts ns0:ascii="宋体" ns0:hAnsi="宋体" ns0:eastAsia="宋体" ns0:cs="宋体"/>
          <ns0:sz ns0:val="24"/>
          <ns0:szCs ns0:val="24"/>
          <ns0:color ns0:val="000000"/>
        </ns0:rPr>
        <ns0:t>已直接指向</ns0:t>
      </ns0:r>
      <ns0:r>
        <ns0:rPr>
          <ns0:rFonts ns0:ascii="宋体" ns0:hAnsi="宋体" ns0:eastAsia="宋体" ns0:cs="宋体"/>
          <ns0:sz ns0:val="24"/>
          <ns0:szCs ns0:val="24"/>
          <ns0:color ns0:val="000000"/>
        </ns0:rPr>
        <ns0:t xml:space="preserve"> /chat/completions</ns0:t>
      </ns0:r>
      <ns0:r>
        <ns0:rPr>
          <ns0:rFonts ns0:ascii="宋体" ns0:hAnsi="宋体" ns0:eastAsia="宋体" ns0:cs="宋体"/>
          <ns0:sz ns0:val="24"/>
          <ns0:szCs ns0:val="24"/>
          <ns0:color ns0:val="000000"/>
        </ns0:rPr>
        <ns0:t>，则按原地址调用；否则在基础地址后拼接</ns0:t>
      </ns0:r>
      <ns0:r>
        <ns0:rPr>
          <ns0:rFonts ns0:ascii="宋体" ns0:hAnsi="宋体" ns0:eastAsia="宋体" ns0:cs="宋体"/>
          <ns0:sz ns0:val="24"/>
          <ns0:szCs ns0:val="24"/>
          <ns0:color ns0:val="000000"/>
        </ns0:rPr>
        <ns0:t xml:space="preserve"> /v1/chat/completions</ns0:t>
      </ns0:r>
      <ns0:r>
        <ns0:rPr>
          <ns0:rFonts ns0:ascii="宋体" ns0:hAnsi="宋体" ns0:eastAsia="宋体" ns0:cs="宋体"/>
          <ns0:sz ns0:val="24"/>
          <ns0:szCs ns0:val="24"/>
          <ns0:color ns0:val="000000"/>
        </ns0:rPr>
        <ns0:t>。</ns0:t>
      </ns0:r>
    </ns0:p>
    <ns0:p ns2:paraId="0CE2BBCF"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调用流程为：校验</ns0:t>
      </ns0:r>
      <ns0:r>
        <ns0:rPr>
          <ns0:rFonts ns0:ascii="宋体" ns0:hAnsi="宋体" ns0:eastAsia="宋体" ns0:cs="宋体"/>
          <ns0:sz ns0:val="24"/>
          <ns0:szCs ns0:val="24"/>
          <ns0:color ns0:val="000000"/>
        </ns0:rPr>
        <ns0:t xml:space="preserve"> productId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question</ns0:t>
      </ns0:r>
      <ns0:r>
        <ns0:rPr>
          <ns0:rFonts ns0:ascii="宋体" ns0:hAnsi="宋体" ns0:eastAsia="宋体" ns0:cs="宋体"/>
          <ns0:sz ns0:val="24"/>
          <ns0:szCs ns0:val="24"/>
          <ns0:color ns0:val="000000"/>
        </ns0:rPr>
        <ns0:t>；生成缓存</ns0:t>
      </ns0:r>
      <ns0:r>
        <ns0:rPr>
          <ns0:rFonts ns0:ascii="宋体" ns0:hAnsi="宋体" ns0:eastAsia="宋体" ns0:cs="宋体"/>
          <ns0:sz ns0:val="24"/>
          <ns0:szCs ns0:val="24"/>
          <ns0:color ns0:val="000000"/>
        </ns0:rPr>
        <ns0:t xml:space="preserve"> Key</ns0:t>
      </ns0:r>
      <ns0:r>
        <ns0:rPr>
          <ns0:rFonts ns0:ascii="宋体" ns0:hAnsi="宋体" ns0:eastAsia="宋体" ns0:cs="宋体"/>
          <ns0:sz ns0:val="24"/>
          <ns0:szCs ns0:val="24"/>
          <ns0:color ns0:val="000000"/>
        </ns0:rPr>
        <ns0:t>；先查本地内存缓存和</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缓存；未命中时读取商品上下文；构造</ns0:t>
      </ns0:r>
      <ns0:r>
        <ns0:rPr>
          <ns0:rFonts ns0:ascii="宋体" ns0:hAnsi="宋体" ns0:eastAsia="宋体" ns0:cs="宋体"/>
          <ns0:sz ns0:val="24"/>
          <ns0:szCs ns0:val="24"/>
          <ns0:color ns0:val="000000"/>
        </ns0:rPr>
        <ns0:t xml:space="preserve"> system </ns0:t>
      </ns0:r>
      <ns0:r>
        <ns0:rPr>
          <ns0:rFonts ns0:ascii="宋体" ns0:hAnsi="宋体" ns0:eastAsia="宋体" ns0:cs="宋体"/>
          <ns0:sz ns0:val="24"/>
          <ns0:szCs ns0:val="24"/>
          <ns0:color ns0:val="000000"/>
        </ns0:rPr>
        <ns0:t>与</ns0:t>
      </ns0:r>
      <ns0:r>
        <ns0:rPr>
          <ns0:rFonts ns0:ascii="宋体" ns0:hAnsi="宋体" ns0:eastAsia="宋体" ns0:cs="宋体"/>
          <ns0:sz ns0:val="24"/>
          <ns0:szCs ns0:val="24"/>
          <ns0:color ns0:val="000000"/>
        </ns0:rPr>
        <ns0:t xml:space="preserve"> user messages</ns0:t>
      </ns0:r>
      <ns0:r>
        <ns0:rPr>
          <ns0:rFonts ns0:ascii="宋体" ns0:hAnsi="宋体" ns0:eastAsia="宋体" ns0:cs="宋体"/>
          <ns0:sz ns0:val="24"/>
          <ns0:szCs ns0:val="24"/>
          <ns0:color ns0:val="000000"/>
        </ns0:rPr>
        <ns0:t>；携带</ns0:t>
      </ns0:r>
      <ns0:r>
        <ns0:rPr>
          <ns0:rFonts ns0:ascii="宋体" ns0:hAnsi="宋体" ns0:eastAsia="宋体" ns0:cs="宋体"/>
          <ns0:sz ns0:val="24"/>
          <ns0:szCs ns0:val="24"/>
          <ns0:color ns0:val="000000"/>
        </ns0:rPr>
        <ns0:t xml:space="preserve"> Bearer API Key </ns0:t>
      </ns0:r>
      <ns0:r>
        <ns0:rPr>
          <ns0:rFonts ns0:ascii="宋体" ns0:hAnsi="宋体" ns0:eastAsia="宋体" ns0:cs="宋体"/>
          <ns0:sz ns0:val="24"/>
          <ns0:szCs ns0:val="24"/>
          <ns0:color ns0:val="000000"/>
        </ns0:rPr>
        <ns0:t>调用</ns0:t>
      </ns0:r>
      <ns0:r>
        <ns0:rPr>
          <ns0:rFonts ns0:ascii="宋体" ns0:hAnsi="宋体" ns0:eastAsia="宋体" ns0:cs="宋体"/>
          <ns0:sz ns0:val="24"/>
          <ns0:szCs ns0:val="24"/>
          <ns0:color ns0:val="000000"/>
        </ns0:rPr>
        <ns0:t xml:space="preserve"> LLM</ns0:t>
      </ns0:r>
      <ns0:r>
        <ns0:rPr>
          <ns0:rFonts ns0:ascii="宋体" ns0:hAnsi="宋体" ns0:eastAsia="宋体" ns0:cs="宋体"/>
          <ns0:sz ns0:val="24"/>
          <ns0:szCs ns0:val="24"/>
          <ns0:color ns0:val="000000"/>
        </ns0:rPr>
        <ns0:t>；从</ns0:t>
      </ns0:r>
      <ns0:r>
        <ns0:rPr>
          <ns0:rFonts ns0:ascii="宋体" ns0:hAnsi="宋体" ns0:eastAsia="宋体" ns0:cs="宋体"/>
          <ns0:sz ns0:val="24"/>
          <ns0:szCs ns0:val="24"/>
          <ns0:color ns0:val="000000"/>
        </ns0:rPr>
        <ns0:t xml:space="preserve"> choices[0].message.content </ns0:t>
      </ns0:r>
      <ns0:r>
        <ns0:rPr>
          <ns0:rFonts ns0:ascii="宋体" ns0:hAnsi="宋体" ns0:eastAsia="宋体" ns0:cs="宋体"/>
          <ns0:sz ns0:val="24"/>
          <ns0:szCs ns0:val="24"/>
          <ns0:color ns0:val="000000"/>
        </ns0:rPr>
        <ns0:t>中提取回答；成功后写入本地缓存和</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缓存并返回</ns0:t>
      </ns0:r>
      <ns0:r>
        <ns0:rPr>
          <ns0:rFonts ns0:ascii="宋体" ns0:hAnsi="宋体" ns0:eastAsia="宋体" ns0:cs="宋体"/>
          <ns0:sz ns0:val="24"/>
          <ns0:szCs ns0:val="24"/>
          <ns0:color ns0:val="000000"/>
        </ns0:rPr>
        <ns0:t xml:space="preserve"> SUCCESS</ns0:t>
      </ns0:r>
      <ns0:r>
        <ns0:rPr>
          <ns0:rFonts ns0:ascii="宋体" ns0:hAnsi="宋体" ns0:eastAsia="宋体" ns0:cs="宋体"/>
          <ns0:sz ns0:val="24"/>
          <ns0:szCs ns0:val="24"/>
          <ns0:color ns0:val="000000"/>
        </ns0:rPr>
        <ns0:t>。</ns0:t>
      </ns0:r>
    </ns0:p>
    <ns0:p ns2:paraId="714BB370"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如果响应中没有</ns0:t>
      </ns0:r>
      <ns0:r>
        <ns0:rPr>
          <ns0:rFonts ns0:ascii="宋体" ns0:hAnsi="宋体" ns0:eastAsia="宋体" ns0:cs="宋体"/>
          <ns0:sz ns0:val="24"/>
          <ns0:szCs ns0:val="24"/>
          <ns0:color ns0:val="000000"/>
        </ns0:rPr>
        <ns0:t xml:space="preserve"> choices</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message </ns0:t>
      </ns0:r>
      <ns0:r>
        <ns0:rPr>
          <ns0:rFonts ns0:ascii="宋体" ns0:hAnsi="宋体" ns0:eastAsia="宋体" ns0:cs="宋体"/>
          <ns0:sz ns0:val="24"/>
          <ns0:szCs ns0:val="24"/>
          <ns0:color ns0:val="000000"/>
        </ns0:rPr>
        <ns0:t>为空、</ns0:t>
      </ns0:r>
      <ns0:r>
        <ns0:rPr>
          <ns0:rFonts ns0:ascii="宋体" ns0:hAnsi="宋体" ns0:eastAsia="宋体" ns0:cs="宋体"/>
          <ns0:sz ns0:val="24"/>
          <ns0:szCs ns0:val="24"/>
          <ns0:color ns0:val="000000"/>
        </ns0:rPr>
        <ns0:t xml:space="preserve">content </ns0:t>
      </ns0:r>
      <ns0:r>
        <ns0:rPr>
          <ns0:rFonts ns0:ascii="宋体" ns0:hAnsi="宋体" ns0:eastAsia="宋体" ns0:cs="宋体"/>
          <ns0:sz ns0:val="24"/>
          <ns0:szCs ns0:val="24"/>
          <ns0:color ns0:val="000000"/>
        </ns0:rPr>
        <ns0:t>为空，或</ns0:t>
      </ns0:r>
      <ns0:r>
        <ns0:rPr>
          <ns0:rFonts ns0:ascii="宋体" ns0:hAnsi="宋体" ns0:eastAsia="宋体" ns0:cs="宋体"/>
          <ns0:sz ns0:val="24"/>
          <ns0:szCs ns0:val="24"/>
          <ns0:color ns0:val="000000"/>
        </ns0:rPr>
        <ns0:t xml:space="preserve"> RestTemplate </ns0:t>
      </ns0:r>
      <ns0:r>
        <ns0:rPr>
          <ns0:rFonts ns0:ascii="宋体" ns0:hAnsi="宋体" ns0:eastAsia="宋体" ns0:cs="宋体"/>
          <ns0:sz ns0:val="24"/>
          <ns0:szCs ns0:val="24"/>
          <ns0:color ns0:val="000000"/>
        </ns0:rPr>
        <ns0:t>调用发生异常，服务会记录日志并进入</ns0:t>
      </ns0:r>
      <ns0:r>
        <ns0:rPr>
          <ns0:rFonts ns0:ascii="宋体" ns0:hAnsi="宋体" ns0:eastAsia="宋体" ns0:cs="宋体"/>
          <ns0:sz ns0:val="24"/>
          <ns0:szCs ns0:val="24"/>
          <ns0:color ns0:val="000000"/>
        </ns0:rPr>
        <ns0:t xml:space="preserve"> fallback</ns0:t>
      </ns0:r>
      <ns0:r>
        <ns0:rPr>
          <ns0:rFonts ns0:ascii="宋体" ns0:hAnsi="宋体" ns0:eastAsia="宋体" ns0:cs="宋体"/>
          <ns0:sz ns0:val="24"/>
          <ns0:szCs ns0:val="24"/>
          <ns0:color ns0:val="000000"/>
        </ns0:rPr>
        <ns0:t>。该流程避免把异常响应包装成成功结果，也便于在测试中通过</ns0:t>
      </ns0:r>
      <ns0:r>
        <ns0:rPr>
          <ns0:rFonts ns0:ascii="宋体" ns0:hAnsi="宋体" ns0:eastAsia="宋体" ns0:cs="宋体"/>
          <ns0:sz ns0:val="24"/>
          <ns0:szCs ns0:val="24"/>
          <ns0:color ns0:val="000000"/>
        </ns0:rPr>
        <ns0:t xml:space="preserve"> status </ns0:t>
      </ns0:r>
      <ns0:r>
        <ns0:rPr>
          <ns0:rFonts ns0:ascii="宋体" ns0:hAnsi="宋体" ns0:eastAsia="宋体" ns0:cs="宋体"/>
          <ns0:sz ns0:val="24"/>
          <ns0:szCs ns0:val="24"/>
          <ns0:color ns0:val="000000"/>
        </ns0:rPr>
        <ns0:t>和错误码观察</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调用是否真实成功。</ns0:t>
      </ns0:r>
    </ns0:p>
    <ns0:p ns2:paraId="002FB538" ns2:textId="77777777" ns0:rsidR="00997984" ns0:rsidRDefault="00000000">
      <ns0:pPr>
        <ns0:pStyle ns0:val="21"/>
        <ns0:keepNext/>
        <ns0:widowControl/>
        <ns0:spacing ns0:before="120" ns0:after="120" ns0:line="360" ns0:lineRule="auto"/>
        <ns0:jc ns0:val="left"/>
        <ns0:rPr>
          <ns0:b ns0:val="0"/>
        </ns0:rPr>
      </ns0:pPr>
      <ns0:bookmarkStart ns0:id="126" ns0:name="_Toc32023"/>
      <ns0:bookmarkStart ns0:id="127" ns0:name="_Toc234330952"/>
      <ns0:bookmarkEnd ns0:id="126"/>
      <ns0:r>
        <ns0:rPr>
          <ns0:rFonts ns0:ascii="黑体" ns0:hAnsi="黑体" ns0:eastAsia="黑体" ns0:cs="黑体"/>
          <ns0:sz ns0:val="24"/>
          <ns0:szCs ns0:val="24"/>
          <ns0:color ns0:val="000000"/>
          <ns0:b/>
          <ns0:bCs/>
        </ns0:rPr>
        <ns0:t xml:space="preserve">5.6 AI </ns0:t>
      </ns0:r>
      <ns0:r>
        <ns0:rPr>
          <ns0:rFonts ns0:ascii="黑体" ns0:hAnsi="黑体" ns0:eastAsia="黑体" ns0:cs="黑体"/>
          <ns0:sz ns0:val="24"/>
          <ns0:szCs ns0:val="24"/>
          <ns0:color ns0:val="000000"/>
          <ns0:b/>
          <ns0:bCs/>
        </ns0:rPr>
        <ns0:t>问答缓存设计</ns0:t>
      </ns0:r>
      <ns0:bookmarkEnd ns0:id="127"/>
    </ns0:p>
    <ns0:p ns2:paraId="4147DD9D"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问答缓存用于降低重复问题对</ns0:t>
      </ns0:r>
      <ns0:r>
        <ns0:rPr>
          <ns0:rFonts ns0:ascii="宋体" ns0:hAnsi="宋体" ns0:eastAsia="宋体" ns0:cs="宋体"/>
          <ns0:sz ns0:val="24"/>
          <ns0:szCs ns0:val="24"/>
          <ns0:color ns0:val="000000"/>
        </ns0:rPr>
        <ns0:t xml:space="preserve"> LLM API </ns0:t>
      </ns0:r>
      <ns0:r>
        <ns0:rPr>
          <ns0:rFonts ns0:ascii="宋体" ns0:hAnsi="宋体" ns0:eastAsia="宋体" ns0:cs="宋体"/>
          <ns0:sz ns0:val="24"/>
          <ns0:szCs ns0:val="24"/>
          <ns0:color ns0:val="000000"/>
        </ns0:rPr>
        <ns0:t>的调用压力。本项目采用本地内存缓存与</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缓存两级结构：本地</ns0:t>
      </ns0:r>
      <ns0:r>
        <ns0:rPr>
          <ns0:rFonts ns0:ascii="宋体" ns0:hAnsi="宋体" ns0:eastAsia="宋体" ns0:cs="宋体"/>
          <ns0:sz ns0:val="24"/>
          <ns0:szCs ns0:val="24"/>
          <ns0:color ns0:val="000000"/>
        </ns0:rPr>
        <ns0:t xml:space="preserve"> ConcurrentHashMap </ns0:t>
      </ns0:r>
      <ns0:r>
        <ns0:rPr>
          <ns0:rFonts ns0:ascii="宋体" ns0:hAnsi="宋体" ns0:eastAsia="宋体" ns0:cs="宋体"/>
          <ns0:sz ns0:val="24"/>
          <ns0:szCs ns0:val="24"/>
          <ns0:color ns0:val="000000"/>
        </ns0:rPr>
        <ns0:t>用于进程内快速命中，</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用于跨请求保存一段时间内的历史答案。缓存</ns0:t>
      </ns0:r>
      <ns0:r>
        <ns0:rPr>
          <ns0:rFonts ns0:ascii="宋体" ns0:hAnsi="宋体" ns0:eastAsia="宋体" ns0:cs="宋体"/>
          <ns0:sz ns0:val="24"/>
          <ns0:szCs ns0:val="24"/>
          <ns0:color ns0:val="000000"/>
        </ns0:rPr>
        <ns0:t xml:space="preserve"> TTL </ns0:t>
      </ns0:r>
      <ns0:r>
        <ns0:rPr>
          <ns0:rFonts ns0:ascii="宋体" ns0:hAnsi="宋体" ns0:eastAsia="宋体" ns0:cs="宋体"/>
          <ns0:sz ns0:val="24"/>
          <ns0:szCs ns0:val="24"/>
          <ns0:color ns0:val="000000"/>
        </ns0:rPr>
        <ns0:t>由</ns0:t>
      </ns0:r>
      <ns0:r>
        <ns0:rPr>
          <ns0:rFonts ns0:ascii="宋体" ns0:hAnsi="宋体" ns0:eastAsia="宋体" ns0:cs="宋体"/>
          <ns0:sz ns0:val="24"/>
          <ns0:szCs ns0:val="24"/>
          <ns0:color ns0:val="000000"/>
        </ns0:rPr>
        <ns0:t xml:space="preserve"> app.ai.cache.ttl-seconds </ns0:t>
      </ns0:r>
      <ns0:r>
        <ns0:rPr>
          <ns0:rFonts ns0:ascii="宋体" ns0:hAnsi="宋体" ns0:eastAsia="宋体" ns0:cs="宋体"/>
          <ns0:sz ns0:val="24"/>
          <ns0:szCs ns0:val="24"/>
          <ns0:color ns0:val="000000"/>
        </ns0:rPr>
        <ns0:t>控制，当前默认值为</ns0:t>
      </ns0:r>
      <ns0:r>
        <ns0:rPr>
          <ns0:rFonts ns0:ascii="宋体" ns0:hAnsi="宋体" ns0:eastAsia="宋体" ns0:cs="宋体"/>
          <ns0:sz ns0:val="24"/>
          <ns0:szCs ns0:val="24"/>
          <ns0:color ns0:val="000000"/>
        </ns0:rPr>
        <ns0:t xml:space="preserve"> 3600 </ns0:t>
      </ns0:r>
      <ns0:r>
        <ns0:rPr>
          <ns0:rFonts ns0:ascii="宋体" ns0:hAnsi="宋体" ns0:eastAsia="宋体" ns0:cs="宋体"/>
          <ns0:sz ns0:val="24"/>
          <ns0:szCs ns0:val="24"/>
          <ns0:color ns0:val="000000"/>
        </ns0:rPr>
        <ns0:t>秒。</ns0:t>
      </ns0:r>
    </ns0:p>
    <ns0:p ns2:paraId="7D0DB9AF"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缓存</ns0:t>
      </ns0:r>
      <ns0:r>
        <ns0:rPr>
          <ns0:rFonts ns0:ascii="宋体" ns0:hAnsi="宋体" ns0:eastAsia="宋体" ns0:cs="宋体"/>
          <ns0:sz ns0:val="24"/>
          <ns0:szCs ns0:val="24"/>
          <ns0:color ns0:val="000000"/>
        </ns0:rPr>
        <ns0:t xml:space="preserve"> Key </ns0:t>
      </ns0:r>
      <ns0:r>
        <ns0:rPr>
          <ns0:rFonts ns0:ascii="宋体" ns0:hAnsi="宋体" ns0:eastAsia="宋体" ns0:cs="宋体"/>
          <ns0:sz ns0:val="24"/>
          <ns0:szCs ns0:val="24"/>
          <ns0:color ns0:val="000000"/>
        </ns0:rPr>
        <ns0:t>采用</ns0:t>
      </ns0:r>
      <ns0:r>
        <ns0:rPr>
          <ns0:rFonts ns0:ascii="宋体" ns0:hAnsi="宋体" ns0:eastAsia="宋体" ns0:cs="宋体"/>
          <ns0:sz ns0:val="24"/>
          <ns0:szCs ns0:val="24"/>
          <ns0:color ns0:val="000000"/>
        </ns0:rPr>
        <ns0:t xml:space="preserve"> ai:product:qa:{productId}:{questionHash} </ns0:t>
      </ns0:r>
      <ns0:r>
        <ns0:rPr>
          <ns0:rFonts ns0:ascii="宋体" ns0:hAnsi="宋体" ns0:eastAsia="宋体" ns0:cs="宋体"/>
          <ns0:sz ns0:val="24"/>
          <ns0:szCs ns0:val="24"/>
          <ns0:color ns0:val="000000"/>
        </ns0:rPr>
        <ns0:t>格式，其中</ns0:t>
      </ns0:r>
      <ns0:r>
        <ns0:rPr>
          <ns0:rFonts ns0:ascii="宋体" ns0:hAnsi="宋体" ns0:eastAsia="宋体" ns0:cs="宋体"/>
          <ns0:sz ns0:val="24"/>
          <ns0:szCs ns0:val="24"/>
          <ns0:color ns0:val="000000"/>
        </ns0:rPr>
        <ns0:t xml:space="preserve"> questionHash </ns0:t>
      </ns0:r>
      <ns0:r>
        <ns0:rPr>
          <ns0:rFonts ns0:ascii="宋体" ns0:hAnsi="宋体" ns0:eastAsia="宋体" ns0:cs="宋体"/>
          <ns0:sz ns0:val="24"/>
          <ns0:szCs ns0:val="24"/>
          <ns0:color ns0:val="000000"/>
        </ns0:rPr>
        <ns0:t>为用户问题标准化后计算的</ns0:t>
      </ns0:r>
      <ns0:r>
        <ns0:rPr>
          <ns0:rFonts ns0:ascii="宋体" ns0:hAnsi="宋体" ns0:eastAsia="宋体" ns0:cs="宋体"/>
          <ns0:sz ns0:val="24"/>
          <ns0:szCs ns0:val="24"/>
          <ns0:color ns0:val="000000"/>
        </ns0:rPr>
        <ns0:t xml:space="preserve"> SHA-256</ns0:t>
      </ns0:r>
      <ns0:r>
        <ns0:rPr>
          <ns0:rFonts ns0:ascii="宋体" ns0:hAnsi="宋体" ns0:eastAsia="宋体" ns0:cs="宋体"/>
          <ns0:sz ns0:val="24"/>
          <ns0:szCs ns0:val="24"/>
          <ns0:color ns0:val="000000"/>
        </ns0:rPr>
        <ns0:t>。使用哈希值可以避免长问题直接进入</ns0:t>
      </ns0:r>
      <ns0:r>
        <ns0:rPr>
          <ns0:rFonts ns0:ascii="宋体" ns0:hAnsi="宋体" ns0:eastAsia="宋体" ns0:cs="宋体"/>
          <ns0:sz ns0:val="24"/>
          <ns0:szCs ns0:val="24"/>
          <ns0:color ns0:val="000000"/>
        </ns0:rPr>
        <ns0:t xml:space="preserve"> Redis Key</ns0:t>
      </ns0:r>
      <ns0:r>
        <ns0:rPr>
          <ns0:rFonts ns0:ascii="宋体" ns0:hAnsi="宋体" ns0:eastAsia="宋体" ns0:cs="宋体"/>
          <ns0:sz ns0:val="24"/>
          <ns0:szCs ns0:val="24"/>
          <ns0:color ns0:val="000000"/>
        </ns0:rPr>
        <ns0:t>，也减少特殊字符对</ns0:t>
      </ns0:r>
      <ns0:r>
        <ns0:rPr>
          <ns0:rFonts ns0:ascii="宋体" ns0:hAnsi="宋体" ns0:eastAsia="宋体" ns0:cs="宋体"/>
          <ns0:sz ns0:val="24"/>
          <ns0:szCs ns0:val="24"/>
          <ns0:color ns0:val="000000"/>
        </ns0:rPr>
        <ns0:t xml:space="preserve"> Key </ns0:t>
      </ns0:r>
      <ns0:r>
        <ns0:rPr>
          <ns0:rFonts ns0:ascii="宋体" ns0:hAnsi="宋体" ns0:eastAsia="宋体" ns0:cs="宋体"/>
          <ns0:sz ns0:val="24"/>
          <ns0:szCs ns0:val="24"/>
          <ns0:color ns0:val="000000"/>
        </ns0:rPr>
        <ns0:t>命名的影响。</ns0:t>
      </ns0:r>
      <ns0:r>
        <ns0:rPr>
          <ns0:rFonts ns0:ascii="宋体" ns0:hAnsi="宋体" ns0:eastAsia="宋体" ns0:cs="宋体"/>
          <ns0:sz ns0:val="24"/>
          <ns0:szCs ns0:val="24"/>
          <ns0:color ns0:val="000000"/>
        </ns0:rPr>
        <ns0:t xml:space="preserve">productId </ns0:t>
      </ns0:r>
      <ns0:r>
        <ns0:rPr>
          <ns0:rFonts ns0:ascii="宋体" ns0:hAnsi="宋体" ns0:eastAsia="宋体" ns0:cs="宋体"/>
          <ns0:sz ns0:val="24"/>
          <ns0:szCs ns0:val="24"/>
          <ns0:color ns0:val="000000"/>
        </ns0:rPr>
        <ns0:t>作为</ns0:t>
      </ns0:r>
      <ns0:r>
        <ns0:rPr>
          <ns0:rFonts ns0:ascii="宋体" ns0:hAnsi="宋体" ns0:eastAsia="宋体" ns0:cs="宋体"/>
          <ns0:sz ns0:val="24"/>
          <ns0:szCs ns0:val="24"/>
          <ns0:color ns0:val="000000"/>
        </ns0:rPr>
        <ns0:t xml:space="preserve"> Key </ns0:t>
      </ns0:r>
      <ns0:r>
        <ns0:rPr>
          <ns0:rFonts ns0:ascii="宋体" ns0:hAnsi="宋体" ns0:eastAsia="宋体" ns0:cs="宋体"/>
          <ns0:sz ns0:val="24"/>
          <ns0:szCs ns0:val="24"/>
          <ns0:color ns0:val="000000"/>
        </ns0:rPr>
        <ns0:t>的一部分，保证不同商品即使问题相同，也不会错误复用回答。</ns0:t>
      </ns0:r>
    </ns0:p>
    <ns0:p ns2:paraId="12995B26"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缓存命中后，接口直接返回</ns0:t>
      </ns0:r>
      <ns0:r>
        <ns0:rPr>
          <ns0:rFonts ns0:ascii="宋体" ns0:hAnsi="宋体" ns0:eastAsia="宋体" ns0:cs="宋体"/>
          <ns0:sz ns0:val="24"/>
          <ns0:szCs ns0:val="24"/>
          <ns0:color ns0:val="000000"/>
        </ns0:rPr>
        <ns0:t xml:space="preserve"> SUCCESS</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cacheHit=true</ns0:t>
      </ns0:r>
      <ns0:r>
        <ns0:rPr>
          <ns0:rFonts ns0:ascii="宋体" ns0:hAnsi="宋体" ns0:eastAsia="宋体" ns0:cs="宋体"/>
          <ns0:sz ns0:val="24"/>
          <ns0:szCs ns0:val="24"/>
          <ns0:color ns0:val="000000"/>
        </ns0:rPr>
        <ns0:t>，不再调用</ns0:t>
      </ns0:r>
      <ns0:r>
        <ns0:rPr>
          <ns0:rFonts ns0:ascii="宋体" ns0:hAnsi="宋体" ns0:eastAsia="宋体" ns0:cs="宋体"/>
          <ns0:sz ns0:val="24"/>
          <ns0:szCs ns0:val="24"/>
          <ns0:color ns0:val="000000"/>
        </ns0:rPr>
        <ns0:t xml:space="preserve"> LLM</ns0:t>
      </ns0:r>
      <ns0:r>
        <ns0:rPr>
          <ns0:rFonts ns0:ascii="宋体" ns0:hAnsi="宋体" ns0:eastAsia="宋体" ns0:cs="宋体"/>
          <ns0:sz ns0:val="24"/>
          <ns0:szCs ns0:val="24"/>
          <ns0:color ns0:val="000000"/>
        </ns0:rPr>
        <ns0:t>。生产环境中还可以进一步统计缓存命中率、热点商品问题和高频咨询内容，并结合日志表或指标系统优化</ns0:t>
      </ns0:r>
      <ns0:r>
        <ns0:rPr>
          <ns0:rFonts ns0:ascii="宋体" ns0:hAnsi="宋体" ns0:eastAsia="宋体" ns0:cs="宋体"/>
          <ns0:sz ns0:val="24"/>
          <ns0:szCs ns0:val="24"/>
          <ns0:color ns0:val="000000"/>
        </ns0:rPr>
        <ns0:t xml:space="preserve"> Prompt </ns0:t>
      </ns0:r>
      <ns0:r>
        <ns0:rPr>
          <ns0:rFonts ns0:ascii="宋体" ns0:hAnsi="宋体" ns0:eastAsia="宋体" ns0:cs="宋体"/>
          <ns0:sz ns0:val="24"/>
          <ns0:szCs ns0:val="24"/>
          <ns0:color ns0:val="000000"/>
        </ns0:rPr>
        <ns0:t>与预置问答。</ns0:t>
      </ns0:r>
    </ns0:p>
    <ns0:p ns2:paraId="204A7BED" ns2:textId="77777777" ns0:rsidR="00997984" ns0:rsidRDefault="00000000">
      <ns0:pPr>
        <ns0:pStyle ns0:val="21"/>
        <ns0:keepNext/>
        <ns0:widowControl/>
        <ns0:spacing ns0:before="120" ns0:after="120" ns0:line="360" ns0:lineRule="auto"/>
        <ns0:jc ns0:val="left"/>
        <ns0:rPr>
          <ns0:b ns0:val="0"/>
        </ns0:rPr>
      </ns0:pPr>
      <ns0:bookmarkStart ns0:id="128" ns0:name="_Toc23646"/>
      <ns0:bookmarkStart ns0:id="129" ns0:name="_Toc234330953"/>
      <ns0:bookmarkEnd ns0:id="128"/>
      <ns0:r>
        <ns0:rPr>
          <ns0:rFonts ns0:ascii="黑体" ns0:hAnsi="黑体" ns0:eastAsia="黑体" ns0:cs="黑体"/>
          <ns0:sz ns0:val="24"/>
          <ns0:szCs ns0:val="24"/>
          <ns0:color ns0:val="000000"/>
          <ns0:b/>
          <ns0:bCs/>
        </ns0:rPr>
        <ns0:t xml:space="preserve">5.7 </ns0:t>
      </ns0:r>
      <ns0:r>
        <ns0:rPr>
          <ns0:rFonts ns0:ascii="黑体" ns0:hAnsi="黑体" ns0:eastAsia="黑体" ns0:cs="黑体"/>
          <ns0:sz ns0:val="24"/>
          <ns0:szCs ns0:val="24"/>
          <ns0:color ns0:val="000000"/>
          <ns0:b/>
          <ns0:bCs/>
        </ns0:rPr>
        <ns0:t>超时、失败与降级机制</ns0:t>
      </ns0:r>
      <ns0:bookmarkEnd ns0:id="129"/>
    </ns0:p>
    <ns0:p ns2:paraId="6480F2A3"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调用链路必须具备明确的超时和失败处理机制。大语言模型服务属于外部依赖，可能出现网络波动、额度不足、响应过慢或返回格式异常等情况。如果业务接口无限等待，会影响用户体验并占用服务线程。</ns0:t>
      </ns0:r>
    </ns0:p>
    <ns0:p ns2:paraId="41E93241"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本项目通过</ns0:t>
      </ns0:r>
      <ns0:r>
        <ns0:rPr>
          <ns0:rFonts ns0:ascii="宋体" ns0:hAnsi="宋体" ns0:eastAsia="宋体" ns0:cs="宋体"/>
          <ns0:sz ns0:val="24"/>
          <ns0:szCs ns0:val="24"/>
          <ns0:color ns0:val="000000"/>
        </ns0:rPr>
        <ns0:t xml:space="preserve"> app.llm.timeout-ms </ns0:t>
      </ns0:r>
      <ns0:r>
        <ns0:rPr>
          <ns0:rFonts ns0:ascii="宋体" ns0:hAnsi="宋体" ns0:eastAsia="宋体" ns0:cs="宋体"/>
          <ns0:sz ns0:val="24"/>
          <ns0:szCs ns0:val="24"/>
          <ns0:color ns0:val="000000"/>
        </ns0:rPr>
        <ns0:t>控制</ns0:t>
      </ns0:r>
      <ns0:r>
        <ns0:rPr>
          <ns0:rFonts ns0:ascii="宋体" ns0:hAnsi="宋体" ns0:eastAsia="宋体" ns0:cs="宋体"/>
          <ns0:sz ns0:val="24"/>
          <ns0:szCs ns0:val="24"/>
          <ns0:color ns0:val="000000"/>
        </ns0:rPr>
        <ns0:t xml:space="preserve"> RestTemplate </ns0:t>
      </ns0:r>
      <ns0:r>
        <ns0:rPr>
          <ns0:rFonts ns0:ascii="宋体" ns0:hAnsi="宋体" ns0:eastAsia="宋体" ns0:cs="宋体"/>
          <ns0:sz ns0:val="24"/>
          <ns0:szCs ns0:val="24"/>
          <ns0:color ns0:val="000000"/>
        </ns0:rPr>
        <ns0:t>的连接超时和读取超时，默认</ns0:t>
      </ns0:r>
      <ns0:r>
        <ns0:rPr>
          <ns0:rFonts ns0:ascii="宋体" ns0:hAnsi="宋体" ns0:eastAsia="宋体" ns0:cs="宋体"/>
          <ns0:sz ns0:val="24"/>
          <ns0:szCs ns0:val="24"/>
          <ns0:color ns0:val="000000"/>
        </ns0:rPr>
        <ns0:t xml:space="preserve"> 8000 </ns0:t>
      </ns0:r>
      <ns0:r>
        <ns0:rPr>
          <ns0:rFonts ns0:ascii="宋体" ns0:hAnsi="宋体" ns0:eastAsia="宋体" ns0:cs="宋体"/>
          <ns0:sz ns0:val="24"/>
          <ns0:szCs ns0:val="24"/>
          <ns0:color ns0:val="000000"/>
        </ns0:rPr>
        <ns0:t>毫秒。当</ns0:t>
      </ns0:r>
      <ns0:r>
        <ns0:rPr>
          <ns0:rFonts ns0:ascii="宋体" ns0:hAnsi="宋体" ns0:eastAsia="宋体" ns0:cs="宋体"/>
          <ns0:sz ns0:val="24"/>
          <ns0:szCs ns0:val="24"/>
          <ns0:color ns0:val="000000"/>
        </ns0:rPr>
        <ns0:t xml:space="preserve"> LLM_BASE_URL </ns0:t>
      </ns0:r>
      <ns0:r>
        <ns0:rPr>
          <ns0:rFonts ns0:ascii="宋体" ns0:hAnsi="宋体" ns0:eastAsia="宋体" ns0:cs="宋体"/>
          <ns0:sz ns0:val="24"/>
          <ns0:szCs ns0:val="24"/>
          <ns0:color ns0:val="000000"/>
        </ns0:rPr>
        <ns0:t>或</ns0:t>
      </ns0:r>
      <ns0:r>
        <ns0:rPr>
          <ns0:rFonts ns0:ascii="宋体" ns0:hAnsi="宋体" ns0:eastAsia="宋体" ns0:cs="宋体"/>
          <ns0:sz ns0:val="24"/>
          <ns0:szCs ns0:val="24"/>
          <ns0:color ns0:val="000000"/>
        </ns0:rPr>
        <ns0:t xml:space="preserve"> LLM_API_KEY </ns0:t>
      </ns0:r>
      <ns0:r>
        <ns0:rPr>
          <ns0:rFonts ns0:ascii="宋体" ns0:hAnsi="宋体" ns0:eastAsia="宋体" ns0:cs="宋体"/>
          <ns0:sz ns0:val="24"/>
          <ns0:szCs ns0:val="24"/>
          <ns0:color ns0:val="000000"/>
        </ns0:rPr>
        <ns0:t>未配置时，直接返回</ns0:t>
      </ns0:r>
      <ns0:r>
        <ns0:rPr>
          <ns0:rFonts ns0:ascii="宋体" ns0:hAnsi="宋体" ns0:eastAsia="宋体" ns0:cs="宋体"/>
          <ns0:sz ns0:val="24"/>
          <ns0:szCs ns0:val="24"/>
          <ns0:color ns0:val="000000"/>
        </ns0:rPr>
        <ns0:t xml:space="preserve"> 30001 / FALLBACK</ns0:t>
      </ns0:r>
      <ns0:r>
        <ns0:rPr>
          <ns0:rFonts ns0:ascii="宋体" ns0:hAnsi="宋体" ns0:eastAsia="宋体" ns0:cs="宋体"/>
          <ns0:sz ns0:val="24"/>
          <ns0:szCs ns0:val="24"/>
          <ns0:color ns0:val="000000"/>
        </ns0:rPr>
        <ns0:t>；当调用异常、响应不完整或内容为空时，也返回相同业务码和降级结构。</ns0:t>
      </ns0:r>
    </ns0:p>
    <ns0:p ns2:paraId="2A39B5B1"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降级回答为</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当前咨询服务繁忙，建议先查看商品详情页信息。</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，并在</ns0:t>
      </ns0:r>
      <ns0:r>
        <ns0:rPr>
          <ns0:rFonts ns0:ascii="宋体" ns0:hAnsi="宋体" ns0:eastAsia="宋体" ns0:cs="宋体"/>
          <ns0:sz ns0:val="24"/>
          <ns0:szCs ns0:val="24"/>
          <ns0:color ns0:val="000000"/>
        </ns0:rPr>
        <ns0:t xml:space="preserve"> data </ns0:t>
      </ns0:r>
      <ns0:r>
        <ns0:rPr>
          <ns0:rFonts ns0:ascii="宋体" ns0:hAnsi="宋体" ns0:eastAsia="宋体" ns0:cs="宋体"/>
          <ns0:sz ns0:val="24"/>
          <ns0:szCs ns0:val="24"/>
          <ns0:color ns0:val="000000"/>
        </ns0:rPr>
        <ns0:t>中携带</ns0:t>
      </ns0:r>
      <ns0:r>
        <ns0:rPr>
          <ns0:rFonts ns0:ascii="宋体" ns0:hAnsi="宋体" ns0:eastAsia="宋体" ns0:cs="宋体"/>
          <ns0:sz ns0:val="24"/>
          <ns0:szCs ns0:val="24"/>
          <ns0:color ns0:val="000000"/>
        </ns0:rPr>
        <ns0:t xml:space="preserve"> reason</ns0:t>
      </ns0:r>
      <ns0:r>
        <ns0:rPr>
          <ns0:rFonts ns0:ascii="宋体" ns0:hAnsi="宋体" ns0:eastAsia="宋体" ns0:cs="宋体"/>
          <ns0:sz ns0:val="24"/>
          <ns0:szCs ns0:val="24"/>
          <ns0:color ns0:val="000000"/>
        </ns0:rPr>
        <ns0:t>，区分</ns0:t>
      </ns0:r>
      <ns0:r>
        <ns0:rPr>
          <ns0:rFonts ns0:ascii="宋体" ns0:hAnsi="宋体" ns0:eastAsia="宋体" ns0:cs="宋体"/>
          <ns0:sz ns0:val="24"/>
          <ns0:szCs ns0:val="24"/>
          <ns0:color ns0:val="000000"/>
        </ns0:rPr>
        <ns0:t xml:space="preserve"> LLM_NOT_CONFIGURED </ns0:t>
      </ns0:r>
      <ns0:r>
        <ns0:rPr>
          <ns0:rFonts ns0:ascii="宋体" ns0:hAnsi="宋体" ns0:eastAsia="宋体" ns0:cs="宋体"/>
          <ns0:sz ns0:val="24"/>
          <ns0:szCs ns0:val="24"/>
          <ns0:color ns0:val="000000"/>
        </ns0:rPr>
        <ns0:t>与</ns0:t>
      </ns0:r>
      <ns0:r>
        <ns0:rPr>
          <ns0:rFonts ns0:ascii="宋体" ns0:hAnsi="宋体" ns0:eastAsia="宋体" ns0:cs="宋体"/>
          <ns0:sz ns0:val="24"/>
          <ns0:szCs ns0:val="24"/>
          <ns0:color ns0:val="000000"/>
        </ns0:rPr>
        <ns0:t xml:space="preserve"> LLM_CALL_FAILED</ns0:t>
      </ns0:r>
      <ns0:r>
        <ns0:rPr>
          <ns0:rFonts ns0:ascii="宋体" ns0:hAnsi="宋体" ns0:eastAsia="宋体" ns0:cs="宋体"/>
          <ns0:sz ns0:val="24"/>
          <ns0:szCs ns0:val="24"/>
          <ns0:color ns0:val="000000"/>
        </ns0:rPr>
        <ns0:t>。该设计使系统在</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不可用时仍能给出可解释反馈，同时避免用固定话术冒充真实模型成功回答。</ns0:t>
      </ns0:r>
    </ns0:p>
    <ns0:p ns2:paraId="02FC051F" ns2:textId="77777777" ns0:rsidR="00997984" ns0:rsidRDefault="00000000">
      <ns0:pPr>
        <ns0:pStyle ns0:val="21"/>
        <ns0:keepNext/>
        <ns0:pageBreakBefore/>
        <ns0:widowControl/>
        <ns0:spacing ns0:before="120" ns0:after="120" ns0:line="360" ns0:lineRule="auto"/>
        <ns0:jc ns0:val="left"/>
        <ns0:rPr>
          <ns0:b ns0:val="0"/>
        </ns0:rPr>
      </ns0:pPr>
      <ns0:bookmarkStart ns0:id="130" ns0:name="_Toc19174"/>
      <ns0:bookmarkStart ns0:id="131" ns0:name="_Toc234330954"/>
      <ns0:bookmarkEnd ns0:id="130"/>
      <ns0:r>
        <ns0:rPr>
          <ns0:rFonts ns0:ascii="黑体" ns0:hAnsi="黑体" ns0:eastAsia="黑体" ns0:cs="黑体"/>
          <ns0:sz ns0:val="24"/>
          <ns0:szCs ns0:val="24"/>
          <ns0:color ns0:val="000000"/>
          <ns0:b/>
          <ns0:bCs/>
        </ns0:rPr>
        <ns0:t xml:space="preserve">5.8 AI </ns0:t>
      </ns0:r>
      <ns0:r>
        <ns0:rPr>
          <ns0:rFonts ns0:ascii="黑体" ns0:hAnsi="黑体" ns0:eastAsia="黑体" ns0:cs="黑体"/>
          <ns0:sz ns0:val="24"/>
          <ns0:szCs ns0:val="24"/>
          <ns0:color ns0:val="000000"/>
          <ns0:b/>
          <ns0:bCs/>
        </ns0:rPr>
        <ns0:t>服务安全与配置管理</ns0:t>
      </ns0:r>
      <ns0:bookmarkEnd ns0:id="131"/>
    </ns0:p>
    <ns0:p ns2:paraId="195D241F" ns2:textId="27C562AC" ns0:rsidR="00997984" ns0:rsidRDefault="00000000">
      <ns0:pPr>
        <ns0:pStyle ns0:val="affc"/>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19</ns0:t>
      </ns0:r>
      <ns0:r ns0:rsidR="00FC3E2F">
        <ns0:rPr>
          <ns0:rFonts ns0:hint="eastAsia" ns0:ascii="宋体" ns0:hAnsi="宋体" ns0:eastAsia="宋体" ns0:cs="宋体"/>
          <ns0:sz ns0:val="24"/>
          <ns0:szCs ns0:val="24"/>
          <ns0:color ns0:val="000000"/>
        </ns0:rPr>
        <ns0:t>-2</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调用限流、缓存与降级补充表</ns0:t>
      </ns0:r>
    </ns0:p>
    <ns0:tbl>
      <ns0:tblPr>
        <ns0:tblStyle ns0:val="af1"/>
        <ns0:tblW ns0:w="0" ns0:type="auto"/>
        <ns0:jc ns0:val="center"/>
        <ns0:tblLayout ns0:type="autofit"/>
        <ns0:tblLook ns0:val="04A0" ns0:firstRow="1" ns0:lastRow="0" ns0:firstColumn="1" ns0:lastColumn="0" ns0:noHBand="0" ns0:noVBand="1"/>
      </ns0:tblPr>
      <ns0:tblGrid>
        <ns0:gridCol ns0:w="1827"/>
        <ns0:gridCol ns0:w="3804"/>
        <ns0:gridCol ns0:w="1879"/>
        <ns0:gridCol ns0:w="1885"/>
      </ns0:tblGrid>
      <ns0:tr ns0:rsidR="00997984" ns2:paraId="5D46F951" ns2:textId="77777777">
        <ns0:trPr>
          <ns0:jc ns0:val="center"/>
        </ns0:trPr>
        <ns0:tc>
          <ns0:tcPr>
            <ns0:tcW ns0:w="2295" ns0:type="dxa"/>
            <ns0:shd ns0:val="clear" ns0:color="auto" ns0:fill="D9EAF7"/>
            <ns0:vAlign ns0:val="center"/>
          </ns0:tcPr>
          <ns0:p ns2:paraId="253F7309" ns2:textId="77777777" ns0:rsidR="00997984" ns0:rsidRDefault="00000000">
            <ns0:pPr>
              <ns0:spacing ns0:after="0" ns0:line="264" ns0:lineRule="auto"/>
              <ns0:jc ns0:val="center"/>
            </ns0:pPr>
            <ns0:r>
              <ns0:rPr>
                <ns0:rFonts ns0:eastAsia="宋体" ns0:ascii="宋体" ns0:hAnsi="宋体" ns0:cs="宋体"/>
                <ns0:sz ns0:val="24"/>
                <ns0:szCs ns0:val="24"/>
                <ns0:color ns0:val="000000"/>
              </ns0:rPr>
              <ns0:t>治理项</ns0:t>
            </ns0:r>
          </ns0:p>
        </ns0:tc>
        <ns0:tc>
          <ns0:tcPr>
            <ns0:tcW ns0:w="2295" ns0:type="dxa"/>
            <ns0:shd ns0:val="clear" ns0:color="auto" ns0:fill="D9EAF7"/>
            <ns0:vAlign ns0:val="center"/>
          </ns0:tcPr>
          <ns0:p ns2:paraId="0E2CEC7A" ns2:textId="77777777" ns0:rsidR="00997984" ns0:rsidRDefault="00000000">
            <ns0:pPr>
              <ns0:spacing ns0:after="0" ns0:line="264" ns0:lineRule="auto"/>
              <ns0:jc ns0:val="center"/>
            </ns0:pPr>
            <ns0:r>
              <ns0:rPr>
                <ns0:rFonts ns0:eastAsia="宋体" ns0:ascii="宋体" ns0:hAnsi="宋体" ns0:cs="宋体"/>
                <ns0:sz ns0:val="24"/>
                <ns0:szCs ns0:val="24"/>
                <ns0:color ns0:val="000000"/>
              </ns0:rPr>
              <ns0:t>设计口径</ns0:t>
            </ns0:r>
          </ns0:p>
        </ns0:tc>
        <ns0:tc>
          <ns0:tcPr>
            <ns0:tcW ns0:w="2295" ns0:type="dxa"/>
            <ns0:shd ns0:val="clear" ns0:color="auto" ns0:fill="D9EAF7"/>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当前实现/证据</ns0:t>
            </ns0:r>
          </ns0:p>
        </ns0:tc>
        <ns0:tc>
          <ns0:tcPr>
            <ns0:tcW ns0:w="2295" ns0:type="dxa"/>
            <ns0:shd ns0:val="clear" ns0:color="auto" ns0:fill="D9EAF7"/>
            <ns0:vAlign ns0:val="center"/>
          </ns0:tcPr>
          <ns0:p ns2:paraId="6CA050C1" ns2:textId="77777777" ns0:rsidR="00997984" ns0:rsidRDefault="00000000">
            <ns0:pPr>
              <ns0:spacing ns0:after="0" ns0:line="264" ns0:lineRule="auto"/>
              <ns0:jc ns0:val="center"/>
            </ns0:pPr>
            <ns0:r>
              <ns0:rPr>
                <ns0:rFonts ns0:eastAsia="宋体" ns0:ascii="宋体" ns0:hAnsi="宋体" ns0:cs="宋体"/>
                <ns0:sz ns0:val="24"/>
                <ns0:szCs ns0:val="24"/>
                <ns0:color ns0:val="000000"/>
              </ns0:rPr>
              <ns0:t>作用</ns0:t>
            </ns0:r>
          </ns0:p>
        </ns0:tc>
      </ns0:tr>
      <ns0:tr ns0:rsidR="00997984" ns2:paraId="20136B1B" ns2:textId="77777777">
        <ns0:trPr>
          <ns0:jc ns0:val="center"/>
        </ns0:trPr>
        <ns0:tc>
          <ns0:tcPr>
            <ns0:tcW ns0:w="2295" ns0:type="dxa"/>
            <ns0:vAlign ns0:val="center"/>
          </ns0:tcPr>
          <ns0:p ns2:paraId="06D78659"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单用户频率</ns0:t>
            </ns0:r>
          </ns0:p>
        </ns0:tc>
        <ns0:tc>
          <ns0:tcPr>
            <ns0:tcW ns0:w="2295" ns0:type="dxa"/>
            <ns0:vAlign ns0:val="center"/>
          </ns0:tcPr>
          <ns0:p ns2:paraId="1549C9B8" ns2:textId="77777777" ns0:rsidR="00997984" ns0:rsidRDefault="00000000">
            <ns0:pPr>
              <ns0:spacing ns0:after="0" ns0:line="264" ns0:lineRule="auto"/>
            </ns0:pPr>
            <ns0:r>
              <ns0:rPr>
                <ns0:rFonts ns0:ascii="宋体" ns0:hAnsi="宋体" ns0:eastAsia="宋体" ns0:cs="宋体"/>
                <ns0:sz ns0:val="24"/>
                <ns0:szCs ns0:val="24"/>
                <ns0:color ns0:val="000000"/>
              </ns0:rPr>
              <ns0:t xml:space="preserve">userId </ns0:t>
            </ns0:r>
            <ns0:r>
              <ns0:rPr>
                <ns0:rFonts ns0:ascii="宋体" ns0:hAnsi="宋体" ns0:eastAsia="宋体" ns0:cs="宋体"/>
                <ns0:sz ns0:val="24"/>
                <ns0:szCs ns0:val="24"/>
                <ns0:color ns0:val="000000"/>
              </ns0:rPr>
              <ns0:t>维度令牌桶或滑动窗口</ns0:t>
            </ns0:r>
          </ns0:p>
        </ns0:tc>
        <ns0:tc>
          <ns0:tcPr>
            <ns0:tcW ns0:w="2295" ns0:type="dxa"/>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本地原型未单独实现 userId 令牌桶；生产环境演进中作为网关或 AI 服务侧扩展项。</ns0:t>
            </ns0:r>
          </ns0:p>
        </ns0:tc>
        <ns0:tc>
          <ns0:tcPr>
            <ns0:tcW ns0:w="2295" ns0:type="dxa"/>
            <ns0:vAlign ns0:val="center"/>
          </ns0:tcPr>
          <ns0:p ns2:paraId="1B978D46" ns2:textId="77777777" ns0:rsidR="00997984" ns0:rsidRDefault="00000000">
            <ns0:pPr>
              <ns0:spacing ns0:after="0" ns0:line="264" ns0:lineRule="auto"/>
              <ns0:rPr>
                <ns0:lang ns0:eastAsia="zh-CN"/>
              </ns0:rPr>
            </ns0:pPr>
            <ns0:r>
              <ns0:rPr>
                <ns0:rFonts ns0:ascii="宋体" ns0:hAnsi="宋体" ns0:eastAsia="宋体" ns0:cs="宋体"/>
                <ns0:sz ns0:val="24"/>
                <ns0:lang ns0:eastAsia="zh-CN"/>
                <ns0:szCs ns0:val="24"/>
                <ns0:color ns0:val="000000"/>
              </ns0:rPr>
              <ns0:t>防止单个用户消耗过多模型额度</ns0:t>
            </ns0:r>
          </ns0:p>
        </ns0:tc>
      </ns0:tr>
      <ns0:tr ns0:rsidR="00997984" ns2:paraId="3B2F8F4B" ns2:textId="77777777">
        <ns0:trPr>
          <ns0:jc ns0:val="center"/>
        </ns0:trPr>
        <ns0:tc>
          <ns0:tcPr>
            <ns0:tcW ns0:w="2295" ns0:type="dxa"/>
            <ns0:vAlign ns0:val="center"/>
          </ns0:tcPr>
          <ns0:p ns2:paraId="2400B8E3"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单</ns0:t>
            </ns0:r>
            <ns0:r>
              <ns0:rPr>
                <ns0:rFonts ns0:ascii="宋体" ns0:hAnsi="宋体" ns0:eastAsia="宋体" ns0:cs="宋体"/>
                <ns0:sz ns0:val="24"/>
                <ns0:szCs ns0:val="24"/>
                <ns0:color ns0:val="000000"/>
              </ns0:rPr>
              <ns0:t xml:space="preserve"> IP </ns0:t>
            </ns0:r>
            <ns0:r>
              <ns0:rPr>
                <ns0:rFonts ns0:ascii="宋体" ns0:hAnsi="宋体" ns0:eastAsia="宋体" ns0:cs="宋体"/>
                <ns0:sz ns0:val="24"/>
                <ns0:szCs ns0:val="24"/>
                <ns0:color ns0:val="000000"/>
              </ns0:rPr>
              <ns0:t>频率</ns0:t>
            </ns0:r>
          </ns0:p>
        </ns0:tc>
        <ns0:tc>
          <ns0:tcPr>
            <ns0:tcW ns0:w="2295" ns0:type="dxa"/>
            <ns0:vAlign ns0:val="center"/>
          </ns0:tcPr>
          <ns0:p ns2:paraId="4AC19A48"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 xml:space="preserve">IP </ns0:t>
            </ns0:r>
            <ns0:r>
              <ns0:rPr>
                <ns0:rFonts ns0:ascii="宋体" ns0:hAnsi="宋体" ns0:eastAsia="宋体" ns0:cs="宋体"/>
                <ns0:sz ns0:val="24"/>
                <ns0:szCs ns0:val="24"/>
                <ns0:color ns0:val="000000"/>
              </ns0:rPr>
              <ns0:t>维度限流</ns0:t>
            </ns0:r>
          </ns0:p>
        </ns0:tc>
        <ns0:tc>
          <ns0:tcPr>
            <ns0:tcW ns0:w="2295" ns0:type="dxa"/>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本地原型未单独实现 IP 限流；生产环境可在 Gateway 层接入限流过滤器。</ns0:t>
            </ns0:r>
          </ns0:p>
        </ns0:tc>
        <ns0:tc>
          <ns0:tcPr>
            <ns0:tcW ns0:w="2295" ns0:type="dxa"/>
            <ns0:vAlign ns0:val="center"/>
          </ns0:tcPr>
          <ns0:p ns2:paraId="7AD79301"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拦截脚本刷接口</ns0:t>
            </ns0:r>
          </ns0:p>
        </ns0:tc>
      </ns0:tr>
      <ns0:tr ns0:rsidR="00997984" ns2:paraId="17B809F1" ns2:textId="77777777">
        <ns0:trPr>
          <ns0:jc ns0:val="center"/>
        </ns0:trPr>
        <ns0:tc>
          <ns0:tcPr>
            <ns0:tcW ns0:w="2295" ns0:type="dxa"/>
            <ns0:vAlign ns0:val="center"/>
          </ns0:tcPr>
          <ns0:p ns2:paraId="2A98F0C3"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模型调用超时</ns0:t>
            </ns0:r>
          </ns0:p>
        </ns0:tc>
        <ns0:tc>
          <ns0:tcPr>
            <ns0:tcW ns0:w="2295" ns0:type="dxa"/>
            <ns0:vAlign ns0:val="center"/>
          </ns0:tcPr>
          <ns0:p ns2:paraId="48592B60" ns2:textId="77777777" ns0:rsidR="00997984" ns0:rsidRDefault="00000000">
            <ns0:pPr>
              <ns0:spacing ns0:after="0" ns0:line="264" ns0:lineRule="auto"/>
              <ns0:rPr>
                <ns0:lang ns0:eastAsia="zh-CN"/>
              </ns0:rPr>
            </ns0:pPr>
            <ns0:r>
              <ns0:rPr>
                <ns0:rFonts ns0:ascii="宋体" ns0:hAnsi="宋体" ns0:eastAsia="宋体" ns0:cs="宋体"/>
                <ns0:sz ns0:val="24"/>
                <ns0:lang ns0:eastAsia="zh-CN"/>
                <ns0:szCs ns0:val="24"/>
                <ns0:color ns0:val="000000"/>
              </ns0:rPr>
              <ns0:t>连接超时</ns0:t>
            </ns0:r>
            <ns0:r>
              <ns0:rPr>
                <ns0:rFonts ns0:ascii="宋体" ns0:hAnsi="宋体" ns0:eastAsia="宋体" ns0:cs="宋体"/>
                <ns0:sz ns0:val="24"/>
                <ns0:lang ns0:eastAsia="zh-CN"/>
                <ns0:szCs ns0:val="24"/>
                <ns0:color ns0:val="000000"/>
              </ns0:rPr>
              <ns0:t xml:space="preserve"> + </ns0:t>
            </ns0:r>
            <ns0:r>
              <ns0:rPr>
                <ns0:rFonts ns0:ascii="宋体" ns0:hAnsi="宋体" ns0:eastAsia="宋体" ns0:cs="宋体"/>
                <ns0:sz ns0:val="24"/>
                <ns0:lang ns0:eastAsia="zh-CN"/>
                <ns0:szCs ns0:val="24"/>
                <ns0:color ns0:val="000000"/>
              </ns0:rPr>
              <ns0:t>读取超时</ns0:t>
            </ns0:r>
            <ns0:r>
              <ns0:rPr>
                <ns0:rFonts ns0:ascii="宋体" ns0:hAnsi="宋体" ns0:eastAsia="宋体" ns0:cs="宋体"/>
                <ns0:sz ns0:val="24"/>
                <ns0:lang ns0:eastAsia="zh-CN"/>
                <ns0:szCs ns0:val="24"/>
                <ns0:color ns0:val="000000"/>
              </ns0:rPr>
              <ns0:t xml:space="preserve"> + </ns0:t>
            </ns0:r>
            <ns0:r>
              <ns0:rPr>
                <ns0:rFonts ns0:ascii="宋体" ns0:hAnsi="宋体" ns0:eastAsia="宋体" ns0:cs="宋体"/>
                <ns0:sz ns0:val="24"/>
                <ns0:lang ns0:eastAsia="zh-CN"/>
                <ns0:szCs ns0:val="24"/>
                <ns0:color ns0:val="000000"/>
              </ns0:rPr>
              <ns0:t>总超时</ns0:t>
            </ns0:r>
          </ns0:p>
        </ns0:tc>
        <ns0:tc>
          <ns0:tcPr>
            <ns0:tcW ns0:w="2295" ns0:type="dxa"/>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AiConsultService 通过 RestTemplateBuilder 配置连接与读取超时，默认 app.llm.timeout-ms=8000。</ns0:t>
            </ns0:r>
          </ns0:p>
        </ns0:tc>
        <ns0:tc>
          <ns0:tcPr>
            <ns0:tcW ns0:w="2295" ns0:type="dxa"/>
            <ns0:vAlign ns0:val="center"/>
          </ns0:tcPr>
          <ns0:p ns2:paraId="386BB97F" ns2:textId="77777777" ns0:rsidR="00997984" ns0:rsidRDefault="00000000">
            <ns0:pPr>
              <ns0:spacing ns0:after="0" ns0:line="264" ns0:lineRule="auto"/>
              <ns0:rPr>
                <ns0:lang ns0:eastAsia="zh-CN"/>
              </ns0:rPr>
            </ns0:pPr>
            <ns0:r>
              <ns0:rPr>
                <ns0:rFonts ns0:ascii="宋体" ns0:hAnsi="宋体" ns0:eastAsia="宋体" ns0:cs="宋体"/>
                <ns0:sz ns0:val="24"/>
                <ns0:lang ns0:eastAsia="zh-CN"/>
                <ns0:szCs ns0:val="24"/>
                <ns0:color ns0:val="000000"/>
              </ns0:rPr>
              <ns0:t>避免外部</ns0:t>
            </ns0:r>
            <ns0:r>
              <ns0:rPr>
                <ns0:rFonts ns0:ascii="宋体" ns0:hAnsi="宋体" ns0:eastAsia="宋体" ns0:cs="宋体"/>
                <ns0:sz ns0:val="24"/>
                <ns0:lang ns0:eastAsia="zh-CN"/>
                <ns0:szCs ns0:val="24"/>
                <ns0:color ns0:val="000000"/>
              </ns0:rPr>
              <ns0:t xml:space="preserve"> LLM </ns0:t>
            </ns0:r>
            <ns0:r>
              <ns0:rPr>
                <ns0:rFonts ns0:ascii="宋体" ns0:hAnsi="宋体" ns0:eastAsia="宋体" ns0:cs="宋体"/>
                <ns0:sz ns0:val="24"/>
                <ns0:lang ns0:eastAsia="zh-CN"/>
                <ns0:szCs ns0:val="24"/>
                <ns0:color ns0:val="000000"/>
              </ns0:rPr>
              <ns0:t>阻塞业务线程</ns0:t>
            </ns0:r>
          </ns0:p>
        </ns0:tc>
      </ns0:tr>
      <ns0:tr ns0:rsidR="00997984" ns2:paraId="66191878" ns2:textId="77777777">
        <ns0:trPr>
          <ns0:jc ns0:val="center"/>
        </ns0:trPr>
        <ns0:tc>
          <ns0:tcPr>
            <ns0:tcW ns0:w="2295" ns0:type="dxa"/>
            <ns0:vAlign ns0:val="center"/>
          </ns0:tcPr>
          <ns0:p ns2:paraId="0A621D00"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缓存命中</ns0:t>
            </ns0:r>
          </ns0:p>
        </ns0:tc>
        <ns0:tc>
          <ns0:tcPr>
            <ns0:tcW ns0:w="2295" ns0:type="dxa"/>
            <ns0:vAlign ns0:val="center"/>
          </ns0:tcPr>
          <ns0:p ns2:paraId="70FF302F" ns2:textId="77777777" ns0:rsidR="00997984" ns0:rsidRDefault="00000000">
            <ns0:pPr>
              <ns0:spacing ns0:after="0" ns0:line="264" ns0:lineRule="auto"/>
            </ns0:pPr>
            <ns0:r>
              <ns0:rPr>
                <ns0:rFonts ns0:ascii="宋体" ns0:hAnsi="宋体" ns0:eastAsia="宋体" ns0:cs="宋体"/>
                <ns0:sz ns0:val="24"/>
                <ns0:szCs ns0:val="24"/>
                <ns0:color ns0:val="000000"/>
              </ns0:rPr>
              <ns0:t>Redis Key</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ai:product:qa:{productId}:{questionHash}</ns0:t>
            </ns0:r>
          </ns0:p>
        </ns0:tc>
        <ns0:tc>
          <ns0:tcPr>
            <ns0:tcW ns0:w="2295" ns0:type="dxa"/>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AiConsultService 使用本地缓存和 Redis 缓存，Key 采用 ai:product:qa:{productId}:{questionHash}，默认 TTL 为 3600 秒。</ns0:t>
            </ns0:r>
          </ns0:p>
        </ns0:tc>
        <ns0:tc>
          <ns0:tcPr>
            <ns0:tcW ns0:w="2295" ns0:type="dxa"/>
            <ns0:vAlign ns0:val="center"/>
          </ns0:tcPr>
          <ns0:p ns2:paraId="59CB44BE"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降低重复咨询成本</ns0:t>
            </ns0:r>
          </ns0:p>
        </ns0:tc>
      </ns0:tr>
      <ns0:tr ns0:rsidR="00997984" ns2:paraId="00A706C5" ns2:textId="77777777">
        <ns0:trPr>
          <ns0:jc ns0:val="center"/>
        </ns0:trPr>
        <ns0:tc>
          <ns0:tcPr>
            <ns0:tcW ns0:w="2295" ns0:type="dxa"/>
            <ns0:vAlign ns0:val="center"/>
          </ns0:tcPr>
          <ns0:p ns2:paraId="6BCC9F90"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降级返回</ns0:t>
            </ns0:r>
          </ns0:p>
        </ns0:tc>
        <ns0:tc>
          <ns0:tcPr>
            <ns0:tcW ns0:w="2295" ns0:type="dxa"/>
            <ns0:vAlign ns0:val="center"/>
          </ns0:tcPr>
          <ns0:p ns2:paraId="24124DB4" ns2:textId="77777777" ns0:rsidR="00997984" ns0:rsidRDefault="00000000">
            <ns0:pPr>
              <ns0:spacing ns0:after="0" ns0:line="264" ns0:lineRule="auto"/>
            </ns0:pPr>
            <ns0:r>
              <ns0:rPr>
                <ns0:rFonts ns0:ascii="宋体" ns0:hAnsi="宋体" ns0:eastAsia="宋体" ns0:cs="宋体"/>
                <ns0:sz ns0:val="24"/>
                <ns0:szCs ns0:val="24"/>
                <ns0:color ns0:val="000000"/>
              </ns0:rPr>
              <ns0:t>30001 / FALLBACK / reason</ns0:t>
            </ns0:r>
          </ns0:p>
        </ns0:tc>
        <ns0:tc>
          <ns0:tcPr>
            <ns0:tcW ns0:w="2295" ns0:type="dxa"/>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未配置 LLM 或外部调用失败时返回 30001 和明确降级回答，不伪装为模型成功。</ns0:t>
            </ns0:r>
          </ns0:p>
        </ns0:tc>
        <ns0:tc>
          <ns0:tcPr>
            <ns0:tcW ns0:w="2295" ns0:type="dxa"/>
            <ns0:vAlign ns0:val="center"/>
          </ns0:tcPr>
          <ns0:p ns2:paraId="244B87D7" ns2:textId="77777777" ns0:rsidR="00997984" ns0:rsidRDefault="00000000">
            <ns0:pPr>
              <ns0:spacing ns0:after="0" ns0:line="264" ns0:lineRule="auto"/>
              <ns0:rPr>
                <ns0:lang ns0:eastAsia="zh-CN"/>
              </ns0:rPr>
            </ns0:pPr>
            <ns0:r>
              <ns0:rPr>
                <ns0:rFonts ns0:ascii="宋体" ns0:hAnsi="宋体" ns0:eastAsia="宋体" ns0:cs="宋体"/>
                <ns0:sz ns0:val="24"/>
                <ns0:lang ns0:eastAsia="zh-CN"/>
                <ns0:szCs ns0:val="24"/>
                <ns0:color ns0:val="000000"/>
              </ns0:rPr>
              <ns0:t>避免将兜底话术伪装成真实模型成功</ns0:t>
            </ns0:r>
          </ns0:p>
        </ns0:tc>
      </ns0:tr>
    </ns0:tbl>
    <ns0:p ns2:paraId="22BB67DE"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服务安全首先体现在配置管理上。</ns0:t>
      </ns0:r>
      <ns0:r>
        <ns0:rPr>
          <ns0:rFonts ns0:ascii="宋体" ns0:hAnsi="宋体" ns0:eastAsia="宋体" ns0:cs="宋体"/>
          <ns0:sz ns0:val="24"/>
          <ns0:szCs ns0:val="24"/>
          <ns0:color ns0:val="000000"/>
        </ns0:rPr>
        <ns0:t>LLM_API_KEY</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LLM_BASE_URL</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LLM_MODEL </ns0:t>
      </ns0:r>
      <ns0:r>
        <ns0:rPr>
          <ns0:rFonts ns0:ascii="宋体" ns0:hAnsi="宋体" ns0:eastAsia="宋体" ns0:cs="宋体"/>
          <ns0:sz ns0:val="24"/>
          <ns0:szCs ns0:val="24"/>
          <ns0:color ns0:val="000000"/>
        </ns0:rPr>
        <ns0:t>等配置不得硬编码在代码中，也不得提交真实密钥到仓库。系统应通过环境变量、本地未提交配置文件或生产配置中心注入敏感信息。</ns0:t>
      </ns0:r>
    </ns0:p>
    <ns0:p ns2:paraId="0A8C8140"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接口安全方面，</ns0:t>
      </ns0: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咨询接口要求</ns0:t>
      </ns0:r>
      <ns0:r>
        <ns0:rPr>
          <ns0:rFonts ns0:ascii="宋体" ns0:hAnsi="宋体" ns0:eastAsia="宋体" ns0:cs="宋体"/>
          <ns0:sz ns0:val="24"/>
          <ns0:szCs ns0:val="24"/>
          <ns0:color ns0:val="000000"/>
        </ns0:rPr>
        <ns0:t xml:space="preserve"> CUSTOMER </ns0:t>
      </ns0:r>
      <ns0:r>
        <ns0:rPr>
          <ns0:rFonts ns0:ascii="宋体" ns0:hAnsi="宋体" ns0:eastAsia="宋体" ns0:cs="宋体"/>
          <ns0:sz ns0:val="24"/>
          <ns0:szCs ns0:val="24"/>
          <ns0:color ns0:val="000000"/>
        </ns0:rPr>
        <ns0:t>或</ns0:t>
      </ns0:r>
      <ns0:r>
        <ns0:rPr>
          <ns0:rFonts ns0:ascii="宋体" ns0:hAnsi="宋体" ns0:eastAsia="宋体" ns0:cs="宋体"/>
          <ns0:sz ns0:val="24"/>
          <ns0:szCs ns0:val="24"/>
          <ns0:color ns0:val="000000"/>
        </ns0:rPr>
        <ns0:t xml:space="preserve"> ADMIN </ns0:t>
      </ns0:r>
      <ns0:r>
        <ns0:rPr>
          <ns0:rFonts ns0:ascii="宋体" ns0:hAnsi="宋体" ns0:eastAsia="宋体" ns0:cs="宋体"/>
          <ns0:sz ns0:val="24"/>
          <ns0:szCs ns0:val="24"/>
          <ns0:color ns0:val="000000"/>
        </ns0:rPr>
        <ns0:t>权限，避免未登录用户无限制调用模型能力。</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负责</ns0:t>
      </ns0:r>
      <ns0:r>
        <ns0:rPr>
          <ns0:rFonts ns0:ascii="宋体" ns0:hAnsi="宋体" ns0:eastAsia="宋体" ns0:cs="宋体"/>
          <ns0:sz ns0:val="24"/>
          <ns0:szCs ns0:val="24"/>
          <ns0:color ns0:val="000000"/>
        </ns0:rPr>
        <ns0:t xml:space="preserve"> JWT </ns0:t>
      </ns0:r>
      <ns0:r>
        <ns0:rPr>
          <ns0:rFonts ns0:ascii="宋体" ns0:hAnsi="宋体" ns0:eastAsia="宋体" ns0:cs="宋体"/>
          <ns0:sz ns0:val="24"/>
          <ns0:szCs ns0:val="24"/>
          <ns0:color ns0:val="000000"/>
        </ns0:rPr>
        <ns0:t>校验和角色判断，</ns0:t>
      </ns0:r>
      <ns0:r>
        <ns0:rPr>
          <ns0:rFonts ns0:ascii="宋体" ns0:hAnsi="宋体" ns0:eastAsia="宋体" ns0:cs="宋体"/>
          <ns0:sz ns0:val="24"/>
          <ns0:szCs ns0:val="24"/>
          <ns0:color ns0:val="000000"/>
        </ns0:rPr>
        <ns0:t xml:space="preserve">ai-service </ns0:t>
      </ns0:r>
      <ns0:r>
        <ns0:rPr>
          <ns0:rFonts ns0:ascii="宋体" ns0:hAnsi="宋体" ns0:eastAsia="宋体" ns0:cs="宋体"/>
          <ns0:sz ns0:val="24"/>
          <ns0:szCs ns0:val="24"/>
          <ns0:color ns0:val="000000"/>
        </ns0:rPr>
        <ns0:t>可以基于</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注入的用户上下文进行日志记录、限流或审计扩展。</ns0:t>
      </ns0:r>
    </ns0:p>
    <ns0:p ns2:paraId="4B472BCF"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内容安全方面，</ns0:t>
      </ns0:r>
      <ns0:r>
        <ns0:rPr>
          <ns0:rFonts ns0:ascii="宋体" ns0:hAnsi="宋体" ns0:eastAsia="宋体" ns0:cs="宋体"/>
          <ns0:sz ns0:val="24"/>
          <ns0:szCs ns0:val="24"/>
          <ns0:color ns0:val="000000"/>
        </ns0:rPr>
        <ns0:t xml:space="preserve">Prompt </ns0:t>
      </ns0:r>
      <ns0:r>
        <ns0:rPr>
          <ns0:rFonts ns0:ascii="宋体" ns0:hAnsi="宋体" ns0:eastAsia="宋体" ns0:cs="宋体"/>
          <ns0:sz ns0:val="24"/>
          <ns0:szCs ns0:val="24"/>
          <ns0:color ns0:val="000000"/>
        </ns0:rPr>
        <ns0:t>中只应传入必要的商品上下文和用户问题，不应传入用户密码、完整</ns0:t>
      </ns0:r>
      <ns0:r>
        <ns0:rPr>
          <ns0:rFonts ns0:ascii="宋体" ns0:hAnsi="宋体" ns0:eastAsia="宋体" ns0:cs="宋体"/>
          <ns0:sz ns0:val="24"/>
          <ns0:szCs ns0:val="24"/>
          <ns0:color ns0:val="000000"/>
        </ns0:rPr>
        <ns0:t xml:space="preserve"> Token</ns0:t>
      </ns0:r>
      <ns0:r>
        <ns0:rPr>
          <ns0:rFonts ns0:ascii="宋体" ns0:hAnsi="宋体" ns0:eastAsia="宋体" ns0:cs="宋体"/>
          <ns0:sz ns0:val="24"/>
          <ns0:szCs ns0:val="24"/>
          <ns0:color ns0:val="000000"/>
        </ns0:rPr>
        <ns0:t>、数据库连接串或</ns0:t>
      </ns0:r>
      <ns0:r>
        <ns0:rPr>
          <ns0:rFonts ns0:ascii="宋体" ns0:hAnsi="宋体" ns0:eastAsia="宋体" ns0:cs="宋体"/>
          <ns0:sz ns0:val="24"/>
          <ns0:szCs ns0:val="24"/>
          <ns0:color ns0:val="000000"/>
        </ns0:rPr>
        <ns0:t xml:space="preserve"> API Key</ns0:t>
      </ns0:r>
      <ns0:r>
        <ns0:rPr>
          <ns0:rFonts ns0:ascii="宋体" ns0:hAnsi="宋体" ns0:eastAsia="宋体" ns0:cs="宋体"/>
          <ns0:sz ns0:val="24"/>
          <ns0:szCs ns0:val="24"/>
          <ns0:color ns0:val="000000"/>
        </ns0:rPr>
        <ns0:t>。生产环境还应增加用户级限流、敏感词过滤、输出审查和调用审计，防止模型接口被滥用或产生不可控成本。</ns0:t>
      </ns0:r>
    </ns0:p>
    <ns0:p ns2:paraId="04688533" ns2:textId="77777777" ns0:rsidR="00997984" ns0:rsidRDefault="00000000">
      <ns0:pPr>
        <ns0:pStyle ns0:val="1"/>
        <ns0:keepNext/>
        <ns0:widowControl/>
        <ns0:spacing ns0:before="240" ns0:after="240" ns0:line="360" ns0:lineRule="auto"/>
        <ns0:jc ns0:val="left"/>
        <ns0:rPr>
          <ns0:b ns0:val="0"/>
        </ns0:rPr>
      </ns0:pPr>
      <ns0:bookmarkStart ns0:id="132" ns0:name="_Toc23026"/>
      <ns0:bookmarkStart ns0:id="133" ns0:name="_Toc234330955"/>
      <ns0:bookmarkEnd ns0:id="132"/>
      <ns0:r>
        <ns0:rPr>
          <ns0:rFonts ns0:ascii="黑体" ns0:hAnsi="黑体" ns0:eastAsia="黑体" ns0:cs="黑体"/>
          <ns0:sz ns0:val="30"/>
          <ns0:szCs ns0:val="30"/>
          <ns0:color ns0:val="000000"/>
          <ns0:b/>
          <ns0:bCs/>
        </ns0:rPr>
        <ns0:t>六、实时通信设计</ns0:t>
      </ns0:r>
      <ns0:bookmarkEnd ns0:id="133"/>
    </ns0:p>
    <ns0:p ns2:paraId="38CA9AFE" ns2:textId="77777777" ns0:rsidR="00997984" ns0:rsidRDefault="00000000">
      <ns0:pPr>
        <ns0:pStyle ns0:val="21"/>
        <ns0:keepNext/>
        <ns0:widowControl/>
        <ns0:spacing ns0:before="120" ns0:after="120" ns0:line="360" ns0:lineRule="auto"/>
        <ns0:jc ns0:val="left"/>
        <ns0:rPr>
          <ns0:b ns0:val="0"/>
        </ns0:rPr>
      </ns0:pPr>
      <ns0:bookmarkStart ns0:id="134" ns0:name="_Toc4088"/>
      <ns0:bookmarkStart ns0:id="135" ns0:name="_Toc234330956"/>
      <ns0:bookmarkEnd ns0:id="134"/>
      <ns0:r>
        <ns0:rPr>
          <ns0:rFonts ns0:ascii="黑体" ns0:hAnsi="黑体" ns0:eastAsia="黑体" ns0:cs="黑体"/>
          <ns0:sz ns0:val="24"/>
          <ns0:szCs ns0:val="24"/>
          <ns0:color ns0:val="000000"/>
          <ns0:b/>
          <ns0:bCs/>
        </ns0:rPr>
        <ns0:t xml:space="preserve">6.1 </ns0:t>
      </ns0:r>
      <ns0:r>
        <ns0:rPr>
          <ns0:rFonts ns0:ascii="黑体" ns0:hAnsi="黑体" ns0:eastAsia="黑体" ns0:cs="黑体"/>
          <ns0:sz ns0:val="24"/>
          <ns0:szCs ns0:val="24"/>
          <ns0:color ns0:val="000000"/>
          <ns0:b/>
          <ns0:bCs/>
        </ns0:rPr>
        <ns0:t>实时推送业务场景</ns0:t>
      </ns0:r>
      <ns0:bookmarkEnd ns0:id="135"/>
    </ns0:p>
    <ns0:p ns2:paraId="4FA8D538"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实时推送模块服务于秒杀订单创建结果通知场景。用户发起秒杀后，</ns0:t>
      </ns0:r>
      <ns0:r>
        <ns0:rPr>
          <ns0:rFonts ns0:ascii="宋体" ns0:hAnsi="宋体" ns0:eastAsia="宋体" ns0:cs="宋体"/>
          <ns0:sz ns0:val="24"/>
          <ns0:szCs ns0:val="24"/>
          <ns0:color ns0:val="000000"/>
        </ns0:rPr>
        <ns0:t xml:space="preserve">product-seckill-service </ns0:t>
      </ns0:r>
      <ns0:r>
        <ns0:rPr>
          <ns0:rFonts ns0:ascii="宋体" ns0:hAnsi="宋体" ns0:eastAsia="宋体" ns0:cs="宋体"/>
          <ns0:sz ns0:val="24"/>
          <ns0:szCs ns0:val="24"/>
          <ns0:color ns0:val="000000"/>
        </ns0:rPr>
        <ns0:t>只在</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中完成资格抢占，并向</ns0:t>
      </ns0:r>
      <ns0:r>
        <ns0:rPr>
          <ns0:rFonts ns0:ascii="宋体" ns0:hAnsi="宋体" ns0:eastAsia="宋体" ns0:cs="宋体"/>
          <ns0:sz ns0:val="24"/>
          <ns0:szCs ns0:val="24"/>
          <ns0:color ns0:val="000000"/>
        </ns0:rPr>
        <ns0:t xml:space="preserve"> RabbitMQ </ns0:t>
      </ns0:r>
      <ns0:r>
        <ns0:rPr>
          <ns0:rFonts ns0:ascii="宋体" ns0:hAnsi="宋体" ns0:eastAsia="宋体" ns0:cs="宋体"/>
          <ns0:sz ns0:val="24"/>
          <ns0:szCs ns0:val="24"/>
          <ns0:color ns0:val="000000"/>
        </ns0:rPr>
        <ns0:t>投递订单创建消息。此时接口返回</ns0:t>
      </ns0:r>
      <ns0:r>
        <ns0:rPr>
          <ns0:rFonts ns0:ascii="宋体" ns0:hAnsi="宋体" ns0:eastAsia="宋体" ns0:cs="宋体"/>
          <ns0:sz ns0:val="24"/>
          <ns0:szCs ns0:val="24"/>
          <ns0:color ns0:val="000000"/>
        </ns0:rPr>
        <ns0:t xml:space="preserve"> QUEUEING</ns0:t>
      </ns0:r>
      <ns0:r>
        <ns0:rPr>
          <ns0:rFonts ns0:ascii="宋体" ns0:hAnsi="宋体" ns0:eastAsia="宋体" ns0:cs="宋体"/>
          <ns0:sz ns0:val="24"/>
          <ns0:szCs ns0:val="24"/>
          <ns0:color ns0:val="000000"/>
        </ns0:rPr>
        <ns0:t>，表示请求已经进入异步处理流程，但订单尚未写入</ns0:t>
      </ns0:r>
      <ns0:r>
        <ns0:rPr>
          <ns0:rFonts ns0:ascii="宋体" ns0:hAnsi="宋体" ns0:eastAsia="宋体" ns0:cs="宋体"/>
          <ns0:sz ns0:val="24"/>
          <ns0:szCs ns0:val="24"/>
          <ns0:color ns0:val="000000"/>
        </ns0:rPr>
        <ns0:t xml:space="preserve"> MySQL</ns0:t>
      </ns0:r>
      <ns0:r>
        <ns0:rPr>
          <ns0:rFonts ns0:ascii="宋体" ns0:hAnsi="宋体" ns0:eastAsia="宋体" ns0:cs="宋体"/>
          <ns0:sz ns0:val="24"/>
          <ns0:szCs ns0:val="24"/>
          <ns0:color ns0:val="000000"/>
        </ns0:rPr>
        <ns0:t>。用户需要在订单真正创建后及时获知结果，因此系统引入</ns0:t>
      </ns0:r>
      <ns0:r>
        <ns0:rPr>
          <ns0:rFonts ns0:ascii="宋体" ns0:hAnsi="宋体" ns0:eastAsia="宋体" ns0:cs="宋体"/>
          <ns0:sz ns0:val="24"/>
          <ns0:szCs ns0:val="24"/>
          <ns0:color ns0:val="000000"/>
        </ns0:rPr>
        <ns0:t xml:space="preserve"> push-service </ns0:t>
      </ns0:r>
      <ns0:r>
        <ns0:rPr>
          <ns0:rFonts ns0:ascii="宋体" ns0:hAnsi="宋体" ns0:eastAsia="宋体" ns0:cs="宋体"/>
          <ns0:sz ns0:val="24"/>
          <ns0:szCs ns0:val="24"/>
          <ns0:color ns0:val="000000"/>
        </ns0:rPr>
        <ns0:t>作为实时通知通道。</ns0:t>
      </ns0:r>
    </ns0:p>
    <ns0:p ns2:paraId="1B08A21C"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在本项目中，推送内容只覆盖订单创建结果，不承担聊天、广播公告或复杂双向通信职责。</ns0:t>
      </ns0:r>
      <ns0:r>
        <ns0:rPr>
          <ns0:rFonts ns0:ascii="宋体" ns0:hAnsi="宋体" ns0:eastAsia="宋体" ns0:cs="宋体"/>
          <ns0:sz ns0:val="24"/>
          <ns0:szCs ns0:val="24"/>
          <ns0:color ns0:val="000000"/>
        </ns0:rPr>
        <ns0:t xml:space="preserve">order-service </ns0:t>
      </ns0:r>
      <ns0:r>
        <ns0:rPr>
          <ns0:rFonts ns0:ascii="宋体" ns0:hAnsi="宋体" ns0:eastAsia="宋体" ns0:cs="宋体"/>
          <ns0:sz ns0:val="24"/>
          <ns0:szCs ns0:val="24"/>
          <ns0:color ns0:val="000000"/>
        </ns0:rPr>
        <ns0:t>消费</ns0:t>
      </ns0:r>
      <ns0:r>
        <ns0:rPr>
          <ns0:rFonts ns0:ascii="宋体" ns0:hAnsi="宋体" ns0:eastAsia="宋体" ns0:cs="宋体"/>
          <ns0:sz ns0:val="24"/>
          <ns0:szCs ns0:val="24"/>
          <ns0:color ns0:val="000000"/>
        </ns0:rPr>
        <ns0:t xml:space="preserve"> MQ </ns0:t>
      </ns0:r>
      <ns0:r>
        <ns0:rPr>
          <ns0:rFonts ns0:ascii="宋体" ns0:hAnsi="宋体" ns0:eastAsia="宋体" ns0:cs="宋体"/>
          <ns0:sz ns0:val="24"/>
          <ns0:szCs ns0:val="24"/>
          <ns0:color ns0:val="000000"/>
        </ns0:rPr>
        <ns0:t>并成功写入</ns0:t>
      </ns0:r>
      <ns0:r>
        <ns0:rPr>
          <ns0:rFonts ns0:ascii="宋体" ns0:hAnsi="宋体" ns0:eastAsia="宋体" ns0:cs="宋体"/>
          <ns0:sz ns0:val="24"/>
          <ns0:szCs ns0:val="24"/>
          <ns0:color ns0:val="000000"/>
        </ns0:rPr>
        <ns0:t xml:space="preserve"> orders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order_items </ns0:t>
      </ns0:r>
      <ns0:r>
        <ns0:rPr>
          <ns0:rFonts ns0:ascii="宋体" ns0:hAnsi="宋体" ns0:eastAsia="宋体" ns0:cs="宋体"/>
          <ns0:sz ns0:val="24"/>
          <ns0:szCs ns0:val="24"/>
          <ns0:color ns0:val="000000"/>
        </ns0:rPr>
        <ns0:t>后，构造</ns0:t>
      </ns0:r>
      <ns0:r>
        <ns0:rPr>
          <ns0:rFonts ns0:ascii="宋体" ns0:hAnsi="宋体" ns0:eastAsia="宋体" ns0:cs="宋体"/>
          <ns0:sz ns0:val="24"/>
          <ns0:szCs ns0:val="24"/>
          <ns0:color ns0:val="000000"/>
        </ns0:rPr>
        <ns0:t xml:space="preserve"> ORDER_CREATED </ns0:t>
      </ns0:r>
      <ns0:r>
        <ns0:rPr>
          <ns0:rFonts ns0:ascii="宋体" ns0:hAnsi="宋体" ns0:eastAsia="宋体" ns0:cs="宋体"/>
          <ns0:sz ns0:val="24"/>
          <ns0:szCs ns0:val="24"/>
          <ns0:color ns0:val="000000"/>
        </ns0:rPr>
        <ns0:t>事件并调用</ns0:t>
      </ns0:r>
      <ns0:r>
        <ns0:rPr>
          <ns0:rFonts ns0:ascii="宋体" ns0:hAnsi="宋体" ns0:eastAsia="宋体" ns0:cs="宋体"/>
          <ns0:sz ns0:val="24"/>
          <ns0:szCs ns0:val="24"/>
          <ns0:color ns0:val="000000"/>
        </ns0:rPr>
        <ns0:t xml:space="preserve"> push-service </ns0:t>
      </ns0:r>
      <ns0:r>
        <ns0:rPr>
          <ns0:rFonts ns0:ascii="宋体" ns0:hAnsi="宋体" ns0:eastAsia="宋体" ns0:cs="宋体"/>
          <ns0:sz ns0:val="24"/>
          <ns0:szCs ns0:val="24"/>
          <ns0:color ns0:val="000000"/>
        </ns0:rPr>
        <ns0:t>内部发布接口。</ns0:t>
      </ns0:r>
      <ns0:r>
        <ns0:rPr>
          <ns0:rFonts ns0:ascii="宋体" ns0:hAnsi="宋体" ns0:eastAsia="宋体" ns0:cs="宋体"/>
          <ns0:sz ns0:val="24"/>
          <ns0:szCs ns0:val="24"/>
          <ns0:color ns0:val="000000"/>
        </ns0:rPr>
        <ns0:t xml:space="preserve">push-service </ns0:t>
      </ns0:r>
      <ns0:r>
        <ns0:rPr>
          <ns0:rFonts ns0:ascii="宋体" ns0:hAnsi="宋体" ns0:eastAsia="宋体" ns0:cs="宋体"/>
          <ns0:sz ns0:val="24"/>
          <ns0:szCs ns0:val="24"/>
          <ns0:color ns0:val="000000"/>
        </ns0:rPr>
        <ns0:t>根据事件中的</ns0:t>
      </ns0:r>
      <ns0:r>
        <ns0:rPr>
          <ns0:rFonts ns0:ascii="宋体" ns0:hAnsi="宋体" ns0:eastAsia="宋体" ns0:cs="宋体"/>
          <ns0:sz ns0:val="24"/>
          <ns0:szCs ns0:val="24"/>
          <ns0:color ns0:val="000000"/>
        </ns0:rPr>
        <ns0:t xml:space="preserve"> userId </ns0:t>
      </ns0:r>
      <ns0:r>
        <ns0:rPr>
          <ns0:rFonts ns0:ascii="宋体" ns0:hAnsi="宋体" ns0:eastAsia="宋体" ns0:cs="宋体"/>
          <ns0:sz ns0:val="24"/>
          <ns0:szCs ns0:val="24"/>
          <ns0:color ns0:val="000000"/>
        </ns0:rPr>
        <ns0:t>找到对应用户的</ns0:t>
      </ns0:r>
      <ns0:r>
        <ns0:rPr>
          <ns0:rFonts ns0:ascii="宋体" ns0:hAnsi="宋体" ns0:eastAsia="宋体" ns0:cs="宋体"/>
          <ns0:sz ns0:val="24"/>
          <ns0:szCs ns0:val="24"/>
          <ns0:color ns0:val="000000"/>
        </ns0:rPr>
        <ns0:t xml:space="preserve"> SSE </ns0:t>
      </ns0:r>
      <ns0:r>
        <ns0:rPr>
          <ns0:rFonts ns0:ascii="宋体" ns0:hAnsi="宋体" ns0:eastAsia="宋体" ns0:cs="宋体"/>
          <ns0:sz ns0:val="24"/>
          <ns0:szCs ns0:val="24"/>
          <ns0:color ns0:val="000000"/>
        </ns0:rPr>
        <ns0:t>连接，将结果推送给当前用户。</ns0:t>
      </ns0:r>
    </ns0:p>
    <ns0:p ns2:paraId="353FBAB4"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该设计使用户反馈链路与订单事实来源保持一致。订阅连接建立成功只说明推送通道可用，不代表订单已经创建；秒杀接口返回</ns0:t>
      </ns0:r>
      <ns0:r>
        <ns0:rPr>
          <ns0:rFonts ns0:ascii="宋体" ns0:hAnsi="宋体" ns0:eastAsia="宋体" ns0:cs="宋体"/>
          <ns0:sz ns0:val="24"/>
          <ns0:szCs ns0:val="24"/>
          <ns0:color ns0:val="000000"/>
        </ns0:rPr>
        <ns0:t xml:space="preserve"> QUEUEING </ns0:t>
      </ns0:r>
      <ns0:r>
        <ns0:rPr>
          <ns0:rFonts ns0:ascii="宋体" ns0:hAnsi="宋体" ns0:eastAsia="宋体" ns0:cs="宋体"/>
          <ns0:sz ns0:val="24"/>
          <ns0:szCs ns0:val="24"/>
          <ns0:color ns0:val="000000"/>
        </ns0:rPr>
        <ns0:t>只说明进入队列，不代表最终成功。只有订单服务落库后产生的</ns0:t>
      </ns0:r>
      <ns0:r>
        <ns0:rPr>
          <ns0:rFonts ns0:ascii="宋体" ns0:hAnsi="宋体" ns0:eastAsia="宋体" ns0:cs="宋体"/>
          <ns0:sz ns0:val="24"/>
          <ns0:szCs ns0:val="24"/>
          <ns0:color ns0:val="000000"/>
        </ns0:rPr>
        <ns0:t xml:space="preserve"> ORDER_CREATED </ns0:t>
      </ns0:r>
      <ns0:r>
        <ns0:rPr>
          <ns0:rFonts ns0:ascii="宋体" ns0:hAnsi="宋体" ns0:eastAsia="宋体" ns0:cs="宋体"/>
          <ns0:sz ns0:val="24"/>
          <ns0:szCs ns0:val="24"/>
          <ns0:color ns0:val="000000"/>
        </ns0:rPr>
        <ns0:t>事件，才能作为实时推送层面的订单成功通知。</ns0:t>
      </ns0:r>
    </ns0:p>
    <ns0:p ns2:paraId="68EA5D83" ns2:textId="77777777" ns0:rsidR="00997984" ns0:rsidRDefault="00000000">
      <ns0:pPr>
        <ns0:pStyle ns0:val="21"/>
        <ns0:keepNext/>
        <ns0:widowControl/>
        <ns0:spacing ns0:before="120" ns0:after="120" ns0:line="360" ns0:lineRule="auto"/>
        <ns0:jc ns0:val="left"/>
        <ns0:rPr>
          <ns0:b ns0:val="0"/>
        </ns0:rPr>
      </ns0:pPr>
      <ns0:bookmarkStart ns0:id="136" ns0:name="_Toc26470"/>
      <ns0:bookmarkStart ns0:id="137" ns0:name="_Toc234330957"/>
      <ns0:bookmarkEnd ns0:id="136"/>
      <ns0:r>
        <ns0:rPr>
          <ns0:rFonts ns0:ascii="黑体" ns0:hAnsi="黑体" ns0:eastAsia="黑体" ns0:cs="黑体"/>
          <ns0:sz ns0:val="24"/>
          <ns0:szCs ns0:val="24"/>
          <ns0:color ns0:val="000000"/>
          <ns0:b/>
          <ns0:bCs/>
        </ns0:rPr>
        <ns0:t xml:space="preserve">6.2 SSE </ns0:t>
      </ns0:r>
      <ns0:r>
        <ns0:rPr>
          <ns0:rFonts ns0:ascii="黑体" ns0:hAnsi="黑体" ns0:eastAsia="黑体" ns0:cs="黑体"/>
          <ns0:sz ns0:val="24"/>
          <ns0:szCs ns0:val="24"/>
          <ns0:color ns0:val="000000"/>
          <ns0:b/>
          <ns0:bCs/>
        </ns0:rPr>
        <ns0:t>技术选型说明</ns0:t>
      </ns0:r>
      <ns0:bookmarkEnd ns0:id="137"/>
    </ns0:p>
    <ns0:p ns2:paraId="0212476E"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本项目实时推送采用</ns0:t>
      </ns0:r>
      <ns0:r>
        <ns0:rPr>
          <ns0:rFonts ns0:ascii="宋体" ns0:hAnsi="宋体" ns0:eastAsia="宋体" ns0:cs="宋体"/>
          <ns0:sz ns0:val="24"/>
          <ns0:szCs ns0:val="24"/>
          <ns0:color ns0:val="000000"/>
        </ns0:rPr>
        <ns0:t xml:space="preserve"> Server-Sent Events</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SSE</ns0:t>
      </ns0:r>
      <ns0:r>
        <ns0:rPr>
          <ns0:rFonts ns0:ascii="宋体" ns0:hAnsi="宋体" ns0:eastAsia="宋体" ns0:cs="宋体"/>
          <ns0:sz ns0:val="24"/>
          <ns0:szCs ns0:val="24"/>
          <ns0:color ns0:val="000000"/>
        </ns0:rPr>
        <ns0:t>）实现，主要原因是业务场景只需要服务端向客户端单向推送订单创建结果。相比</ns0:t>
      </ns0:r>
      <ns0:r>
        <ns0:rPr>
          <ns0:rFonts ns0:ascii="宋体" ns0:hAnsi="宋体" ns0:eastAsia="宋体" ns0:cs="宋体"/>
          <ns0:sz ns0:val="24"/>
          <ns0:szCs ns0:val="24"/>
          <ns0:color ns0:val="000000"/>
        </ns0:rPr>
        <ns0:t xml:space="preserve"> WebSocket</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SSE </ns0:t>
      </ns0:r>
      <ns0:r>
        <ns0:rPr>
          <ns0:rFonts ns0:ascii="宋体" ns0:hAnsi="宋体" ns0:eastAsia="宋体" ns0:cs="宋体"/>
          <ns0:sz ns0:val="24"/>
          <ns0:szCs ns0:val="24"/>
          <ns0:color ns0:val="000000"/>
        </ns0:rPr>
        <ns0:t>协议更轻量，浏览器原生支持文本事件流，服务端实现成本较低，适合课程本地原型中展示异步订单结果到达过程。</ns0:t>
      </ns0:r>
    </ns0:p>
    <ns0:p ns2:paraId="124AFC76"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SSE </ns0:t>
      </ns0:r>
      <ns0:r>
        <ns0:rPr>
          <ns0:rFonts ns0:ascii="宋体" ns0:hAnsi="宋体" ns0:eastAsia="宋体" ns0:cs="宋体"/>
          <ns0:sz ns0:val="24"/>
          <ns0:szCs ns0:val="24"/>
          <ns0:color ns0:val="000000"/>
        </ns0:rPr>
        <ns0:t>与</ns0:t>
      </ns0:r>
      <ns0:r>
        <ns0:rPr>
          <ns0:rFonts ns0:ascii="宋体" ns0:hAnsi="宋体" ns0:eastAsia="宋体" ns0:cs="宋体"/>
          <ns0:sz ns0:val="24"/>
          <ns0:szCs ns0:val="24"/>
          <ns0:color ns0:val="000000"/>
        </ns0:rPr>
        <ns0:t xml:space="preserve"> HTTP </ns0:t>
      </ns0:r>
      <ns0:r>
        <ns0:rPr>
          <ns0:rFonts ns0:ascii="宋体" ns0:hAnsi="宋体" ns0:eastAsia="宋体" ns0:cs="宋体"/>
          <ns0:sz ns0:val="24"/>
          <ns0:szCs ns0:val="24"/>
          <ns0:color ns0:val="000000"/>
        </ns0:rPr>
        <ns0:t>体系结合紧密，连接建立仍可通过</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进行</ns0:t>
      </ns0:r>
      <ns0:r>
        <ns0:rPr>
          <ns0:rFonts ns0:ascii="宋体" ns0:hAnsi="宋体" ns0:eastAsia="宋体" ns0:cs="宋体"/>
          <ns0:sz ns0:val="24"/>
          <ns0:szCs ns0:val="24"/>
          <ns0:color ns0:val="000000"/>
        </ns0:rPr>
        <ns0:t xml:space="preserve"> JWT </ns0:t>
      </ns0:r>
      <ns0:r>
        <ns0:rPr>
          <ns0:rFonts ns0:ascii="宋体" ns0:hAnsi="宋体" ns0:eastAsia="宋体" ns0:cs="宋体"/>
          <ns0:sz ns0:val="24"/>
          <ns0:szCs ns0:val="24"/>
          <ns0:color ns0:val="000000"/>
        </ns0:rPr>
        <ns0:t>鉴权和路由转发。客户端访问</ns0:t>
      </ns0:r>
      <ns0:r>
        <ns0:rPr>
          <ns0:rFonts ns0:ascii="宋体" ns0:hAnsi="宋体" ns0:eastAsia="宋体" ns0:cs="宋体"/>
          <ns0:sz ns0:val="24"/>
          <ns0:szCs ns0:val="24"/>
          <ns0:color ns0:val="000000"/>
        </ns0:rPr>
        <ns0:t xml:space="preserve"> GET /api/push/orders/subscribe </ns0:t>
      </ns0:r>
      <ns0:r>
        <ns0:rPr>
          <ns0:rFonts ns0:ascii="宋体" ns0:hAnsi="宋体" ns0:eastAsia="宋体" ns0:cs="宋体"/>
          <ns0:sz ns0:val="24"/>
          <ns0:szCs ns0:val="24"/>
          <ns0:color ns0:val="000000"/>
        </ns0:rPr>
        <ns0:t>时携带</ns0:t>
      </ns0:r>
      <ns0:r>
        <ns0:rPr>
          <ns0:rFonts ns0:ascii="宋体" ns0:hAnsi="宋体" ns0:eastAsia="宋体" ns0:cs="宋体"/>
          <ns0:sz ns0:val="24"/>
          <ns0:szCs ns0:val="24"/>
          <ns0:color ns0:val="000000"/>
        </ns0:rPr>
        <ns0:t xml:space="preserve"> Authorization: Bearer &lt;token&gt;</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校验通过后向</ns0:t>
      </ns0:r>
      <ns0:r>
        <ns0:rPr>
          <ns0:rFonts ns0:ascii="宋体" ns0:hAnsi="宋体" ns0:eastAsia="宋体" ns0:cs="宋体"/>
          <ns0:sz ns0:val="24"/>
          <ns0:szCs ns0:val="24"/>
          <ns0:color ns0:val="000000"/>
        </ns0:rPr>
        <ns0:t xml:space="preserve"> push-service </ns0:t>
      </ns0:r>
      <ns0:r>
        <ns0:rPr>
          <ns0:rFonts ns0:ascii="宋体" ns0:hAnsi="宋体" ns0:eastAsia="宋体" ns0:cs="宋体"/>
          <ns0:sz ns0:val="24"/>
          <ns0:szCs ns0:val="24"/>
          <ns0:color ns0:val="000000"/>
        </ns0:rPr>
        <ns0:t>注入</ns0:t>
      </ns0:r>
      <ns0:r>
        <ns0:rPr>
          <ns0:rFonts ns0:ascii="宋体" ns0:hAnsi="宋体" ns0:eastAsia="宋体" ns0:cs="宋体"/>
          <ns0:sz ns0:val="24"/>
          <ns0:szCs ns0:val="24"/>
          <ns0:color ns0:val="000000"/>
        </ns0:rPr>
        <ns0:t xml:space="preserve"> X-User-Id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X-Username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X-User-Role </ns0:t>
      </ns0:r>
      <ns0:r>
        <ns0:rPr>
          <ns0:rFonts ns0:ascii="宋体" ns0:hAnsi="宋体" ns0:eastAsia="宋体" ns0:cs="宋体"/>
          <ns0:sz ns0:val="24"/>
          <ns0:szCs ns0:val="24"/>
          <ns0:color ns0:val="000000"/>
        </ns0:rPr>
        <ns0:t>等用户上下文，</ns0:t>
      </ns0:r>
      <ns0:r>
        <ns0:rPr>
          <ns0:rFonts ns0:ascii="宋体" ns0:hAnsi="宋体" ns0:eastAsia="宋体" ns0:cs="宋体"/>
          <ns0:sz ns0:val="24"/>
          <ns0:szCs ns0:val="24"/>
          <ns0:color ns0:val="000000"/>
        </ns0:rPr>
        <ns0:t xml:space="preserve">push-service </ns0:t>
      </ns0:r>
      <ns0:r>
        <ns0:rPr>
          <ns0:rFonts ns0:ascii="宋体" ns0:hAnsi="宋体" ns0:eastAsia="宋体" ns0:cs="宋体"/>
          <ns0:sz ns0:val="24"/>
          <ns0:szCs ns0:val="24"/>
          <ns0:color ns0:val="000000"/>
        </ns0:rPr>
        <ns0:t>再以</ns0:t>
      </ns0:r>
      <ns0:r>
        <ns0:rPr>
          <ns0:rFonts ns0:ascii="宋体" ns0:hAnsi="宋体" ns0:eastAsia="宋体" ns0:cs="宋体"/>
          <ns0:sz ns0:val="24"/>
          <ns0:szCs ns0:val="24"/>
          <ns0:color ns0:val="000000"/>
        </ns0:rPr>
        <ns0:t xml:space="preserve"> userId </ns0:t>
      </ns0:r>
      <ns0:r>
        <ns0:rPr>
          <ns0:rFonts ns0:ascii="宋体" ns0:hAnsi="宋体" ns0:eastAsia="宋体" ns0:cs="宋体"/>
          <ns0:sz ns0:val="24"/>
          <ns0:szCs ns0:val="24"/>
          <ns0:color ns0:val="000000"/>
        </ns0:rPr>
        <ns0:t>为维度保存连接。</ns0:t>
      </ns0:r>
    </ns0:p>
    <ns0:p ns2:paraId="61C408DE"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对于本项目而言，推送频率低、事件结构简单、客户端不需要向服务端持续发送消息，因此</ns0:t>
      </ns0:r>
      <ns0:r>
        <ns0:rPr>
          <ns0:rFonts ns0:ascii="宋体" ns0:hAnsi="宋体" ns0:eastAsia="宋体" ns0:cs="宋体"/>
          <ns0:sz ns0:val="24"/>
          <ns0:szCs ns0:val="24"/>
          <ns0:color ns0:val="000000"/>
        </ns0:rPr>
        <ns0:t xml:space="preserve"> SSE </ns0:t>
      </ns0:r>
      <ns0:r>
        <ns0:rPr>
          <ns0:rFonts ns0:ascii="宋体" ns0:hAnsi="宋体" ns0:eastAsia="宋体" ns0:cs="宋体"/>
          <ns0:sz ns0:val="24"/>
          <ns0:szCs ns0:val="24"/>
          <ns0:color ns0:val="000000"/>
        </ns0:rPr>
        <ns0:t>能够满足需求。生产环境中如果进一步扩展为多端在线状态、客服会话或高频双向互动，再考虑</ns0:t>
      </ns0:r>
      <ns0:r>
        <ns0:rPr>
          <ns0:rFonts ns0:ascii="宋体" ns0:hAnsi="宋体" ns0:eastAsia="宋体" ns0:cs="宋体"/>
          <ns0:sz ns0:val="24"/>
          <ns0:szCs ns0:val="24"/>
          <ns0:color ns0:val="000000"/>
        </ns0:rPr>
        <ns0:t xml:space="preserve"> WebSocket </ns0:t>
      </ns0:r>
      <ns0:r>
        <ns0:rPr>
          <ns0:rFonts ns0:ascii="宋体" ns0:hAnsi="宋体" ns0:eastAsia="宋体" ns0:cs="宋体"/>
          <ns0:sz ns0:val="24"/>
          <ns0:szCs ns0:val="24"/>
          <ns0:color ns0:val="000000"/>
        </ns0:rPr>
        <ns0:t>或专门的消息网关会更合适。</ns0:t>
      </ns0:r>
    </ns0:p>
    <ns0:p ns2:paraId="389520DD" ns2:textId="77777777" ns0:rsidR="00997984" ns0:rsidRDefault="00000000">
      <ns0:pPr>
        <ns0:pStyle ns0:val="21"/>
        <ns0:keepNext/>
        <ns0:widowControl/>
        <ns0:spacing ns0:before="120" ns0:after="120" ns0:line="360" ns0:lineRule="auto"/>
        <ns0:jc ns0:val="left"/>
        <ns0:rPr>
          <ns0:b ns0:val="0"/>
        </ns0:rPr>
      </ns0:pPr>
      <ns0:bookmarkStart ns0:id="138" ns0:name="_Toc22535"/>
      <ns0:bookmarkStart ns0:id="139" ns0:name="_Toc234330958"/>
      <ns0:bookmarkEnd ns0:id="138"/>
      <ns0:r>
        <ns0:rPr>
          <ns0:rFonts ns0:ascii="黑体" ns0:hAnsi="黑体" ns0:eastAsia="黑体" ns0:cs="黑体"/>
          <ns0:sz ns0:val="24"/>
          <ns0:szCs ns0:val="24"/>
          <ns0:color ns0:val="000000"/>
          <ns0:b/>
          <ns0:bCs/>
        </ns0:rPr>
        <ns0:t xml:space="preserve">6.3 </ns0:t>
      </ns0:r>
      <ns0:r>
        <ns0:rPr>
          <ns0:rFonts ns0:ascii="黑体" ns0:hAnsi="黑体" ns0:eastAsia="黑体" ns0:cs="黑体"/>
          <ns0:sz ns0:val="24"/>
          <ns0:szCs ns0:val="24"/>
          <ns0:color ns0:val="000000"/>
          <ns0:b/>
          <ns0:bCs/>
        </ns0:rPr>
        <ns0:t>推送连接接口设计</ns0:t>
      </ns0:r>
      <ns0:bookmarkEnd ns0:id="139"/>
    </ns0:p>
    <ns0:p ns2:paraId="4C1A8D8F"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推送连接接口为</ns0:t>
      </ns0:r>
      <ns0:r>
        <ns0:rPr>
          <ns0:rFonts ns0:ascii="宋体" ns0:hAnsi="宋体" ns0:eastAsia="宋体" ns0:cs="宋体"/>
          <ns0:sz ns0:val="24"/>
          <ns0:szCs ns0:val="24"/>
          <ns0:color ns0:val="000000"/>
        </ns0:rPr>
        <ns0:t xml:space="preserve"> GET /api/push/orders/subscribe</ns0:t>
      </ns0:r>
      <ns0:r>
        <ns0:rPr>
          <ns0:rFonts ns0:ascii="宋体" ns0:hAnsi="宋体" ns0:eastAsia="宋体" ns0:cs="宋体"/>
          <ns0:sz ns0:val="24"/>
          <ns0:szCs ns0:val="24"/>
          <ns0:color ns0:val="000000"/>
        </ns0:rPr>
        <ns0:t>，响应类型为</ns0:t>
      </ns0:r>
      <ns0:r>
        <ns0:rPr>
          <ns0:rFonts ns0:ascii="宋体" ns0:hAnsi="宋体" ns0:eastAsia="宋体" ns0:cs="宋体"/>
          <ns0:sz ns0:val="24"/>
          <ns0:szCs ns0:val="24"/>
          <ns0:color ns0:val="000000"/>
        </ns0:rPr>
        <ns0:t xml:space="preserve"> text/event-stream</ns0:t>
      </ns0:r>
      <ns0:r>
        <ns0:rPr>
          <ns0:rFonts ns0:ascii="宋体" ns0:hAnsi="宋体" ns0:eastAsia="宋体" ns0:cs="宋体"/>
          <ns0:sz ns0:val="24"/>
          <ns0:szCs ns0:val="24"/>
          <ns0:color ns0:val="000000"/>
        </ns0:rPr>
        <ns0:t>，权限要求为</ns0:t>
      </ns0:r>
      <ns0:r>
        <ns0:rPr>
          <ns0:rFonts ns0:ascii="宋体" ns0:hAnsi="宋体" ns0:eastAsia="宋体" ns0:cs="宋体"/>
          <ns0:sz ns0:val="24"/>
          <ns0:szCs ns0:val="24"/>
          <ns0:color ns0:val="000000"/>
        </ns0:rPr>
        <ns0:t xml:space="preserve"> CUSTOMER</ns0:t>
      </ns0:r>
      <ns0:r>
        <ns0:rPr>
          <ns0:rFonts ns0:ascii="宋体" ns0:hAnsi="宋体" ns0:eastAsia="宋体" ns0:cs="宋体"/>
          <ns0:sz ns0:val="24"/>
          <ns0:szCs ns0:val="24"/>
          <ns0:color ns0:val="000000"/>
        </ns0:rPr>
        <ns0:t>。客户端需要先完成普通用户登录，然后在请求头中携带</ns0:t>
      </ns0:r>
      <ns0:r>
        <ns0:rPr>
          <ns0:rFonts ns0:ascii="宋体" ns0:hAnsi="宋体" ns0:eastAsia="宋体" ns0:cs="宋体"/>
          <ns0:sz ns0:val="24"/>
          <ns0:szCs ns0:val="24"/>
          <ns0:color ns0:val="000000"/>
        </ns0:rPr>
        <ns0:t xml:space="preserve"> JWT Token</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校验</ns0:t>
      </ns0:r>
      <ns0:r>
        <ns0:rPr>
          <ns0:rFonts ns0:ascii="宋体" ns0:hAnsi="宋体" ns0:eastAsia="宋体" ns0:cs="宋体"/>
          <ns0:sz ns0:val="24"/>
          <ns0:szCs ns0:val="24"/>
          <ns0:color ns0:val="000000"/>
        </ns0:rPr>
        <ns0:t xml:space="preserve"> Token </ns0:t>
      </ns0:r>
      <ns0:r>
        <ns0:rPr>
          <ns0:rFonts ns0:ascii="宋体" ns0:hAnsi="宋体" ns0:eastAsia="宋体" ns0:cs="宋体"/>
          <ns0:sz ns0:val="24"/>
          <ns0:szCs ns0:val="24"/>
          <ns0:color ns0:val="000000"/>
        </ns0:rPr>
        <ns0:t>后将用户上下文转发给</ns0:t>
      </ns0:r>
      <ns0:r>
        <ns0:rPr>
          <ns0:rFonts ns0:ascii="宋体" ns0:hAnsi="宋体" ns0:eastAsia="宋体" ns0:cs="宋体"/>
          <ns0:sz ns0:val="24"/>
          <ns0:szCs ns0:val="24"/>
          <ns0:color ns0:val="000000"/>
        </ns0:rPr>
        <ns0:t xml:space="preserve"> push-service</ns0:t>
      </ns0:r>
      <ns0:r>
        <ns0:rPr>
          <ns0:rFonts ns0:ascii="宋体" ns0:hAnsi="宋体" ns0:eastAsia="宋体" ns0:cs="宋体"/>
          <ns0:sz ns0:val="24"/>
          <ns0:szCs ns0:val="24"/>
          <ns0:color ns0:val="000000"/>
        </ns0:rPr>
        <ns0:t>，业务服务不直接信任客户端自传的</ns0:t>
      </ns0:r>
      <ns0:r>
        <ns0:rPr>
          <ns0:rFonts ns0:ascii="宋体" ns0:hAnsi="宋体" ns0:eastAsia="宋体" ns0:cs="宋体"/>
          <ns0:sz ns0:val="24"/>
          <ns0:szCs ns0:val="24"/>
          <ns0:color ns0:val="000000"/>
        </ns0:rPr>
        <ns0:t xml:space="preserve"> userId</ns0:t>
      </ns0:r>
      <ns0:r>
        <ns0:rPr>
          <ns0:rFonts ns0:ascii="宋体" ns0:hAnsi="宋体" ns0:eastAsia="宋体" ns0:cs="宋体"/>
          <ns0:sz ns0:val="24"/>
          <ns0:szCs ns0:val="24"/>
          <ns0:color ns0:val="000000"/>
        </ns0:rPr>
        <ns0:t>。</ns0:t>
      </ns0:r>
    </ns0:p>
    <ns0:p ns2:paraId="31B58788"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push-service </ns0:t>
      </ns0:r>
      <ns0:r>
        <ns0:rPr>
          <ns0:rFonts ns0:ascii="宋体" ns0:hAnsi="宋体" ns0:eastAsia="宋体" ns0:cs="宋体"/>
          <ns0:sz ns0:val="24"/>
          <ns0:szCs ns0:val="24"/>
          <ns0:color ns0:val="000000"/>
        </ns0:rPr>
        <ns0:t>在收到订阅请求后，根据</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注入的</ns0:t>
      </ns0:r>
      <ns0:r>
        <ns0:rPr>
          <ns0:rFonts ns0:ascii="宋体" ns0:hAnsi="宋体" ns0:eastAsia="宋体" ns0:cs="宋体"/>
          <ns0:sz ns0:val="24"/>
          <ns0:szCs ns0:val="24"/>
          <ns0:color ns0:val="000000"/>
        </ns0:rPr>
        <ns0:t xml:space="preserve"> X-User-Id </ns0:t>
      </ns0:r>
      <ns0:r>
        <ns0:rPr>
          <ns0:rFonts ns0:ascii="宋体" ns0:hAnsi="宋体" ns0:eastAsia="宋体" ns0:cs="宋体"/>
          <ns0:sz ns0:val="24"/>
          <ns0:szCs ns0:val="24"/>
          <ns0:color ns0:val="000000"/>
        </ns0:rPr>
        <ns0:t>创建</ns0:t>
      </ns0:r>
      <ns0:r>
        <ns0:rPr>
          <ns0:rFonts ns0:ascii="宋体" ns0:hAnsi="宋体" ns0:eastAsia="宋体" ns0:cs="宋体"/>
          <ns0:sz ns0:val="24"/>
          <ns0:szCs ns0:val="24"/>
          <ns0:color ns0:val="000000"/>
        </ns0:rPr>
        <ns0:t xml:space="preserve"> SseEmitter</ns0:t>
      </ns0:r>
      <ns0:r>
        <ns0:rPr>
          <ns0:rFonts ns0:ascii="宋体" ns0:hAnsi="宋体" ns0:eastAsia="宋体" ns0:cs="宋体"/>
          <ns0:sz ns0:val="24"/>
          <ns0:szCs ns0:val="24"/>
          <ns0:color ns0:val="000000"/>
        </ns0:rPr>
        <ns0:t>，并将该连接保存到按</ns0:t>
      </ns0:r>
      <ns0:r>
        <ns0:rPr>
          <ns0:rFonts ns0:ascii="宋体" ns0:hAnsi="宋体" ns0:eastAsia="宋体" ns0:cs="宋体"/>
          <ns0:sz ns0:val="24"/>
          <ns0:szCs ns0:val="24"/>
          <ns0:color ns0:val="000000"/>
        </ns0:rPr>
        <ns0:t xml:space="preserve"> userId </ns0:t>
      </ns0:r>
      <ns0:r>
        <ns0:rPr>
          <ns0:rFonts ns0:ascii="宋体" ns0:hAnsi="宋体" ns0:eastAsia="宋体" ns0:cs="宋体"/>
          <ns0:sz ns0:val="24"/>
          <ns0:szCs ns0:val="24"/>
          <ns0:color ns0:val="000000"/>
        </ns0:rPr>
        <ns0:t>分组的连接集合中。连接建立成功后，服务端只发送</ns0:t>
      </ns0:r>
      <ns0:r>
        <ns0:rPr>
          <ns0:rFonts ns0:ascii="宋体" ns0:hAnsi="宋体" ns0:eastAsia="宋体" ns0:cs="宋体"/>
          <ns0:sz ns0:val="24"/>
          <ns0:szCs ns0:val="24"/>
          <ns0:color ns0:val="000000"/>
        </ns0:rPr>
        <ns0:t xml:space="preserve"> connected </ns0:t>
      </ns0:r>
      <ns0:r>
        <ns0:rPr>
          <ns0:rFonts ns0:ascii="宋体" ns0:hAnsi="宋体" ns0:eastAsia="宋体" ns0:cs="宋体"/>
          <ns0:sz ns0:val="24"/>
          <ns0:szCs ns0:val="24"/>
          <ns0:color ns0:val="000000"/>
        </ns0:rPr>
        <ns0:t>事件，数据中包含</ns0:t>
      </ns0:r>
      <ns0:r>
        <ns0:rPr>
          <ns0:rFonts ns0:ascii="宋体" ns0:hAnsi="宋体" ns0:eastAsia="宋体" ns0:cs="宋体"/>
          <ns0:sz ns0:val="24"/>
          <ns0:szCs ns0:val="24"/>
          <ns0:color ns0:val="000000"/>
        </ns0:rPr>
        <ns0:t xml:space="preserve"> CONNECTED </ns0:t>
      </ns0:r>
      <ns0:r>
        <ns0:rPr>
          <ns0:rFonts ns0:ascii="宋体" ns0:hAnsi="宋体" ns0:eastAsia="宋体" ns0:cs="宋体"/>
          <ns0:sz ns0:val="24"/>
          <ns0:szCs ns0:val="24"/>
          <ns0:color ns0:val="000000"/>
        </ns0:rPr>
        <ns0:t>状态和当前</ns0:t>
      </ns0:r>
      <ns0:r>
        <ns0:rPr>
          <ns0:rFonts ns0:ascii="宋体" ns0:hAnsi="宋体" ns0:eastAsia="宋体" ns0:cs="宋体"/>
          <ns0:sz ns0:val="24"/>
          <ns0:szCs ns0:val="24"/>
          <ns0:color ns0:val="000000"/>
        </ns0:rPr>
        <ns0:t xml:space="preserve"> userId</ns0:t>
      </ns0:r>
      <ns0:r>
        <ns0:rPr>
          <ns0:rFonts ns0:ascii="宋体" ns0:hAnsi="宋体" ns0:eastAsia="宋体" ns0:cs="宋体"/>
          <ns0:sz ns0:val="24"/>
          <ns0:szCs ns0:val="24"/>
          <ns0:color ns0:val="000000"/>
        </ns0:rPr>
        <ns0:t>，用于证明通道建立成功。该事件不得包含订单成功信息。</ns0:t>
      </ns0:r>
    </ns0:p>
    <ns0:p ns2:paraId="1C1D4B6B"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连接生命周期需要处理正常完成、超时和异常断开等情况。</ns0:t>
      </ns0:r>
      <ns0:r>
        <ns0:rPr>
          <ns0:rFonts ns0:ascii="宋体" ns0:hAnsi="宋体" ns0:eastAsia="宋体" ns0:cs="宋体"/>
          <ns0:sz ns0:val="24"/>
          <ns0:szCs ns0:val="24"/>
          <ns0:color ns0:val="000000"/>
        </ns0:rPr>
        <ns0:t xml:space="preserve">push-service </ns0:t>
      </ns0:r>
      <ns0:r>
        <ns0:rPr>
          <ns0:rFonts ns0:ascii="宋体" ns0:hAnsi="宋体" ns0:eastAsia="宋体" ns0:cs="宋体"/>
          <ns0:sz ns0:val="24"/>
          <ns0:szCs ns0:val="24"/>
          <ns0:color ns0:val="000000"/>
        </ns0:rPr>
        <ns0:t>在</ns0:t>
      </ns0:r>
      <ns0:r>
        <ns0:rPr>
          <ns0:rFonts ns0:ascii="宋体" ns0:hAnsi="宋体" ns0:eastAsia="宋体" ns0:cs="宋体"/>
          <ns0:sz ns0:val="24"/>
          <ns0:szCs ns0:val="24"/>
          <ns0:color ns0:val="000000"/>
        </ns0:rPr>
        <ns0:t xml:space="preserve"> SseEmitter </ns0:t>
      </ns0:r>
      <ns0:r>
        <ns0:rPr>
          <ns0:rFonts ns0:ascii="宋体" ns0:hAnsi="宋体" ns0:eastAsia="宋体" ns0:cs="宋体"/>
          <ns0:sz ns0:val="24"/>
          <ns0:szCs ns0:val="24"/>
          <ns0:color ns0:val="000000"/>
        </ns0:rPr>
        <ns0:t>的</ns0:t>
      </ns0:r>
      <ns0:r>
        <ns0:rPr>
          <ns0:rFonts ns0:ascii="宋体" ns0:hAnsi="宋体" ns0:eastAsia="宋体" ns0:cs="宋体"/>
          <ns0:sz ns0:val="24"/>
          <ns0:szCs ns0:val="24"/>
          <ns0:color ns0:val="000000"/>
        </ns0:rPr>
        <ns0:t xml:space="preserve"> onCompletion</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onTimeout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onError </ns0:t>
      </ns0:r>
      <ns0:r>
        <ns0:rPr>
          <ns0:rFonts ns0:ascii="宋体" ns0:hAnsi="宋体" ns0:eastAsia="宋体" ns0:cs="宋体"/>
          <ns0:sz ns0:val="24"/>
          <ns0:szCs ns0:val="24"/>
          <ns0:color ns0:val="000000"/>
        </ns0:rPr>
        <ns0:t>回调中移除连接，避免断开的连接长期占用内存。由于同一用户可能打开多个页面，连接集合允许一个</ns0:t>
      </ns0:r>
      <ns0:r>
        <ns0:rPr>
          <ns0:rFonts ns0:ascii="宋体" ns0:hAnsi="宋体" ns0:eastAsia="宋体" ns0:cs="宋体"/>
          <ns0:sz ns0:val="24"/>
          <ns0:szCs ns0:val="24"/>
          <ns0:color ns0:val="000000"/>
        </ns0:rPr>
        <ns0:t xml:space="preserve"> userId </ns0:t>
      </ns0:r>
      <ns0:r>
        <ns0:rPr>
          <ns0:rFonts ns0:ascii="宋体" ns0:hAnsi="宋体" ns0:eastAsia="宋体" ns0:cs="宋体"/>
          <ns0:sz ns0:val="24"/>
          <ns0:szCs ns0:val="24"/>
          <ns0:color ns0:val="000000"/>
        </ns0:rPr>
        <ns0:t>对应多个</ns0:t>
      </ns0:r>
      <ns0:r>
        <ns0:rPr>
          <ns0:rFonts ns0:ascii="宋体" ns0:hAnsi="宋体" ns0:eastAsia="宋体" ns0:cs="宋体"/>
          <ns0:sz ns0:val="24"/>
          <ns0:szCs ns0:val="24"/>
          <ns0:color ns0:val="000000"/>
        </ns0:rPr>
        <ns0:t xml:space="preserve"> SseEmitter</ns0:t>
      </ns0:r>
      <ns0:r>
        <ns0:rPr>
          <ns0:rFonts ns0:ascii="宋体" ns0:hAnsi="宋体" ns0:eastAsia="宋体" ns0:cs="宋体"/>
          <ns0:sz ns0:val="24"/>
          <ns0:szCs ns0:val="24"/>
          <ns0:color ns0:val="000000"/>
        </ns0:rPr>
        <ns0:t>。</ns0:t>
      </ns0:r>
    </ns0:p>
    <ns0:p ns2:paraId="2AE307A3" ns2:textId="77777777" ns0:rsidR="00997984" ns0:rsidRDefault="00000000">
      <ns0:pPr>
        <ns0:pStyle ns0:val="21"/>
        <ns0:keepNext/>
        <ns0:widowControl/>
        <ns0:spacing ns0:before="120" ns0:after="120" ns0:line="360" ns0:lineRule="auto"/>
        <ns0:jc ns0:val="left"/>
        <ns0:rPr>
          <ns0:b ns0:val="0"/>
        </ns0:rPr>
      </ns0:pPr>
      <ns0:bookmarkStart ns0:id="140" ns0:name="_Toc14102"/>
      <ns0:bookmarkStart ns0:id="141" ns0:name="_Toc234330959"/>
      <ns0:bookmarkEnd ns0:id="140"/>
      <ns0:r>
        <ns0:rPr>
          <ns0:rFonts ns0:ascii="黑体" ns0:hAnsi="黑体" ns0:eastAsia="黑体" ns0:cs="黑体"/>
          <ns0:sz ns0:val="24"/>
          <ns0:szCs ns0:val="24"/>
          <ns0:color ns0:val="000000"/>
          <ns0:b/>
          <ns0:bCs/>
        </ns0:rPr>
        <ns0:t xml:space="preserve">6.4 </ns0:t>
      </ns0:r>
      <ns0:r>
        <ns0:rPr>
          <ns0:rFonts ns0:ascii="黑体" ns0:hAnsi="黑体" ns0:eastAsia="黑体" ns0:cs="黑体"/>
          <ns0:sz ns0:val="24"/>
          <ns0:szCs ns0:val="24"/>
          <ns0:color ns0:val="000000"/>
          <ns0:b/>
          <ns0:bCs/>
        </ns0:rPr>
        <ns0:t>订单创建事件格式设计</ns0:t>
      </ns0:r>
      <ns0:bookmarkEnd ns0:id="141"/>
    </ns0:p>
    <ns0:p ns2:paraId="62A8C1CB" ns2:textId="77777777" ns0:rsidR="00997984" ns0:rsidRDefault="00000000">
      <ns0:pPr>
        <ns0:pStyle ns0:val="a8"/>
        <ns0:widowControl/>
        <ns0:spacing ns0:line="300" ns0:lineRule="auto" ns0:after="60"/>
        <ns0:rPr>
          <ns0:rFonts ns0:cs="Times New Roman"/>
        </ns0:rPr>
      </ns0:pPr>
      <ns0:r>
        <ns0:t>订单创建事件由 order-service 在订单成功落库后生成，事件名为 order-result，事件类型为 ORDER_CREATED。事件数据包含 eventType、activityId、orderId、orderNo、userId、status 和 message 等字段，其中 orderId 与 orderNo 来自 orders 表，status 对应订单状态 PENDING_PAYMENT，message 表示订单创建成功、待支付。</ns0:t>
      </ns0:r>
    </ns0:p>
    <ns0:p ns2:paraId="7F1F70D1"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事件外层仍使用统一响应格式，</ns0:t>
      </ns0:r>
      <ns0:r>
        <ns0:rPr>
          <ns0:rFonts ns0:ascii="宋体" ns0:hAnsi="宋体" ns0:eastAsia="宋体" ns0:cs="宋体"/>
          <ns0:sz ns0:val="24"/>
          <ns0:szCs ns0:val="24"/>
          <ns0:color ns0:val="000000"/>
        </ns0:rPr>
        <ns0:t xml:space="preserve">push-service </ns0:t>
      </ns0:r>
      <ns0:r>
        <ns0:rPr>
          <ns0:rFonts ns0:ascii="宋体" ns0:hAnsi="宋体" ns0:eastAsia="宋体" ns0:cs="宋体"/>
          <ns0:sz ns0:val="24"/>
          <ns0:szCs ns0:val="24"/>
          <ns0:color ns0:val="000000"/>
        </ns0:rPr>
        <ns0:t>发送给客户端的数据结构为</ns0:t>
      </ns0:r>
      <ns0:r>
        <ns0:rPr>
          <ns0:rFonts ns0:ascii="宋体" ns0:hAnsi="宋体" ns0:eastAsia="宋体" ns0:cs="宋体"/>
          <ns0:sz ns0:val="24"/>
          <ns0:szCs ns0:val="24"/>
          <ns0:color ns0:val="000000"/>
        </ns0:rPr>
        <ns0:t xml:space="preserve"> code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message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data</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data </ns0:t>
      </ns0:r>
      <ns0:r>
        <ns0:rPr>
          <ns0:rFonts ns0:ascii="宋体" ns0:hAnsi="宋体" ns0:eastAsia="宋体" ns0:cs="宋体"/>
          <ns0:sz ns0:val="24"/>
          <ns0:szCs ns0:val="24"/>
          <ns0:color ns0:val="000000"/>
        </ns0:rPr>
        <ns0:t>中保存订单事件主体。这样可以保持推送事件与普通</ns0:t>
      </ns0:r>
      <ns0:r>
        <ns0:rPr>
          <ns0:rFonts ns0:ascii="宋体" ns0:hAnsi="宋体" ns0:eastAsia="宋体" ns0:cs="宋体"/>
          <ns0:sz ns0:val="24"/>
          <ns0:szCs ns0:val="24"/>
          <ns0:color ns0:val="000000"/>
        </ns0:rPr>
        <ns0:t xml:space="preserve"> REST </ns0:t>
      </ns0:r>
      <ns0:r>
        <ns0:rPr>
          <ns0:rFonts ns0:ascii="宋体" ns0:hAnsi="宋体" ns0:eastAsia="宋体" ns0:cs="宋体"/>
          <ns0:sz ns0:val="24"/>
          <ns0:szCs ns0:val="24"/>
          <ns0:color ns0:val="000000"/>
        </ns0:rPr>
        <ns0:t>接口响应风格一致，便于测试页面和</ns0:t>
      </ns0:r>
      <ns0:r>
        <ns0:rPr>
          <ns0:rFonts ns0:ascii="宋体" ns0:hAnsi="宋体" ns0:eastAsia="宋体" ns0:cs="宋体"/>
          <ns0:sz ns0:val="24"/>
          <ns0:szCs ns0:val="24"/>
          <ns0:color ns0:val="000000"/>
        </ns0:rPr>
        <ns0:t xml:space="preserve"> Apifox </ns0:t>
      </ns0:r>
      <ns0:r>
        <ns0:rPr>
          <ns0:rFonts ns0:ascii="宋体" ns0:hAnsi="宋体" ns0:eastAsia="宋体" ns0:cs="宋体"/>
          <ns0:sz ns0:val="24"/>
          <ns0:szCs ns0:val="24"/>
          <ns0:color ns0:val="000000"/>
        </ns0:rPr>
        <ns0:t>说明统一解析。</ns0:t>
      </ns0:r>
    </ns0:p>
    <ns0:p ns2:paraId="74380D97" ns2:textId="77777777" ns0:rsidR="00997984" ns0:rsidRDefault="00000000">
      <ns0:pPr>
        <ns0:pStyle ns0:val="a8"/>
        <ns0:widowControl/>
        <ns0:spacing ns0:line="300" ns0:lineRule="auto" ns0:after="60"/>
        <ns0:rPr>
          <ns0:rFonts ns0:cs="Times New Roman"/>
        </ns0:rPr>
      </ns0:pPr>
      <ns0:r>
        <ns0:t>需要强调的是，ORDER_CREATED 只在订单服务完成 MQ 消费、订单主表写入和订单明细写入后发布。product-seckill-service 不直接发布该事件，push-service 也不主动生成订单结果，从而避免把排队状态误展示为订单成功。当前事件语义是“订单已创建并等待支付”，不是“真实支付完成”。</ns0:t>
      </ns0:r>
    </ns0:p>
    <ns0:p ns2:paraId="256E49E0" ns2:textId="77777777" ns0:rsidR="00997984" ns0:rsidRDefault="00000000">
      <ns0:pPr>
        <ns0:pStyle ns0:val="21"/>
        <ns0:keepNext/>
        <ns0:widowControl/>
        <ns0:spacing ns0:before="120" ns0:after="120" ns0:line="360" ns0:lineRule="auto"/>
        <ns0:jc ns0:val="left"/>
        <ns0:rPr>
          <ns0:b ns0:val="0"/>
        </ns0:rPr>
      </ns0:pPr>
      <ns0:bookmarkStart ns0:id="142" ns0:name="_Toc1536"/>
      <ns0:bookmarkStart ns0:id="143" ns0:name="_Toc234330960"/>
      <ns0:bookmarkEnd ns0:id="142"/>
      <ns0:r>
        <ns0:rPr>
          <ns0:rFonts ns0:ascii="黑体" ns0:hAnsi="黑体" ns0:eastAsia="黑体" ns0:cs="黑体"/>
          <ns0:sz ns0:val="24"/>
          <ns0:szCs ns0:val="24"/>
          <ns0:color ns0:val="000000"/>
          <ns0:b/>
          <ns0:bCs/>
        </ns0:rPr>
        <ns0:t xml:space="preserve">6.5 </ns0:t>
      </ns0:r>
      <ns0:r>
        <ns0:rPr>
          <ns0:rFonts ns0:ascii="黑体" ns0:hAnsi="黑体" ns0:eastAsia="黑体" ns0:cs="黑体"/>
          <ns0:sz ns0:val="24"/>
          <ns0:szCs ns0:val="24"/>
          <ns0:color ns0:val="000000"/>
          <ns0:b/>
          <ns0:bCs/>
        </ns0:rPr>
        <ns0:t>用户级推送隔离设计</ns0:t>
      </ns0:r>
      <ns0:bookmarkEnd ns0:id="143"/>
    </ns0:p>
    <ns0:p ns2:paraId="1314DF22"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用户级推送隔离是实时推送模块的核心安全要求。订单事件中包含明确的</ns0:t>
      </ns0:r>
      <ns0:r>
        <ns0:rPr>
          <ns0:rFonts ns0:ascii="宋体" ns0:hAnsi="宋体" ns0:eastAsia="宋体" ns0:cs="宋体"/>
          <ns0:sz ns0:val="24"/>
          <ns0:szCs ns0:val="24"/>
          <ns0:color ns0:val="000000"/>
        </ns0:rPr>
        <ns0:t xml:space="preserve"> userId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push-service </ns0:t>
      </ns0:r>
      <ns0:r>
        <ns0:rPr>
          <ns0:rFonts ns0:ascii="宋体" ns0:hAnsi="宋体" ns0:eastAsia="宋体" ns0:cs="宋体"/>
          <ns0:sz ns0:val="24"/>
          <ns0:szCs ns0:val="24"/>
          <ns0:color ns0:val="000000"/>
        </ns0:rPr>
        <ns0:t>只能根据该</ns0:t>
      </ns0:r>
      <ns0:r>
        <ns0:rPr>
          <ns0:rFonts ns0:ascii="宋体" ns0:hAnsi="宋体" ns0:eastAsia="宋体" ns0:cs="宋体"/>
          <ns0:sz ns0:val="24"/>
          <ns0:szCs ns0:val="24"/>
          <ns0:color ns0:val="000000"/>
        </ns0:rPr>
        <ns0:t xml:space="preserve"> userId </ns0:t>
      </ns0:r>
      <ns0:r>
        <ns0:rPr>
          <ns0:rFonts ns0:ascii="宋体" ns0:hAnsi="宋体" ns0:eastAsia="宋体" ns0:cs="宋体"/>
          <ns0:sz ns0:val="24"/>
          <ns0:szCs ns0:val="24"/>
          <ns0:color ns0:val="000000"/>
        </ns0:rPr>
        <ns0:t>查找连接并发送事件，不能向所有在线用户广播订单结果。这样可以避免普通用户看到其他用户的订单编号、活动编号和订单状态。</ns0:t>
      </ns0:r>
    </ns0:p>
    <ns0:p ns2:paraId="22C0DD24"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本项目在</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层完成用户身份校验，并由</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注入</ns0:t>
      </ns0:r>
      <ns0:r>
        <ns0:rPr>
          <ns0:rFonts ns0:ascii="宋体" ns0:hAnsi="宋体" ns0:eastAsia="宋体" ns0:cs="宋体"/>
          <ns0:sz ns0:val="24"/>
          <ns0:szCs ns0:val="24"/>
          <ns0:color ns0:val="000000"/>
        </ns0:rPr>
        <ns0:t xml:space="preserve"> X-User-Id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push-service </ns0:t>
      </ns0:r>
      <ns0:r>
        <ns0:rPr>
          <ns0:rFonts ns0:ascii="宋体" ns0:hAnsi="宋体" ns0:eastAsia="宋体" ns0:cs="宋体"/>
          <ns0:sz ns0:val="24"/>
          <ns0:szCs ns0:val="24"/>
          <ns0:color ns0:val="000000"/>
        </ns0:rPr>
        <ns0:t>保存连接时使用该用户上下文，而不是使用客户端请求参数中的</ns0:t>
      </ns0:r>
      <ns0:r>
        <ns0:rPr>
          <ns0:rFonts ns0:ascii="宋体" ns0:hAnsi="宋体" ns0:eastAsia="宋体" ns0:cs="宋体"/>
          <ns0:sz ns0:val="24"/>
          <ns0:szCs ns0:val="24"/>
          <ns0:color ns0:val="000000"/>
        </ns0:rPr>
        <ns0:t xml:space="preserve"> userId</ns0:t>
      </ns0:r>
      <ns0:r>
        <ns0:rPr>
          <ns0:rFonts ns0:ascii="宋体" ns0:hAnsi="宋体" ns0:eastAsia="宋体" ns0:cs="宋体"/>
          <ns0:sz ns0:val="24"/>
          <ns0:szCs ns0:val="24"/>
          <ns0:color ns0:val="000000"/>
        </ns0:rPr>
        <ns0:t>。订单事件发布时，</ns0:t>
      </ns0:r>
      <ns0:r>
        <ns0:rPr>
          <ns0:rFonts ns0:ascii="宋体" ns0:hAnsi="宋体" ns0:eastAsia="宋体" ns0:cs="宋体"/>
          <ns0:sz ns0:val="24"/>
          <ns0:szCs ns0:val="24"/>
          <ns0:color ns0:val="000000"/>
        </ns0:rPr>
        <ns0:t xml:space="preserve">order-service </ns0:t>
      </ns0:r>
      <ns0:r>
        <ns0:rPr>
          <ns0:rFonts ns0:ascii="宋体" ns0:hAnsi="宋体" ns0:eastAsia="宋体" ns0:cs="宋体"/>
          <ns0:sz ns0:val="24"/>
          <ns0:szCs ns0:val="24"/>
          <ns0:color ns0:val="000000"/>
        </ns0:rPr>
        <ns0:t>根据</ns0:t>
      </ns0:r>
      <ns0:r>
        <ns0:rPr>
          <ns0:rFonts ns0:ascii="宋体" ns0:hAnsi="宋体" ns0:eastAsia="宋体" ns0:cs="宋体"/>
          <ns0:sz ns0:val="24"/>
          <ns0:szCs ns0:val="24"/>
          <ns0:color ns0:val="000000"/>
        </ns0:rPr>
        <ns0:t xml:space="preserve"> orders.user_id </ns0:t>
      </ns0:r>
      <ns0:r>
        <ns0:rPr>
          <ns0:rFonts ns0:ascii="宋体" ns0:hAnsi="宋体" ns0:eastAsia="宋体" ns0:cs="宋体"/>
          <ns0:sz ns0:val="24"/>
          <ns0:szCs ns0:val="24"/>
          <ns0:color ns0:val="000000"/>
        </ns0:rPr>
        <ns0:t>构造事件，</ns0:t>
      </ns0:r>
      <ns0:r>
        <ns0:rPr>
          <ns0:rFonts ns0:ascii="宋体" ns0:hAnsi="宋体" ns0:eastAsia="宋体" ns0:cs="宋体"/>
          <ns0:sz ns0:val="24"/>
          <ns0:szCs ns0:val="24"/>
          <ns0:color ns0:val="000000"/>
        </ns0:rPr>
        <ns0:t xml:space="preserve">push-service </ns0:t>
      </ns0:r>
      <ns0:r>
        <ns0:rPr>
          <ns0:rFonts ns0:ascii="宋体" ns0:hAnsi="宋体" ns0:eastAsia="宋体" ns0:cs="宋体"/>
          <ns0:sz ns0:val="24"/>
          <ns0:szCs ns0:val="24"/>
          <ns0:color ns0:val="000000"/>
        </ns0:rPr>
        <ns0:t>再按</ns0:t>
      </ns0:r>
      <ns0:r>
        <ns0:rPr>
          <ns0:rFonts ns0:ascii="宋体" ns0:hAnsi="宋体" ns0:eastAsia="宋体" ns0:cs="宋体"/>
          <ns0:sz ns0:val="24"/>
          <ns0:szCs ns0:val="24"/>
          <ns0:color ns0:val="000000"/>
        </ns0:rPr>
        <ns0:t xml:space="preserve"> event.userId </ns0:t>
      </ns0:r>
      <ns0:r>
        <ns0:rPr>
          <ns0:rFonts ns0:ascii="宋体" ns0:hAnsi="宋体" ns0:eastAsia="宋体" ns0:cs="宋体"/>
          <ns0:sz ns0:val="24"/>
          <ns0:szCs ns0:val="24"/>
          <ns0:color ns0:val="000000"/>
        </ns0:rPr>
        <ns0:t>定向发送。</ns0:t>
      </ns0:r>
    </ns0:p>
    <ns0:p ns2:paraId="5BF073FC"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本地联调中通过</ns0:t>
      </ns0:r>
      <ns0:r>
        <ns0:rPr>
          <ns0:rFonts ns0:ascii="宋体" ns0:hAnsi="宋体" ns0:eastAsia="宋体" ns0:cs="宋体"/>
          <ns0:sz ns0:val="24"/>
          <ns0:szCs ns0:val="24"/>
          <ns0:color ns0:val="000000"/>
        </ns0:rPr>
        <ns0:t xml:space="preserve"> A</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B </ns0:t>
      </ns0:r>
      <ns0:r>
        <ns0:rPr>
          <ns0:rFonts ns0:ascii="宋体" ns0:hAnsi="宋体" ns0:eastAsia="宋体" ns0:cs="宋体"/>
          <ns0:sz ns0:val="24"/>
          <ns0:szCs ns0:val="24"/>
          <ns0:color ns0:val="000000"/>
        </ns0:rPr>
        <ns0:t>两个用户同时建立</ns0:t>
      </ns0:r>
      <ns0:r>
        <ns0:rPr>
          <ns0:rFonts ns0:ascii="宋体" ns0:hAnsi="宋体" ns0:eastAsia="宋体" ns0:cs="宋体"/>
          <ns0:sz ns0:val="24"/>
          <ns0:szCs ns0:val="24"/>
          <ns0:color ns0:val="000000"/>
        </ns0:rPr>
        <ns0:t xml:space="preserve"> SSE </ns0:t>
      </ns0:r>
      <ns0:r>
        <ns0:rPr>
          <ns0:rFonts ns0:ascii="宋体" ns0:hAnsi="宋体" ns0:eastAsia="宋体" ns0:cs="宋体"/>
          <ns0:sz ns0:val="24"/>
          <ns0:szCs ns0:val="24"/>
          <ns0:color ns0:val="000000"/>
        </ns0:rPr>
        <ns0:t>连接进行验证：</ns0:t>
      </ns0:r>
      <ns0:r>
        <ns0:rPr>
          <ns0:rFonts ns0:ascii="宋体" ns0:hAnsi="宋体" ns0:eastAsia="宋体" ns0:cs="宋体"/>
          <ns0:sz ns0:val="24"/>
          <ns0:szCs ns0:val="24"/>
          <ns0:color ns0:val="000000"/>
        </ns0:rPr>
        <ns0:t xml:space="preserve">A </ns0:t>
      </ns0:r>
      <ns0:r>
        <ns0:rPr>
          <ns0:rFonts ns0:ascii="宋体" ns0:hAnsi="宋体" ns0:eastAsia="宋体" ns0:cs="宋体"/>
          <ns0:sz ns0:val="24"/>
          <ns0:szCs ns0:val="24"/>
          <ns0:color ns0:val="000000"/>
        </ns0:rPr>
        <ns0:t>用户发起真实秒杀并完成订单落库后，仅</ns0:t>
      </ns0:r>
      <ns0:r>
        <ns0:rPr>
          <ns0:rFonts ns0:ascii="宋体" ns0:hAnsi="宋体" ns0:eastAsia="宋体" ns0:cs="宋体"/>
          <ns0:sz ns0:val="24"/>
          <ns0:szCs ns0:val="24"/>
          <ns0:color ns0:val="000000"/>
        </ns0:rPr>
        <ns0:t xml:space="preserve"> A </ns0:t>
      </ns0:r>
      <ns0:r>
        <ns0:rPr>
          <ns0:rFonts ns0:ascii="宋体" ns0:hAnsi="宋体" ns0:eastAsia="宋体" ns0:cs="宋体"/>
          <ns0:sz ns0:val="24"/>
          <ns0:szCs ns0:val="24"/>
          <ns0:color ns0:val="000000"/>
        </ns0:rPr>
        <ns0:t>用户收到</ns0:t>
      </ns0:r>
      <ns0:r>
        <ns0:rPr>
          <ns0:rFonts ns0:ascii="宋体" ns0:hAnsi="宋体" ns0:eastAsia="宋体" ns0:cs="宋体"/>
          <ns0:sz ns0:val="24"/>
          <ns0:szCs ns0:val="24"/>
          <ns0:color ns0:val="000000"/>
        </ns0:rPr>
        <ns0:t xml:space="preserve"> order-result / ORDER_CREATED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B </ns0:t>
      </ns0:r>
      <ns0:r>
        <ns0:rPr>
          <ns0:rFonts ns0:ascii="宋体" ns0:hAnsi="宋体" ns0:eastAsia="宋体" ns0:cs="宋体"/>
          <ns0:sz ns0:val="24"/>
          <ns0:szCs ns0:val="24"/>
          <ns0:color ns0:val="000000"/>
        </ns0:rPr>
        <ns0:t>用户不会收到</ns0:t>
      </ns0:r>
      <ns0:r>
        <ns0:rPr>
          <ns0:rFonts ns0:ascii="宋体" ns0:hAnsi="宋体" ns0:eastAsia="宋体" ns0:cs="宋体"/>
          <ns0:sz ns0:val="24"/>
          <ns0:szCs ns0:val="24"/>
          <ns0:color ns0:val="000000"/>
        </ns0:rPr>
        <ns0:t xml:space="preserve"> A </ns0:t>
      </ns0:r>
      <ns0:r>
        <ns0:rPr>
          <ns0:rFonts ns0:ascii="宋体" ns0:hAnsi="宋体" ns0:eastAsia="宋体" ns0:cs="宋体"/>
          <ns0:sz ns0:val="24"/>
          <ns0:szCs ns0:val="24"/>
          <ns0:color ns0:val="000000"/>
        </ns0:rPr>
        <ns0:t>的订单事件。该测试说明推送隔离不仅依赖前端展示逻辑，而是在服务端连接管理层完成。</ns0:t>
      </ns0:r>
    </ns0:p>
    <ns0:p ns2:paraId="329E7672" ns2:textId="77777777" ns0:rsidR="00997984" ns0:rsidRDefault="00000000">
      <ns0:pPr>
        <ns0:pStyle ns0:val="21"/>
        <ns0:keepNext/>
        <ns0:widowControl/>
        <ns0:spacing ns0:before="120" ns0:after="120" ns0:line="360" ns0:lineRule="auto"/>
        <ns0:jc ns0:val="left"/>
        <ns0:rPr>
          <ns0:b ns0:val="0"/>
        </ns0:rPr>
      </ns0:pPr>
      <ns0:bookmarkStart ns0:id="144" ns0:name="_Toc6190"/>
      <ns0:bookmarkStart ns0:id="145" ns0:name="_Toc234330961"/>
      <ns0:bookmarkEnd ns0:id="144"/>
      <ns0:r>
        <ns0:rPr>
          <ns0:rFonts ns0:ascii="黑体" ns0:hAnsi="黑体" ns0:eastAsia="黑体" ns0:cs="黑体"/>
          <ns0:sz ns0:val="24"/>
          <ns0:szCs ns0:val="24"/>
          <ns0:color ns0:val="000000"/>
          <ns0:b/>
          <ns0:bCs/>
        </ns0:rPr>
        <ns0:t xml:space="preserve">6.6 </ns0:t>
      </ns0:r>
      <ns0:r>
        <ns0:rPr>
          <ns0:rFonts ns0:ascii="黑体" ns0:hAnsi="黑体" ns0:eastAsia="黑体" ns0:cs="黑体"/>
          <ns0:sz ns0:val="24"/>
          <ns0:szCs ns0:val="24"/>
          <ns0:color ns0:val="000000"/>
          <ns0:b/>
          <ns0:bCs/>
        </ns0:rPr>
        <ns0:t>推送失败处理机制</ns0:t>
      </ns0:r>
      <ns0:bookmarkEnd ns0:id="145"/>
    </ns0:p>
    <ns0:p ns2:paraId="0432BC79" ns2:textId="77777777" ns0:rsidR="00997984" ns0:rsidRDefault="00000000">
      <ns0:pPr>
        <ns0:pStyle ns0:val="a8"/>
        <ns0:widowControl/>
        <ns0:spacing ns0:line="300" ns0:lineRule="auto" ns0:after="60"/>
        <ns0:rPr>
          <ns0:rFonts ns0:cs="Times New Roman"/>
        </ns0:rPr>
      </ns0:pPr>
      <ns0:r>
        <ns0:t>推送失败处理需要遵循“通知失败不影响订单事实”的原则。订单是否创建成功以 order-service 写入 MySQL 的结果为准，SSE 只承担实时通知职责。如果推送连接已断开、浏览器关闭、网络异常或 push-service 临时不可用，订单仍然应保持 PENDING_PAYMENT 或后续 PAID 状态，并可通过订单查询接口获得。</ns0:t>
      </ns0:r>
    </ns0:p>
    <ns0:p ns2:paraId="29752541"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push-service </ns0:t>
      </ns0:r>
      <ns0:r>
        <ns0:rPr>
          <ns0:rFonts ns0:ascii="宋体" ns0:hAnsi="宋体" ns0:eastAsia="宋体" ns0:cs="宋体"/>
          <ns0:sz ns0:val="24"/>
          <ns0:szCs ns0:val="24"/>
          <ns0:color ns0:val="000000"/>
        </ns0:rPr>
        <ns0:t>在向</ns0:t>
      </ns0:r>
      <ns0:r>
        <ns0:rPr>
          <ns0:rFonts ns0:ascii="宋体" ns0:hAnsi="宋体" ns0:eastAsia="宋体" ns0:cs="宋体"/>
          <ns0:sz ns0:val="24"/>
          <ns0:szCs ns0:val="24"/>
          <ns0:color ns0:val="000000"/>
        </ns0:rPr>
        <ns0:t xml:space="preserve"> SseEmitter </ns0:t>
      </ns0:r>
      <ns0:r>
        <ns0:rPr>
          <ns0:rFonts ns0:ascii="宋体" ns0:hAnsi="宋体" ns0:eastAsia="宋体" ns0:cs="宋体"/>
          <ns0:sz ns0:val="24"/>
          <ns0:szCs ns0:val="24"/>
          <ns0:color ns0:val="000000"/>
        </ns0:rPr>
        <ns0:t>发送事件时，如果出现</ns0:t>
      </ns0:r>
      <ns0:r>
        <ns0:rPr>
          <ns0:rFonts ns0:ascii="宋体" ns0:hAnsi="宋体" ns0:eastAsia="宋体" ns0:cs="宋体"/>
          <ns0:sz ns0:val="24"/>
          <ns0:szCs ns0:val="24"/>
          <ns0:color ns0:val="000000"/>
        </ns0:rPr>
        <ns0:t xml:space="preserve"> IOException</ns0:t>
      </ns0:r>
      <ns0:r>
        <ns0:rPr>
          <ns0:rFonts ns0:ascii="宋体" ns0:hAnsi="宋体" ns0:eastAsia="宋体" ns0:cs="宋体"/>
          <ns0:sz ns0:val="24"/>
          <ns0:szCs ns0:val="24"/>
          <ns0:color ns0:val="000000"/>
        </ns0:rPr>
        <ns0:t>，会将该连接从用户连接集合中移除，避免后续继续向失效连接发送消息。</ns0:t>
      </ns0:r>
      <ns0:r>
        <ns0:rPr>
          <ns0:rFonts ns0:ascii="宋体" ns0:hAnsi="宋体" ns0:eastAsia="宋体" ns0:cs="宋体"/>
          <ns0:sz ns0:val="24"/>
          <ns0:szCs ns0:val="24"/>
          <ns0:color ns0:val="000000"/>
        </ns0:rPr>
        <ns0:t xml:space="preserve">order-service </ns0:t>
      </ns0:r>
      <ns0:r>
        <ns0:rPr>
          <ns0:rFonts ns0:ascii="宋体" ns0:hAnsi="宋体" ns0:eastAsia="宋体" ns0:cs="宋体"/>
          <ns0:sz ns0:val="24"/>
          <ns0:szCs ns0:val="24"/>
          <ns0:color ns0:val="000000"/>
        </ns0:rPr>
        <ns0:t>调用推送服务失败时记录</ns0:t>
      </ns0:r>
      <ns0:r>
        <ns0:rPr>
          <ns0:rFonts ns0:ascii="宋体" ns0:hAnsi="宋体" ns0:eastAsia="宋体" ns0:cs="宋体"/>
          <ns0:sz ns0:val="24"/>
          <ns0:szCs ns0:val="24"/>
          <ns0:color ns0:val="000000"/>
        </ns0:rPr>
        <ns0:t xml:space="preserve"> warning </ns0:t>
      </ns0:r>
      <ns0:r>
        <ns0:rPr>
          <ns0:rFonts ns0:ascii="宋体" ns0:hAnsi="宋体" ns0:eastAsia="宋体" ns0:cs="宋体"/>
          <ns0:sz ns0:val="24"/>
          <ns0:szCs ns0:val="24"/>
          <ns0:color ns0:val="000000"/>
        </ns0:rPr>
        <ns0:t>日志，但不回滚已经创建的订单。这样可以避免实时通知通道反向影响订单核心链路。</ns0:t>
      </ns0:r>
    </ns0:p>
    <ns0:p ns2:paraId="0E230A67" ns2:textId="77777777" ns0:rsidR="00997984" ns0:rsidRDefault="00000000">
      <ns0:pPr>
        <ns0:pStyle ns0:val="a8"/>
        <ns0:widowControl/>
        <ns0:spacing ns0:line="300" ns0:lineRule="auto" ns0:after="60"/>
        <ns0:rPr>
          <ns0:rFonts ns0:cs="Times New Roman"/>
        </ns0:rPr>
      </ns0:pPr>
      <ns0:r>
        <ns0:t>客户端侧的兜底流程是：秒杀接口返回 QUEUEING 后先等待 order-result 推送；如果超过指定时间未收到推送，则调用 GET /api/seckill/activities/{activityId}/result 查询秒杀结果；如果结果中包含 orderId，再调用 GET /api/orders/{orderId} 查询订单详情；需要展示支付闭环时，再调用 POST /api/orders/{orderId}/pay 将订单状态更新为 PAID。</ns0:t>
      </ns0:r>
    </ns0:p>
    <ns0:p ns2:paraId="7152D873" ns2:textId="77777777" ns0:rsidR="00997984" ns0:rsidRDefault="00000000">
      <ns0:pPr>
        <ns0:pStyle ns0:val="1"/>
        <ns0:keepNext/>
        <ns0:widowControl/>
        <ns0:spacing ns0:before="240" ns0:after="240" ns0:line="360" ns0:lineRule="auto"/>
        <ns0:jc ns0:val="left"/>
        <ns0:rPr>
          <ns0:b ns0:val="0"/>
        </ns0:rPr>
      </ns0:pPr>
      <ns0:bookmarkStart ns0:id="146" ns0:name="_Toc21731"/>
      <ns0:bookmarkStart ns0:id="147" ns0:name="_Toc234330962"/>
      <ns0:bookmarkEnd ns0:id="146"/>
      <ns0:r>
        <ns0:rPr>
          <ns0:rFonts ns0:ascii="黑体" ns0:hAnsi="黑体" ns0:eastAsia="黑体" ns0:cs="黑体"/>
          <ns0:sz ns0:val="30"/>
          <ns0:szCs ns0:val="30"/>
          <ns0:color ns0:val="000000"/>
          <ns0:b/>
          <ns0:bCs/>
        </ns0:rPr>
        <ns0:t>七、技术选型依据与权衡</ns0:t>
      </ns0:r>
      <ns0:bookmarkEnd ns0:id="147"/>
    </ns0:p>
    <ns0:p ns2:paraId="1246951D" ns2:textId="77777777" ns0:rsidR="00997984" ns0:rsidRDefault="00000000">
      <ns0:pPr>
        <ns0:pStyle ns0:val="21"/>
        <ns0:keepNext/>
        <ns0:widowControl/>
        <ns0:spacing ns0:before="120" ns0:after="120" ns0:line="360" ns0:lineRule="auto"/>
        <ns0:jc ns0:val="left"/>
        <ns0:rPr>
          <ns0:b ns0:val="0"/>
        </ns0:rPr>
      </ns0:pPr>
      <ns0:bookmarkStart ns0:id="148" ns0:name="_Toc1570"/>
      <ns0:bookmarkStart ns0:id="149" ns0:name="_Toc234330963"/>
      <ns0:bookmarkEnd ns0:id="148"/>
      <ns0:r>
        <ns0:rPr>
          <ns0:rFonts ns0:ascii="黑体" ns0:hAnsi="黑体" ns0:eastAsia="黑体" ns0:cs="黑体"/>
          <ns0:sz ns0:val="24"/>
          <ns0:szCs ns0:val="24"/>
          <ns0:color ns0:val="000000"/>
          <ns0:b/>
          <ns0:bCs/>
        </ns0:rPr>
        <ns0:t xml:space="preserve">7.1 Gateway </ns0:t>
      </ns0:r>
      <ns0:r>
        <ns0:rPr>
          <ns0:rFonts ns0:ascii="黑体" ns0:hAnsi="黑体" ns0:eastAsia="黑体" ns0:cs="黑体"/>
          <ns0:sz ns0:val="24"/>
          <ns0:szCs ns0:val="24"/>
          <ns0:color ns0:val="000000"/>
          <ns0:b/>
          <ns0:bCs/>
        </ns0:rPr>
        <ns0:t>技术选型依据</ns0:t>
      </ns0:r>
      <ns0:bookmarkEnd ns0:id="149"/>
    </ns0:p>
    <ns0:p ns2:paraId="38D32B37" ns2:textId="77777777" ns0:rsidR="00997984" ns0:rsidRDefault="00000000">
      <ns0:pPr>
        <ns0:pStyle ns0:val="affc"/>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20 </ns0:t>
      </ns0:r>
      <ns0:r>
        <ns0:rPr>
          <ns0:rFonts ns0:ascii="宋体" ns0:hAnsi="宋体" ns0:eastAsia="宋体" ns0:cs="宋体"/>
          <ns0:sz ns0:val="24"/>
          <ns0:szCs ns0:val="24"/>
          <ns0:color ns0:val="000000"/>
        </ns0:rPr>
        <ns0:t>技术选型权衡矩阵</ns0:t>
      </ns0:r>
    </ns0:p>
    <ns0:tbl>
      <ns0:tblPr>
        <ns0:tblStyle ns0:val="af1"/>
        <ns0:tblW ns0:w="0" ns0:type="auto"/>
        <ns0:jc ns0:val="center"/>
        <ns0:tblLayout ns0:type="autofit"/>
        <ns0:tblLook ns0:val="04A0" ns0:firstRow="1" ns0:lastRow="0" ns0:firstColumn="1" ns0:lastColumn="0" ns0:noHBand="0" ns0:noVBand="1"/>
      </ns0:tblPr>
      <ns0:tblGrid>
        <ns0:gridCol ns0:w="3072"/>
        <ns0:gridCol ns0:w="3072"/>
        <ns0:gridCol ns0:w="3072"/>
      </ns0:tblGrid>
      <ns0:tr ns0:rsidR="00997984" ns2:paraId="46A4124B" ns2:textId="77777777">
        <ns0:trPr>
          <ns0:jc ns0:val="center"/>
        </ns0:trPr>
        <ns0:tc>
          <ns0:tcPr>
            <ns0:tcW ns0:w="3072" ns0:type="dxa"/>
            <ns0:shd ns0:val="clear" ns0:color="auto" ns0:fill="D9EAF7"/>
            <ns0:vAlign ns0:val="center"/>
          </ns0:tcPr>
          <ns0:p ns2:paraId="182DA0DE"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技术</ns0:t>
            </ns0:r>
          </ns0:p>
        </ns0:tc>
        <ns0:tc>
          <ns0:tcPr>
            <ns0:tcW ns0:w="3072" ns0:type="dxa"/>
            <ns0:shd ns0:val="clear" ns0:color="auto" ns0:fill="D9EAF7"/>
            <ns0:vAlign ns0:val="center"/>
          </ns0:tcPr>
          <ns0:p ns2:paraId="29812DDB"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为什么适合本业务</ns0:t>
            </ns0:r>
          </ns0:p>
        </ns0:tc>
        <ns0:tc>
          <ns0:tcPr>
            <ns0:tcW ns0:w="3072" ns0:type="dxa"/>
            <ns0:shd ns0:val="clear" ns0:color="auto" ns0:fill="D9EAF7"/>
            <ns0:vAlign ns0:val="center"/>
          </ns0:tcPr>
          <ns0:p ns2:paraId="5BC8EFCA"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代价与补偿</ns0:t>
            </ns0:r>
          </ns0:p>
        </ns0:tc>
      </ns0:tr>
      <ns0:tr ns0:rsidR="00997984" ns2:paraId="132A102B" ns2:textId="77777777">
        <ns0:trPr>
          <ns0:jc ns0:val="center"/>
        </ns0:trPr>
        <ns0:tc>
          <ns0:tcPr>
            <ns0:tcW ns0:w="3072" ns0:type="dxa"/>
            <ns0:vAlign ns0:val="center"/>
          </ns0:tcPr>
          <ns0:p ns2:paraId="1F5E8F08"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Gateway</ns0:t>
            </ns0:r>
          </ns0:p>
        </ns0:tc>
        <ns0:tc>
          <ns0:tcPr>
            <ns0:tcW ns0:w="3072" ns0:type="dxa"/>
            <ns0:vAlign ns0:val="center"/>
          </ns0:tcPr>
          <ns0:p ns2:paraId="09A1D9D6" ns2:textId="77777777" ns0:rsidR="00997984" ns0:rsidRDefault="00000000">
            <ns0:pPr>
              <ns0:spacing ns0:after="0" ns0:line="264" ns0:lineRule="auto"/>
            </ns0:pPr>
            <ns0:r>
              <ns0:rPr>
                <ns0:rFonts ns0:cs="宋体" ns0:ascii="宋体" ns0:hAnsi="宋体" ns0:eastAsia="宋体"/>
                <ns0:sz ns0:val="24"/>
                <ns0:szCs ns0:val="24"/>
                <ns0:color ns0:val="000000"/>
              </ns0:rPr>
              <ns0:t>统一收敛</ns0:t>
            </ns0:r>
            <ns0:r>
              <ns0:rPr>
                <ns0:rFonts ns0:cs="宋体" ns0:ascii="宋体" ns0:hAnsi="宋体" ns0:eastAsia="宋体"/>
                <ns0:sz ns0:val="24"/>
                <ns0:szCs ns0:val="24"/>
                <ns0:color ns0:val="000000"/>
              </ns0:rPr>
              <ns0:t xml:space="preserve"> JWT</ns0:t>
            </ns0:r>
            <ns0:r>
              <ns0:rPr>
                <ns0:rFonts ns0:cs="宋体" ns0:ascii="宋体" ns0:hAnsi="宋体" ns0:eastAsia="宋体"/>
                <ns0:sz ns0:val="24"/>
                <ns0:szCs ns0:val="24"/>
                <ns0:color ns0:val="000000"/>
              </ns0:rPr>
              <ns0:t>、路由、</ns0:t>
            </ns0:r>
            <ns0:r>
              <ns0:rPr>
                <ns0:rFonts ns0:cs="宋体" ns0:ascii="宋体" ns0:hAnsi="宋体" ns0:eastAsia="宋体"/>
                <ns0:sz ns0:val="24"/>
                <ns0:szCs ns0:val="24"/>
                <ns0:color ns0:val="000000"/>
              </ns0:rPr>
              <ns0:t>CORS</ns0:t>
            </ns0:r>
            <ns0:r>
              <ns0:rPr>
                <ns0:rFonts ns0:cs="宋体" ns0:ascii="宋体" ns0:hAnsi="宋体" ns0:eastAsia="宋体"/>
                <ns0:sz ns0:val="24"/>
                <ns0:szCs ns0:val="24"/>
                <ns0:color ns0:val="000000"/>
              </ns0:rPr>
              <ns0:t>、</ns0:t>
            </ns0:r>
            <ns0:r>
              <ns0:rPr>
                <ns0:rFonts ns0:cs="宋体" ns0:ascii="宋体" ns0:hAnsi="宋体" ns0:eastAsia="宋体"/>
                <ns0:sz ns0:val="24"/>
                <ns0:szCs ns0:val="24"/>
                <ns0:color ns0:val="000000"/>
              </ns0:rPr>
              <ns0:t>OpenAPI</ns0:t>
            </ns0:r>
            <ns0:r>
              <ns0:rPr>
                <ns0:rFonts ns0:cs="宋体" ns0:ascii="宋体" ns0:hAnsi="宋体" ns0:eastAsia="宋体"/>
                <ns0:sz ns0:val="24"/>
                <ns0:szCs ns0:val="24"/>
                <ns0:color ns0:val="000000"/>
              </ns0:rPr>
              <ns0:t>，保证演示入口只有</ns0:t>
            </ns0:r>
            <ns0:r>
              <ns0:rPr>
                <ns0:rFonts ns0:cs="宋体" ns0:ascii="宋体" ns0:hAnsi="宋体" ns0:eastAsia="宋体"/>
                <ns0:sz ns0:val="24"/>
                <ns0:szCs ns0:val="24"/>
                <ns0:color ns0:val="000000"/>
              </ns0:rPr>
              <ns0:t xml:space="preserve"> 8080</ns0:t>
            </ns0:r>
          </ns0:p>
        </ns0:tc>
        <ns0:tc>
          <ns0:tcPr>
            <ns0:tcW ns0:w="3072" ns0:type="dxa"/>
            <ns0:vAlign ns0:val="center"/>
          </ns0:tcPr>
          <ns0:p ns2:paraId="212E9580"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网关会成为入口压力点，生产用多实例和前置</ns0:t>
            </ns0:r>
            <ns0:r>
              <ns0:rPr>
                <ns0:rFonts ns0:cs="宋体" ns0:ascii="宋体" ns0:hAnsi="宋体" ns0:eastAsia="宋体"/>
                <ns0:sz ns0:val="24"/>
                <ns0:lang ns0:eastAsia="zh-CN"/>
                <ns0:szCs ns0:val="24"/>
                <ns0:color ns0:val="000000"/>
              </ns0:rPr>
              <ns0:t xml:space="preserve"> LB</ns0:t>
            </ns0:r>
          </ns0:p>
        </ns0:tc>
      </ns0:tr>
      <ns0:tr ns0:rsidR="00997984" ns2:paraId="07A763BF" ns2:textId="77777777">
        <ns0:trPr>
          <ns0:jc ns0:val="center"/>
        </ns0:trPr>
        <ns0:tc>
          <ns0:tcPr>
            <ns0:tcW ns0:w="3072" ns0:type="dxa"/>
            <ns0:vAlign ns0:val="center"/>
          </ns0:tcPr>
          <ns0:p ns2:paraId="4FBAEBBB"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Redis + Lua</ns0:t>
            </ns0:r>
          </ns0:p>
        </ns0:tc>
        <ns0:tc>
          <ns0:tcPr>
            <ns0:tcW ns0:w="3072" ns0:type="dxa"/>
            <ns0:vAlign ns0:val="center"/>
          </ns0:tcPr>
          <ns0:p ns2:paraId="50F241EB"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库存是热点瞬时状态，</ns0:t>
            </ns0:r>
            <ns0:r>
              <ns0:rPr>
                <ns0:rFonts ns0:cs="宋体" ns0:ascii="宋体" ns0:hAnsi="宋体" ns0:eastAsia="宋体"/>
                <ns0:sz ns0:val="24"/>
                <ns0:lang ns0:eastAsia="zh-CN"/>
                <ns0:szCs ns0:val="24"/>
                <ns0:color ns0:val="000000"/>
              </ns0:rPr>
              <ns0:t xml:space="preserve">Lua </ns0:t>
            </ns0:r>
            <ns0:r>
              <ns0:rPr>
                <ns0:rFonts ns0:cs="宋体" ns0:ascii="宋体" ns0:hAnsi="宋体" ns0:eastAsia="宋体"/>
                <ns0:sz ns0:val="24"/>
                <ns0:lang ns0:eastAsia="zh-CN"/>
                <ns0:szCs ns0:val="24"/>
                <ns0:color ns0:val="000000"/>
              </ns0:rPr>
              <ns0:t>一次性完成校验、扣减、写参与标记</ns0:t>
            </ns0:r>
          </ns0:p>
        </ns0:tc>
        <ns0:tc>
          <ns0:tcPr>
            <ns0:tcW ns0:w="3072" ns0:type="dxa"/>
            <ns0:vAlign ns0:val="center"/>
          </ns0:tcPr>
          <ns0:p ns2:paraId="78D7BE2B" ns2:textId="77777777" ns0:rsidR="00997984" ns0:rsidRDefault="00000000">
            <ns0:pPr>
              <ns0:spacing ns0:after="0" ns0:line="264" ns0:lineRule="auto"/>
            </ns0:pPr>
            <ns0:r>
              <ns0:rPr>
                <ns0:rFonts ns0:cs="宋体" ns0:ascii="宋体" ns0:hAnsi="宋体" ns0:eastAsia="宋体"/>
                <ns0:sz ns0:val="24"/>
                <ns0:szCs ns0:val="24"/>
                <ns0:color ns0:val="000000"/>
              </ns0:rPr>
              <ns0:t xml:space="preserve">Redis </ns0:t>
            </ns0:r>
            <ns0:r>
              <ns0:rPr>
                <ns0:rFonts ns0:cs="宋体" ns0:ascii="宋体" ns0:hAnsi="宋体" ns0:eastAsia="宋体"/>
                <ns0:sz ns0:val="24"/>
                <ns0:szCs ns0:val="24"/>
                <ns0:color ns0:val="000000"/>
              </ns0:rPr>
              <ns0:t>单点需</ns0:t>
            </ns0:r>
            <ns0:r>
              <ns0:rPr>
                <ns0:rFonts ns0:cs="宋体" ns0:ascii="宋体" ns0:hAnsi="宋体" ns0:eastAsia="宋体"/>
                <ns0:sz ns0:val="24"/>
                <ns0:szCs ns0:val="24"/>
                <ns0:color ns0:val="000000"/>
              </ns0:rPr>
              <ns0:t xml:space="preserve"> Sentinel/Cluster</ns0:t>
            </ns0:r>
            <ns0:r>
              <ns0:rPr>
                <ns0:rFonts ns0:cs="宋体" ns0:ascii="宋体" ns0:hAnsi="宋体" ns0:eastAsia="宋体"/>
                <ns0:sz ns0:val="24"/>
                <ns0:szCs ns0:val="24"/>
                <ns0:color ns0:val="000000"/>
              </ns0:rPr>
              <ns0:t>，热点</ns0:t>
            </ns0:r>
            <ns0:r>
              <ns0:rPr>
                <ns0:rFonts ns0:cs="宋体" ns0:ascii="宋体" ns0:hAnsi="宋体" ns0:eastAsia="宋体"/>
                <ns0:sz ns0:val="24"/>
                <ns0:szCs ns0:val="24"/>
                <ns0:color ns0:val="000000"/>
              </ns0:rPr>
              <ns0:t xml:space="preserve"> key </ns0:t>
            </ns0:r>
            <ns0:r>
              <ns0:rPr>
                <ns0:rFonts ns0:cs="宋体" ns0:ascii="宋体" ns0:hAnsi="宋体" ns0:eastAsia="宋体"/>
                <ns0:sz ns0:val="24"/>
                <ns0:szCs ns0:val="24"/>
                <ns0:color ns0:val="000000"/>
              </ns0:rPr>
              <ns0:t>需限流或分片</ns0:t>
            </ns0:r>
          </ns0:p>
        </ns0:tc>
      </ns0:tr>
      <ns0:tr ns0:rsidR="00997984" ns2:paraId="000DE047" ns2:textId="77777777">
        <ns0:trPr>
          <ns0:jc ns0:val="center"/>
        </ns0:trPr>
        <ns0:tc>
          <ns0:tcPr>
            <ns0:tcW ns0:w="3072" ns0:type="dxa"/>
            <ns0:vAlign ns0:val="center"/>
          </ns0:tcPr>
          <ns0:p ns2:paraId="3BAA4E0F"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RabbitMQ</ns0:t>
            </ns0:r>
          </ns0:p>
        </ns0:tc>
        <ns0:tc>
          <ns0:tcPr>
            <ns0:tcW ns0:w="3072" ns0:type="dxa"/>
            <ns0:vAlign ns0:val="center"/>
          </ns0:tcPr>
          <ns0:p ns2:paraId="0F816DB8"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订单落库可异步削峰，消费者速度可控，保护</ns0:t>
            </ns0:r>
            <ns0:r>
              <ns0:rPr>
                <ns0:rFonts ns0:cs="宋体" ns0:ascii="宋体" ns0:hAnsi="宋体" ns0:eastAsia="宋体"/>
                <ns0:sz ns0:val="24"/>
                <ns0:lang ns0:eastAsia="zh-CN"/>
                <ns0:szCs ns0:val="24"/>
                <ns0:color ns0:val="000000"/>
              </ns0:rPr>
              <ns0:t xml:space="preserve"> MySQL</ns0:t>
            </ns0:r>
          </ns0:p>
        </ns0:tc>
        <ns0:tc>
          <ns0:tcPr>
            <ns0:tcW ns0:w="3072" ns0:type="dxa"/>
            <ns0:vAlign ns0:val="center"/>
          </ns0:tcPr>
          <ns0:p ns2:paraId="735ADE45" ns2:textId="77777777" ns0:rsidR="00997984" ns0:rsidRDefault="00000000">
            <ns0:pPr>
              <ns0:spacing ns0:after="0" ns0:line="264" ns0:lineRule="auto"/>
            </ns0:pPr>
            <ns0:r>
              <ns0:rPr>
                <ns0:rFonts ns0:cs="宋体" ns0:ascii="宋体" ns0:hAnsi="宋体" ns0:eastAsia="宋体"/>
                <ns0:sz ns0:val="24"/>
                <ns0:szCs ns0:val="24"/>
                <ns0:color ns0:val="000000"/>
              </ns0:rPr>
              <ns0:t xml:space="preserve">MQ </ns0:t>
            </ns0:r>
            <ns0:r>
              <ns0:rPr>
                <ns0:rFonts ns0:cs="宋体" ns0:ascii="宋体" ns0:hAnsi="宋体" ns0:eastAsia="宋体"/>
                <ns0:sz ns0:val="24"/>
                <ns0:szCs ns0:val="24"/>
                <ns0:color ns0:val="000000"/>
              </ns0:rPr>
              <ns0:t>故障会导致订单延迟，需</ns0:t>
            </ns0:r>
            <ns0:r>
              <ns0:rPr>
                <ns0:rFonts ns0:cs="宋体" ns0:ascii="宋体" ns0:hAnsi="宋体" ns0:eastAsia="宋体"/>
                <ns0:sz ns0:val="24"/>
                <ns0:szCs ns0:val="24"/>
                <ns0:color ns0:val="000000"/>
              </ns0:rPr>
              <ns0:t xml:space="preserve"> confirm</ns0:t>
            </ns0:r>
            <ns0:r>
              <ns0:rPr>
                <ns0:rFonts ns0:cs="宋体" ns0:ascii="宋体" ns0:hAnsi="宋体" ns0:eastAsia="宋体"/>
                <ns0:sz ns0:val="24"/>
                <ns0:szCs ns0:val="24"/>
                <ns0:color ns0:val="000000"/>
              </ns0:rPr>
              <ns0:t>、</ns0:t>
            </ns0:r>
            <ns0:r>
              <ns0:rPr>
                <ns0:rFonts ns0:cs="宋体" ns0:ascii="宋体" ns0:hAnsi="宋体" ns0:eastAsia="宋体"/>
                <ns0:sz ns0:val="24"/>
                <ns0:szCs ns0:val="24"/>
                <ns0:color ns0:val="000000"/>
              </ns0:rPr>
              <ns0:t>DLQ</ns0:t>
            </ns0:r>
            <ns0:r>
              <ns0:rPr>
                <ns0:rFonts ns0:cs="宋体" ns0:ascii="宋体" ns0:hAnsi="宋体" ns0:eastAsia="宋体"/>
                <ns0:sz ns0:val="24"/>
                <ns0:szCs ns0:val="24"/>
                <ns0:color ns0:val="000000"/>
              </ns0:rPr>
              <ns0:t>、</ns0:t>
            </ns0:r>
            <ns0:r>
              <ns0:rPr>
                <ns0:rFonts ns0:cs="宋体" ns0:ascii="宋体" ns0:hAnsi="宋体" ns0:eastAsia="宋体"/>
                <ns0:sz ns0:val="24"/>
                <ns0:szCs ns0:val="24"/>
                <ns0:color ns0:val="000000"/>
              </ns0:rPr>
              <ns0:t xml:space="preserve">Outbox </ns0:t>
            </ns0:r>
            <ns0:r>
              <ns0:rPr>
                <ns0:rFonts ns0:cs="宋体" ns0:ascii="宋体" ns0:hAnsi="宋体" ns0:eastAsia="宋体"/>
                <ns0:sz ns0:val="24"/>
                <ns0:szCs ns0:val="24"/>
                <ns0:color ns0:val="000000"/>
              </ns0:rPr>
              <ns0:t>补偿</ns0:t>
            </ns0:r>
          </ns0:p>
        </ns0:tc>
      </ns0:tr>
      <ns0:tr ns0:rsidR="00997984" ns2:paraId="0CAC6BB2" ns2:textId="77777777">
        <ns0:trPr>
          <ns0:jc ns0:val="center"/>
        </ns0:trPr>
        <ns0:tc>
          <ns0:tcPr>
            <ns0:tcW ns0:w="3072" ns0:type="dxa"/>
            <ns0:vAlign ns0:val="center"/>
          </ns0:tcPr>
          <ns0:p ns2:paraId="2F61A3CA"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MySQL</ns0:t>
            </ns0:r>
          </ns0:p>
        </ns0:tc>
        <ns0:tc>
          <ns0:tcPr>
            <ns0:tcW ns0:w="3072" ns0:type="dxa"/>
            <ns0:vAlign ns0:val="center"/>
          </ns0:tcPr>
          <ns0:p ns2:paraId="4FD5455D"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订单、用户、商品是强一致最终数据，唯一索引可兜底幂等</ns0:t>
            </ns0:r>
          </ns0:p>
        </ns0:tc>
        <ns0:tc>
          <ns0:tcPr>
            <ns0:tcW ns0:w="3072" ns0:type="dxa"/>
            <ns0:vAlign ns0:val="center"/>
          </ns0:tcPr>
          <ns0:p ns2:paraId="43D2E51D"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高并发写入压力大，生产用主从、分库分表或消费限速</ns0:t>
            </ns0:r>
          </ns0:p>
        </ns0:tc>
      </ns0:tr>
      <ns0:tr ns0:rsidR="00997984" ns2:paraId="50CA7208" ns2:textId="77777777">
        <ns0:trPr>
          <ns0:jc ns0:val="center"/>
        </ns0:trPr>
        <ns0:tc>
          <ns0:tcPr>
            <ns0:tcW ns0:w="3072" ns0:type="dxa"/>
            <ns0:vAlign ns0:val="center"/>
          </ns0:tcPr>
          <ns0:p ns2:paraId="4DAC3D31"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SSE</ns0:t>
            </ns0:r>
          </ns0:p>
        </ns0:tc>
        <ns0:tc>
          <ns0:tcPr>
            <ns0:tcW ns0:w="3072" ns0:type="dxa"/>
            <ns0:vAlign ns0:val="center"/>
          </ns0:tcPr>
          <ns0:p ns2:paraId="63B45D1C" ns2:textId="77777777" ns0:rsidR="00997984" ns0:rsidRDefault="00000000">
            <ns0:pPr>
              <ns0:spacing ns0:after="0" ns0:line="264" ns0:lineRule="auto"/>
            </ns0:pPr>
            <ns0:r>
              <ns0:rPr>
                <ns0:rFonts ns0:cs="宋体" ns0:ascii="宋体" ns0:hAnsi="宋体" ns0:eastAsia="宋体"/>
                <ns0:sz ns0:val="24"/>
                <ns0:szCs ns0:val="24"/>
                <ns0:color ns0:val="000000"/>
              </ns0:rPr>
              <ns0:t>订单结果是服务端单向通知，</ns0:t>
            </ns0:r>
            <ns0:r>
              <ns0:rPr>
                <ns0:rFonts ns0:cs="宋体" ns0:ascii="宋体" ns0:hAnsi="宋体" ns0:eastAsia="宋体"/>
                <ns0:sz ns0:val="24"/>
                <ns0:szCs ns0:val="24"/>
                <ns0:color ns0:val="000000"/>
              </ns0:rPr>
              <ns0:t xml:space="preserve">SSE </ns0:t>
            </ns0:r>
            <ns0:r>
              <ns0:rPr>
                <ns0:rFonts ns0:cs="宋体" ns0:ascii="宋体" ns0:hAnsi="宋体" ns0:eastAsia="宋体"/>
                <ns0:sz ns0:val="24"/>
                <ns0:szCs ns0:val="24"/>
                <ns0:color ns0:val="000000"/>
              </ns0:rPr>
              <ns0:t>比</ns0:t>
            </ns0:r>
            <ns0:r>
              <ns0:rPr>
                <ns0:rFonts ns0:cs="宋体" ns0:ascii="宋体" ns0:hAnsi="宋体" ns0:eastAsia="宋体"/>
                <ns0:sz ns0:val="24"/>
                <ns0:szCs ns0:val="24"/>
                <ns0:color ns0:val="000000"/>
              </ns0:rPr>
              <ns0:t xml:space="preserve"> WebSocket </ns0:t>
            </ns0:r>
            <ns0:r>
              <ns0:rPr>
                <ns0:rFonts ns0:cs="宋体" ns0:ascii="宋体" ns0:hAnsi="宋体" ns0:eastAsia="宋体"/>
                <ns0:sz ns0:val="24"/>
                <ns0:szCs ns0:val="24"/>
                <ns0:color ns0:val="000000"/>
              </ns0:rPr>
              <ns0:t>更轻量</ns0:t>
            </ns0:r>
          </ns0:p>
        </ns0:tc>
        <ns0:tc>
          <ns0:tcPr>
            <ns0:tcW ns0:w="3072" ns0:type="dxa"/>
            <ns0:vAlign ns0:val="center"/>
          </ns0:tcPr>
          <ns0:p ns2:paraId="1964F2FC"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不适合复杂双向交互，生产需心跳、重连和连接治理</ns0:t>
            </ns0:r>
          </ns0:p>
        </ns0:tc>
      </ns0:tr>
      <ns0:tr ns0:rsidR="00997984" ns2:paraId="16F5F2FA" ns2:textId="77777777">
        <ns0:trPr>
          <ns0:jc ns0:val="center"/>
        </ns0:trPr>
        <ns0:tc>
          <ns0:tcPr>
            <ns0:tcW ns0:w="3072" ns0:type="dxa"/>
            <ns0:vAlign ns0:val="center"/>
          </ns0:tcPr>
          <ns0:p ns2:paraId="01857780"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LLM API</ns0:t>
            </ns0:r>
          </ns0:p>
        </ns0:tc>
        <ns0:tc>
          <ns0:tcPr>
            <ns0:tcW ns0:w="3072" ns0:type="dxa"/>
            <ns0:vAlign ns0:val="center"/>
          </ns0:tcPr>
          <ns0:p ns2:paraId="78460DC3"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能基于商品上下文生成自然语言建议</ns0:t>
            </ns0:r>
          </ns0:p>
        </ns0:tc>
        <ns0:tc>
          <ns0:tcPr>
            <ns0:tcW ns0:w="3072" ns0:type="dxa"/>
            <ns0:vAlign ns0:val="center"/>
          </ns0:tcPr>
          <ns0:p ns2:paraId="328AEEBF"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慢且限流，必须缓存、排队、超时、降级</ns0:t>
            </ns0:r>
          </ns0:p>
        </ns0:tc>
      </ns0:tr>
    </ns0:tbl>
    <ns0:p ns2:paraId="74770F46"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本项目引入</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的主要原因是系统采用微服务拆分后，需要一个统一入口处理客户端请求。如果客户端直接访问各个业务服务，则认证、权限、跨域、日志、限流和路由规则会分散在多个服务中，导致重复实现和维护困难。尤其在本项目中，用户服务、商品秒杀服务、订单服务、推送服务和</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服务均需要识别用户身份，如果每个服务都独立解析</ns0:t>
      </ns0:r>
      <ns0:r>
        <ns0:rPr>
          <ns0:rFonts ns0:ascii="宋体" ns0:hAnsi="宋体" ns0:eastAsia="宋体" ns0:cs="宋体"/>
          <ns0:sz ns0:val="24"/>
          <ns0:szCs ns0:val="24"/>
          <ns0:color ns0:val="000000"/>
        </ns0:rPr>
        <ns0:t xml:space="preserve"> Token </ns0:t>
      </ns0:r>
      <ns0:r>
        <ns0:rPr>
          <ns0:rFonts ns0:ascii="宋体" ns0:hAnsi="宋体" ns0:eastAsia="宋体" ns0:cs="宋体"/>
          <ns0:sz ns0:val="24"/>
          <ns0:szCs ns0:val="24"/>
          <ns0:color ns0:val="000000"/>
        </ns0:rPr>
        <ns0:t>和判断权限，不仅会增加代码重复，也容易造成权限策略不一致。</ns0:t>
      </ns0:r>
    </ns0:p>
    <ns0:p ns2:paraId="1691E1F3"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可以将通用入口能力集中处理。客户端统一访问</ns0:t>
      </ns0:r>
      <ns0:r>
        <ns0:rPr>
          <ns0:rFonts ns0:ascii="宋体" ns0:hAnsi="宋体" ns0:eastAsia="宋体" ns0:cs="宋体"/>
          <ns0:sz ns0:val="24"/>
          <ns0:szCs ns0:val="24"/>
          <ns0:color ns0:val="000000"/>
        </ns0:rPr>
        <ns0:t xml:space="preserve"> `http://localhost:8080`</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根据路径规则将请求转发到对应服务。对于需要登录的接口，</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统一解析</ns0:t>
      </ns0:r>
      <ns0:r>
        <ns0:rPr>
          <ns0:rFonts ns0:ascii="宋体" ns0:hAnsi="宋体" ns0:eastAsia="宋体" ns0:cs="宋体"/>
          <ns0:sz ns0:val="24"/>
          <ns0:szCs ns0:val="24"/>
          <ns0:color ns0:val="000000"/>
        </ns0:rPr>
        <ns0:t xml:space="preserve"> JWT</ns0:t>
      </ns0:r>
      <ns0:r>
        <ns0:rPr>
          <ns0:rFonts ns0:ascii="宋体" ns0:hAnsi="宋体" ns0:eastAsia="宋体" ns0:cs="宋体"/>
          <ns0:sz ns0:val="24"/>
          <ns0:szCs ns0:val="24"/>
          <ns0:color ns0:val="000000"/>
        </ns0:rPr>
        <ns0:t>，校验签名和有效期，并根据接口权限要求判断用户角色。认证通过后，</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将用户上下文传递给内部服务，内部服务基于该上下文处理业务逻辑。</ns0:t>
      </ns0:r>
    </ns0:p>
    <ns0:p ns2:paraId="7595E1F1"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在秒杀场景中，</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还可以作为生产环境限流和流量治理的第一道防线。秒杀活动开始时，大量请求会同时进入系统，</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层可以根据</ns0:t>
      </ns0:r>
      <ns0:r>
        <ns0:rPr>
          <ns0:rFonts ns0:ascii="宋体" ns0:hAnsi="宋体" ns0:eastAsia="宋体" ns0:cs="宋体"/>
          <ns0:sz ns0:val="24"/>
          <ns0:szCs ns0:val="24"/>
          <ns0:color ns0:val="000000"/>
        </ns0:rPr>
        <ns0:t xml:space="preserve"> IP</ns0:t>
      </ns0:r>
      <ns0:r>
        <ns0:rPr>
          <ns0:rFonts ns0:ascii="宋体" ns0:hAnsi="宋体" ns0:eastAsia="宋体" ns0:cs="宋体"/>
          <ns0:sz ns0:val="24"/>
          <ns0:szCs ns0:val="24"/>
          <ns0:color ns0:val="000000"/>
        </ns0:rPr>
        <ns0:t>、用户、接口路径或活动</ns0:t>
      </ns0:r>
      <ns0:r>
        <ns0:rPr>
          <ns0:rFonts ns0:ascii="宋体" ns0:hAnsi="宋体" ns0:eastAsia="宋体" ns0:cs="宋体"/>
          <ns0:sz ns0:val="24"/>
          <ns0:szCs ns0:val="24"/>
          <ns0:color ns0:val="000000"/>
        </ns0:rPr>
        <ns0:t xml:space="preserve"> ID </ns0:t>
      </ns0:r>
      <ns0:r>
        <ns0:rPr>
          <ns0:rFonts ns0:ascii="宋体" ns0:hAnsi="宋体" ns0:eastAsia="宋体" ns0:cs="宋体"/>
          <ns0:sz ns0:val="24"/>
          <ns0:szCs ns0:val="24"/>
          <ns0:color ns0:val="000000"/>
        </ns0:rPr>
        <ns0:t>进行限流，提前拦截异常流量，避免无效请求直接冲击秒杀服务和</ns0:t>
      </ns0:r>
      <ns0:r>
        <ns0:rPr>
          <ns0:rFonts ns0:ascii="宋体" ns0:hAnsi="宋体" ns0:eastAsia="宋体" ns0:cs="宋体"/>
          <ns0:sz ns0:val="24"/>
          <ns0:szCs ns0:val="24"/>
          <ns0:color ns0:val="000000"/>
        </ns0:rPr>
        <ns0:t xml:space="preserve"> Redis</ns0:t>
      </ns0:r>
      <ns0:r>
        <ns0:rPr>
          <ns0:rFonts ns0:ascii="宋体" ns0:hAnsi="宋体" ns0:eastAsia="宋体" ns0:cs="宋体"/>
          <ns0:sz ns0:val="24"/>
          <ns0:szCs ns0:val="24"/>
          <ns0:color ns0:val="000000"/>
        </ns0:rPr>
        <ns0:t>。虽然本地原型主要验证路由和鉴权能力，但</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的存在为后续生产级流量治理提供了明确扩展点。</ns0:t>
      </ns0:r>
    </ns0:p>
    <ns0:p ns2:paraId="2BACA643" ns2:textId="77777777" ns0:rsidR="004A5B0A" ns0:rsidRDefault="00000000" ns0:rsidP="004A5B0A">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因此，</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在本项目中不仅是一个路由组件，也是统一认证、权限控制、入口治理和生产演进的关键基础设施。</ns0:t>
      </ns0:r>
      <ns0:bookmarkStart ns0:id="150" ns0:name="_Toc21745"/>
      <ns0:bookmarkStart ns0:id="151" ns0:name="_Toc234330964"/>
      <ns0:bookmarkEnd ns0:id="150"/>
    </ns0:p>
    <ns0:p ns2:paraId="20648111" ns2:textId="2A55766B" ns0:rsidR="00997984" ns0:rsidRPr="004A5B0A" ns0:rsidRDefault="00000000" ns0:rsidP="004A5B0A">
      <ns0:pPr>
        <ns0:pStyle ns0:val="21"/>
        <ns0:keepNext/>
        <ns0:widowControl/>
        <ns0:spacing ns0:before="120" ns0:after="120" ns0:line="360" ns0:lineRule="auto"/>
        <ns0:jc ns0:val="left"/>
      </ns0:pPr>
      <ns0:r>
        <ns0:rPr>
          <ns0:rFonts ns0:ascii="黑体" ns0:hAnsi="黑体" ns0:eastAsia="黑体" ns0:cs="黑体"/>
          <ns0:sz ns0:val="24"/>
          <ns0:szCs ns0:val="24"/>
          <ns0:color ns0:val="000000"/>
          <ns0:b/>
          <ns0:bCs/>
        </ns0:rPr>
        <ns0:t xml:space="preserve">7.2 MySQL </ns0:t>
      </ns0:r>
      <ns0:r>
        <ns0:rPr>
          <ns0:rFonts ns0:ascii="黑体" ns0:hAnsi="黑体" ns0:eastAsia="黑体" ns0:cs="黑体"/>
          <ns0:sz ns0:val="24"/>
          <ns0:szCs ns0:val="24"/>
          <ns0:color ns0:val="000000"/>
          <ns0:b/>
          <ns0:bCs/>
        </ns0:rPr>
        <ns0:t>技术选型依据</ns0:t>
      </ns0:r>
      <ns0:bookmarkEnd ns0:id="151"/>
    </ns0:p>
    <ns0:p ns2:paraId="4AB81C94"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MySQL </ns0:t>
      </ns0:r>
      <ns0:r>
        <ns0:rPr>
          <ns0:rFonts ns0:ascii="宋体" ns0:hAnsi="宋体" ns0:eastAsia="宋体" ns0:cs="宋体"/>
          <ns0:sz ns0:val="24"/>
          <ns0:szCs ns0:val="24"/>
          <ns0:color ns0:val="000000"/>
        </ns0:rPr>
        <ns0:t>在本项目中承担最终业务事实存储，适合保存用户、商品、库存、秒杀活动、订单和消息日志等结构化数据。相比把所有状态都放入缓存，关系型数据库可以提供稳定的事务、唯一索引、分页查询和长期持久化能力。</ns0:t>
      </ns0:r>
    </ns0:p>
    <ns0:p ns2:paraId="142D2479"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对于秒杀链路，</ns0:t>
      </ns0:r>
      <ns0:r>
        <ns0:rPr>
          <ns0:rFonts ns0:ascii="宋体" ns0:hAnsi="宋体" ns0:eastAsia="宋体" ns0:cs="宋体"/>
          <ns0:sz ns0:val="24"/>
          <ns0:szCs ns0:val="24"/>
          <ns0:color ns0:val="000000"/>
        </ns0:rPr>
        <ns0:t xml:space="preserve">MySQL </ns0:t>
      </ns0:r>
      <ns0:r>
        <ns0:rPr>
          <ns0:rFonts ns0:ascii="宋体" ns0:hAnsi="宋体" ns0:eastAsia="宋体" ns0:cs="宋体"/>
          <ns0:sz ns0:val="24"/>
          <ns0:szCs ns0:val="24"/>
          <ns0:color ns0:val="000000"/>
        </ns0:rPr>
        <ns0:t>不参与高并发的库存实时扣减，而是在活动创建阶段保存库存预留事实，在订单服务消费阶段保存最终订单事实。这样的角色划分既避免数据库被瞬时请求洪峰击穿，又保留了订单查询、审计和后续支付扩展所需的可靠数据基础。</ns0:t>
      </ns0:r>
    </ns0:p>
    <ns0:p ns2:paraId="22DCED1B"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本项目使用</ns0:t>
      </ns0:r>
      <ns0:r>
        <ns0:rPr>
          <ns0:rFonts ns0:ascii="宋体" ns0:hAnsi="宋体" ns0:eastAsia="宋体" ns0:cs="宋体"/>
          <ns0:sz ns0:val="24"/>
          <ns0:szCs ns0:val="24"/>
          <ns0:color ns0:val="000000"/>
        </ns0:rPr>
        <ns0:t xml:space="preserve"> MySQL 8.x </ns0:t>
      </ns0:r>
      <ns0:r>
        <ns0:rPr>
          <ns0:rFonts ns0:ascii="宋体" ns0:hAnsi="宋体" ns0:eastAsia="宋体" ns0:cs="宋体"/>
          <ns0:sz ns0:val="24"/>
          <ns0:szCs ns0:val="24"/>
          <ns0:color ns0:val="000000"/>
        </ns0:rPr>
        <ns0:t>与</ns0:t>
      </ns0:r>
      <ns0:r>
        <ns0:rPr>
          <ns0:rFonts ns0:ascii="宋体" ns0:hAnsi="宋体" ns0:eastAsia="宋体" ns0:cs="宋体"/>
          <ns0:sz ns0:val="24"/>
          <ns0:szCs ns0:val="24"/>
          <ns0:color ns0:val="000000"/>
        </ns0:rPr>
        <ns0:t xml:space="preserve"> Spring Data JPA</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JPA </ns0:t>
      </ns0:r>
      <ns0:r>
        <ns0:rPr>
          <ns0:rFonts ns0:ascii="宋体" ns0:hAnsi="宋体" ns0:eastAsia="宋体" ns0:cs="宋体"/>
          <ns0:sz ns0:val="24"/>
          <ns0:szCs ns0:val="24"/>
          <ns0:color ns0:val="000000"/>
        </ns0:rPr>
        <ns0:t>能减少课程项目中的样板代码，</ns0:t>
      </ns0:r>
      <ns0:r>
        <ns0:rPr>
          <ns0:rFonts ns0:ascii="宋体" ns0:hAnsi="宋体" ns0:eastAsia="宋体" ns0:cs="宋体"/>
          <ns0:sz ns0:val="24"/>
          <ns0:szCs ns0:val="24"/>
          <ns0:color ns0:val="000000"/>
        </ns0:rPr>
        <ns0:t xml:space="preserve">SQL schema.sql </ns0:t>
      </ns0:r>
      <ns0:r>
        <ns0:rPr>
          <ns0:rFonts ns0:ascii="宋体" ns0:hAnsi="宋体" ns0:eastAsia="宋体" ns0:cs="宋体"/>
          <ns0:sz ns0:val="24"/>
          <ns0:szCs ns0:val="24"/>
          <ns0:color ns0:val="000000"/>
        </ns0:rPr>
        <ns0:t>则保证关键表结构和唯一索引可复现。</ns0:t>
      </ns0:r>
    </ns0:p>
    <ns0:p ns2:paraId="1080F2AA" ns2:textId="77777777" ns0:rsidR="00997984" ns0:rsidRDefault="00000000">
      <ns0:pPr>
        <ns0:pStyle ns0:val="21"/>
        <ns0:keepNext/>
        <ns0:widowControl/>
        <ns0:spacing ns0:before="120" ns0:after="120" ns0:line="360" ns0:lineRule="auto"/>
        <ns0:jc ns0:val="left"/>
        <ns0:rPr>
          <ns0:b ns0:val="0"/>
        </ns0:rPr>
      </ns0:pPr>
      <ns0:bookmarkStart ns0:id="152" ns0:name="_Toc4175"/>
      <ns0:bookmarkStart ns0:id="153" ns0:name="_Toc234330965"/>
      <ns0:bookmarkEnd ns0:id="152"/>
      <ns0:r>
        <ns0:rPr>
          <ns0:rFonts ns0:ascii="黑体" ns0:hAnsi="黑体" ns0:eastAsia="黑体" ns0:cs="黑体"/>
          <ns0:sz ns0:val="24"/>
          <ns0:szCs ns0:val="24"/>
          <ns0:color ns0:val="000000"/>
          <ns0:b/>
          <ns0:bCs/>
        </ns0:rPr>
        <ns0:t xml:space="preserve">7.3 Redis </ns0:t>
      </ns0:r>
      <ns0:r>
        <ns0:rPr>
          <ns0:rFonts ns0:ascii="黑体" ns0:hAnsi="黑体" ns0:eastAsia="黑体" ns0:cs="黑体"/>
          <ns0:sz ns0:val="24"/>
          <ns0:szCs ns0:val="24"/>
          <ns0:color ns0:val="000000"/>
          <ns0:b/>
          <ns0:bCs/>
        </ns0:rPr>
        <ns0:t>技术选型依据</ns0:t>
      </ns0:r>
      <ns0:bookmarkEnd ns0:id="153"/>
    </ns0:p>
    <ns0:p ns2:paraId="3DEA0CAB"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的选型直接对应秒杀库存高并发扣减场景。秒杀活动开始时，大量用户会在短时间内竞争有限库存，如果每个请求都访问</ns0:t>
      </ns0:r>
      <ns0:r>
        <ns0:rPr>
          <ns0:rFonts ns0:ascii="宋体" ns0:hAnsi="宋体" ns0:eastAsia="宋体" ns0:cs="宋体"/>
          <ns0:sz ns0:val="24"/>
          <ns0:szCs ns0:val="24"/>
          <ns0:color ns0:val="000000"/>
        </ns0:rPr>
        <ns0:t xml:space="preserve"> MySQL </ns0:t>
      </ns0:r>
      <ns0:r>
        <ns0:rPr>
          <ns0:rFonts ns0:ascii="宋体" ns0:hAnsi="宋体" ns0:eastAsia="宋体" ns0:cs="宋体"/>
          <ns0:sz ns0:val="24"/>
          <ns0:szCs ns0:val="24"/>
          <ns0:color ns0:val="000000"/>
        </ns0:rPr>
        <ns0:t>行锁，数据库容易成为瓶颈，并可能出现响应时间明显上升。</ns0:t>
      </ns0:r>
    </ns0:p>
    <ns0:p ns2:paraId="56F4DCB4"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具备高性能读写能力，并支持</ns0:t>
      </ns0:r>
      <ns0:r>
        <ns0:rPr>
          <ns0:rFonts ns0:ascii="宋体" ns0:hAnsi="宋体" ns0:eastAsia="宋体" ns0:cs="宋体"/>
          <ns0:sz ns0:val="24"/>
          <ns0:szCs ns0:val="24"/>
          <ns0:color ns0:val="000000"/>
        </ns0:rPr>
        <ns0:t xml:space="preserve"> Lua </ns0:t>
      </ns0:r>
      <ns0:r>
        <ns0:rPr>
          <ns0:rFonts ns0:ascii="宋体" ns0:hAnsi="宋体" ns0:eastAsia="宋体" ns0:cs="宋体"/>
          <ns0:sz ns0:val="24"/>
          <ns0:szCs ns0:val="24"/>
          <ns0:color ns0:val="000000"/>
        </ns0:rPr>
        <ns0:t>脚本在单线程执行模型下原子运行。本项目把库存、用户参与标记和排队结果写入</ns0:t>
      </ns0:r>
      <ns0:r>
        <ns0:rPr>
          <ns0:rFonts ns0:ascii="宋体" ns0:hAnsi="宋体" ns0:eastAsia="宋体" ns0:cs="宋体"/>
          <ns0:sz ns0:val="24"/>
          <ns0:szCs ns0:val="24"/>
          <ns0:color ns0:val="000000"/>
        </ns0:rPr>
        <ns0:t xml:space="preserve"> Redis</ns0:t>
      </ns0:r>
      <ns0:r>
        <ns0:rPr>
          <ns0:rFonts ns0:ascii="宋体" ns0:hAnsi="宋体" ns0:eastAsia="宋体" ns0:cs="宋体"/>
          <ns0:sz ns0:val="24"/>
          <ns0:szCs ns0:val="24"/>
          <ns0:color ns0:val="000000"/>
        </ns0:rPr>
        <ns0:t>，并用</ns0:t>
      </ns0:r>
      <ns0:r>
        <ns0:rPr>
          <ns0:rFonts ns0:ascii="宋体" ns0:hAnsi="宋体" ns0:eastAsia="宋体" ns0:cs="宋体"/>
          <ns0:sz ns0:val="24"/>
          <ns0:szCs ns0:val="24"/>
          <ns0:color ns0:val="000000"/>
        </ns0:rPr>
        <ns0:t xml:space="preserve"> Lua </ns0:t>
      </ns0:r>
      <ns0:r>
        <ns0:rPr>
          <ns0:rFonts ns0:ascii="宋体" ns0:hAnsi="宋体" ns0:eastAsia="宋体" ns0:cs="宋体"/>
          <ns0:sz ns0:val="24"/>
          <ns0:szCs ns0:val="24"/>
          <ns0:color ns0:val="000000"/>
        </ns0:rPr>
        <ns0:t>脚本一次完成校验和扣减，能够在本地原型中验证</ns0:t>
      </ns0:r>
      <ns0:r>
        <ns0:rPr>
          <ns0:rFonts ns0:ascii="宋体" ns0:hAnsi="宋体" ns0:eastAsia="宋体" ns0:cs="宋体"/>
          <ns0:sz ns0:val="24"/>
          <ns0:szCs ns0:val="24"/>
          <ns0:color ns0:val="000000"/>
        </ns0:rPr>
        <ns0:t xml:space="preserve">“100 </ns0:t>
      </ns0:r>
      <ns0:r>
        <ns0:rPr>
          <ns0:rFonts ns0:ascii="宋体" ns0:hAnsi="宋体" ns0:eastAsia="宋体" ns0:cs="宋体"/>
          <ns0:sz ns0:val="24"/>
          <ns0:szCs ns0:val="24"/>
          <ns0:color ns0:val="000000"/>
        </ns0:rPr>
        <ns0:t>件库存、大量并发请求不超卖</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的核心要求。</ns0:t>
      </ns0:r>
    </ns0:p>
    <ns0:p ns2:paraId="0AC3C467" ns2:textId="77777777" ns0:rsidR="00997984" ns0:rsidRDefault="00000000">
      <ns0:pPr>
        <ns0:pStyle ns0:val="a8"/>
        <ns0:widowControl/>
        <ns0:spacing ns0:line="300" ns0:lineRule="auto" ns0:after="60"/>
        <ns0:rPr>
          <ns0:rFonts ns0:cs="Times New Roman"/>
        </ns0:rPr>
      </ns0:pPr>
      <ns0:r>
        <ns0:t>Redis 在本项目中不是最终事实库，而是秒杀过程状态库。订单是否真正创建仍以 MySQL 为准，Redis result 用于向用户快速反馈 QUEUEING、PENDING_PAYMENT、PAID 或 FAILED 状态；Redis 库存 Key 丢失时，可通过重建接口按 MySQL 订单与资格记录恢复运行态库存。</ns0:t>
      </ns0:r>
    </ns0:p>
    <ns0:p ns2:paraId="1352632F" ns2:textId="77777777" ns0:rsidR="00997984" ns0:rsidRDefault="00000000">
      <ns0:pPr>
        <ns0:pStyle ns0:val="21"/>
        <ns0:keepNext/>
        <ns0:widowControl/>
        <ns0:spacing ns0:before="120" ns0:after="120" ns0:line="360" ns0:lineRule="auto"/>
        <ns0:jc ns0:val="left"/>
        <ns0:rPr>
          <ns0:b ns0:val="0"/>
        </ns0:rPr>
      </ns0:pPr>
      <ns0:bookmarkStart ns0:id="154" ns0:name="_Toc14474"/>
      <ns0:bookmarkStart ns0:id="155" ns0:name="_Toc234330966"/>
      <ns0:bookmarkEnd ns0:id="154"/>
      <ns0:r>
        <ns0:rPr>
          <ns0:rFonts ns0:ascii="黑体" ns0:hAnsi="黑体" ns0:eastAsia="黑体" ns0:cs="黑体"/>
          <ns0:sz ns0:val="24"/>
          <ns0:szCs ns0:val="24"/>
          <ns0:color ns0:val="000000"/>
          <ns0:b/>
          <ns0:bCs/>
        </ns0:rPr>
        <ns0:t xml:space="preserve">7.4 RabbitMQ </ns0:t>
      </ns0:r>
      <ns0:r>
        <ns0:rPr>
          <ns0:rFonts ns0:ascii="黑体" ns0:hAnsi="黑体" ns0:eastAsia="黑体" ns0:cs="黑体"/>
          <ns0:sz ns0:val="24"/>
          <ns0:szCs ns0:val="24"/>
          <ns0:color ns0:val="000000"/>
          <ns0:b/>
          <ns0:bCs/>
        </ns0:rPr>
        <ns0:t>技术选型依据</ns0:t>
      </ns0:r>
      <ns0:bookmarkEnd ns0:id="155"/>
    </ns0:p>
    <ns0:p ns2:paraId="5AB3CBA7"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RabbitMQ </ns0:t>
      </ns0:r>
      <ns0:r>
        <ns0:rPr>
          <ns0:rFonts ns0:ascii="宋体" ns0:hAnsi="宋体" ns0:eastAsia="宋体" ns0:cs="宋体"/>
          <ns0:sz ns0:val="24"/>
          <ns0:szCs ns0:val="24"/>
          <ns0:color ns0:val="000000"/>
        </ns0:rPr>
        <ns0:t>用于解决秒杀请求洪峰与订单数据库写入能力之间的速度不匹配问题。</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扣减可以快速完成资格抢占，但订单创建需要写入</ns0:t>
      </ns0:r>
      <ns0:r>
        <ns0:rPr>
          <ns0:rFonts ns0:ascii="宋体" ns0:hAnsi="宋体" ns0:eastAsia="宋体" ns0:cs="宋体"/>
          <ns0:sz ns0:val="24"/>
          <ns0:szCs ns0:val="24"/>
          <ns0:color ns0:val="000000"/>
        </ns0:rPr>
        <ns0:t xml:space="preserve"> orders</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order_items</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mq_message_logs</ns0:t>
      </ns0:r>
      <ns0:r>
        <ns0:rPr>
          <ns0:rFonts ns0:ascii="宋体" ns0:hAnsi="宋体" ns0:eastAsia="宋体" ns0:cs="宋体"/>
          <ns0:sz ns0:val="24"/>
          <ns0:szCs ns0:val="24"/>
          <ns0:color ns0:val="000000"/>
        </ns0:rPr>
        <ns0:t>，并可能触发推送通知，处理耗时明显更高。</ns0:t>
      </ns0:r>
    </ns0:p>
    <ns0:p ns2:paraId="3E98ADBE"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通过</ns0:t>
      </ns0:r>
      <ns0:r>
        <ns0:rPr>
          <ns0:rFonts ns0:ascii="宋体" ns0:hAnsi="宋体" ns0:eastAsia="宋体" ns0:cs="宋体"/>
          <ns0:sz ns0:val="24"/>
          <ns0:szCs ns0:val="24"/>
          <ns0:color ns0:val="000000"/>
        </ns0:rPr>
        <ns0:t xml:space="preserve"> RabbitMQ</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product-seckill-service </ns0:t>
      </ns0:r>
      <ns0:r>
        <ns0:rPr>
          <ns0:rFonts ns0:ascii="宋体" ns0:hAnsi="宋体" ns0:eastAsia="宋体" ns0:cs="宋体"/>
          <ns0:sz ns0:val="24"/>
          <ns0:szCs ns0:val="24"/>
          <ns0:color ns0:val="000000"/>
        </ns0:rPr>
        <ns0:t>只负责投递订单创建事件，</ns0:t>
      </ns0:r>
      <ns0:r>
        <ns0:rPr>
          <ns0:rFonts ns0:ascii="宋体" ns0:hAnsi="宋体" ns0:eastAsia="宋体" ns0:cs="宋体"/>
          <ns0:sz ns0:val="24"/>
          <ns0:szCs ns0:val="24"/>
          <ns0:color ns0:val="000000"/>
        </ns0:rPr>
        <ns0:t xml:space="preserve">order-service </ns0:t>
      </ns0:r>
      <ns0:r>
        <ns0:rPr>
          <ns0:rFonts ns0:ascii="宋体" ns0:hAnsi="宋体" ns0:eastAsia="宋体" ns0:cs="宋体"/>
          <ns0:sz ns0:val="24"/>
          <ns0:szCs ns0:val="24"/>
          <ns0:color ns0:val="000000"/>
        </ns0:rPr>
        <ns0:t>按自身消费能力逐步处理队列消息。这样可以把瞬时流量削平，避免订单数据库直接承受所有并发请求。</ns0:t>
      </ns0:r>
    </ns0:p>
    <ns0:p ns2:paraId="78E29793" ns2:textId="77777777" ns0:rsidR="004A5B0A" ns0:rsidRDefault="00000000" ns0:rsidP="004A5B0A">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RabbitMQ </ns0:t>
      </ns0:r>
      <ns0:r>
        <ns0:rPr>
          <ns0:rFonts ns0:ascii="宋体" ns0:hAnsi="宋体" ns0:eastAsia="宋体" ns0:cs="宋体"/>
          <ns0:sz ns0:val="24"/>
          <ns0:szCs ns0:val="24"/>
          <ns0:color ns0:val="000000"/>
        </ns0:rPr>
        <ns0:t>还提供持久化队列、手动</ns0:t>
      </ns0:r>
      <ns0:r>
        <ns0:rPr>
          <ns0:rFonts ns0:ascii="宋体" ns0:hAnsi="宋体" ns0:eastAsia="宋体" ns0:cs="宋体"/>
          <ns0:sz ns0:val="24"/>
          <ns0:szCs ns0:val="24"/>
          <ns0:color ns0:val="000000"/>
        </ns0:rPr>
        <ns0:t xml:space="preserve"> ACK</ns0:t>
      </ns0:r>
      <ns0:r>
        <ns0:rPr>
          <ns0:rFonts ns0:ascii="宋体" ns0:hAnsi="宋体" ns0:eastAsia="宋体" ns0:cs="宋体"/>
          <ns0:sz ns0:val="24"/>
          <ns0:szCs ns0:val="24"/>
          <ns0:color ns0:val="000000"/>
        </ns0:rPr>
        <ns0:t>、重试和死信队列等机制，适合在课程项目中展示消息可靠性和最终一致性设计。结合</ns0:t>
      </ns0:r>
      <ns0:r>
        <ns0:rPr>
          <ns0:rFonts ns0:ascii="宋体" ns0:hAnsi="宋体" ns0:eastAsia="宋体" ns0:cs="宋体"/>
          <ns0:sz ns0:val="24"/>
          <ns0:szCs ns0:val="24"/>
          <ns0:color ns0:val="000000"/>
        </ns0:rPr>
        <ns0:t xml:space="preserve"> mq_message_logs</ns0:t>
      </ns0:r>
      <ns0:r>
        <ns0:rPr>
          <ns0:rFonts ns0:ascii="宋体" ns0:hAnsi="宋体" ns0:eastAsia="宋体" ns0:cs="宋体"/>
          <ns0:sz ns0:val="24"/>
          <ns0:szCs ns0:val="24"/>
          <ns0:color ns0:val="000000"/>
        </ns0:rPr>
        <ns0:t>，系统能够观察每条订单创建消息的处理状态，并在失败后进行补偿。</ns0:t>
      </ns0:r>
      <ns0:bookmarkStart ns0:id="156" ns0:name="_Toc31686"/>
      <ns0:bookmarkStart ns0:id="157" ns0:name="_Toc234330967"/>
      <ns0:bookmarkEnd ns0:id="156"/>
    </ns0:p>
    <ns0:p ns2:paraId="0DAD5B2C" ns2:textId="7170365E" ns0:rsidR="00997984" ns0:rsidRPr="004A5B0A" ns0:rsidRDefault="00000000" ns0:rsidP="004A5B0A">
      <ns0:pPr>
        <ns0:pStyle ns0:val="21"/>
        <ns0:keepNext/>
        <ns0:widowControl/>
        <ns0:spacing ns0:before="120" ns0:after="120" ns0:line="360" ns0:lineRule="auto"/>
        <ns0:jc ns0:val="left"/>
      </ns0:pPr>
      <ns0:r>
        <ns0:rPr>
          <ns0:rFonts ns0:ascii="黑体" ns0:hAnsi="黑体" ns0:eastAsia="黑体" ns0:cs="黑体"/>
          <ns0:sz ns0:val="24"/>
          <ns0:szCs ns0:val="24"/>
          <ns0:color ns0:val="000000"/>
          <ns0:b/>
          <ns0:bCs/>
        </ns0:rPr>
        <ns0:t xml:space="preserve">7.5 SSE </ns0:t>
      </ns0:r>
      <ns0:r>
        <ns0:rPr>
          <ns0:rFonts ns0:ascii="黑体" ns0:hAnsi="黑体" ns0:eastAsia="黑体" ns0:cs="黑体"/>
          <ns0:sz ns0:val="24"/>
          <ns0:szCs ns0:val="24"/>
          <ns0:color ns0:val="000000"/>
          <ns0:b/>
          <ns0:bCs/>
        </ns0:rPr>
        <ns0:t>技术选型依据</ns0:t>
      </ns0:r>
      <ns0:bookmarkEnd ns0:id="157"/>
    </ns0:p>
    <ns0:p ns2:paraId="4E8F6FAB"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SSE </ns0:t>
      </ns0:r>
      <ns0:r>
        <ns0:rPr>
          <ns0:rFonts ns0:ascii="宋体" ns0:hAnsi="宋体" ns0:eastAsia="宋体" ns0:cs="宋体"/>
          <ns0:sz ns0:val="24"/>
          <ns0:szCs ns0:val="24"/>
          <ns0:color ns0:val="000000"/>
        </ns0:rPr>
        <ns0:t>的选型依据来自本项目实时推送的单向通知特征。订单创建结果只需要由服务端推送给客户端，客户端并不需要通过同一连接持续发送业务消息，因此使用</ns0:t>
      </ns0:r>
      <ns0:r>
        <ns0:rPr>
          <ns0:rFonts ns0:ascii="宋体" ns0:hAnsi="宋体" ns0:eastAsia="宋体" ns0:cs="宋体"/>
          <ns0:sz ns0:val="24"/>
          <ns0:szCs ns0:val="24"/>
          <ns0:color ns0:val="000000"/>
        </ns0:rPr>
        <ns0:t xml:space="preserve"> WebSocket </ns0:t>
      </ns0:r>
      <ns0:r>
        <ns0:rPr>
          <ns0:rFonts ns0:ascii="宋体" ns0:hAnsi="宋体" ns0:eastAsia="宋体" ns0:cs="宋体"/>
          <ns0:sz ns0:val="24"/>
          <ns0:szCs ns0:val="24"/>
          <ns0:color ns0:val="000000"/>
        </ns0:rPr>
        <ns0:t>会增加协议复杂度和服务端连接管理成本。</ns0:t>
      </ns0:r>
    </ns0:p>
    <ns0:p ns2:paraId="6FBBC4F1"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SSE </ns0:t>
      </ns0:r>
      <ns0:r>
        <ns0:rPr>
          <ns0:rFonts ns0:ascii="宋体" ns0:hAnsi="宋体" ns0:eastAsia="宋体" ns0:cs="宋体"/>
          <ns0:sz ns0:val="24"/>
          <ns0:szCs ns0:val="24"/>
          <ns0:color ns0:val="000000"/>
        </ns0:rPr>
        <ns0:t>基于</ns0:t>
      </ns0:r>
      <ns0:r>
        <ns0:rPr>
          <ns0:rFonts ns0:ascii="宋体" ns0:hAnsi="宋体" ns0:eastAsia="宋体" ns0:cs="宋体"/>
          <ns0:sz ns0:val="24"/>
          <ns0:szCs ns0:val="24"/>
          <ns0:color ns0:val="000000"/>
        </ns0:rPr>
        <ns0:t xml:space="preserve"> HTTP </ns0:t>
      </ns0:r>
      <ns0:r>
        <ns0:rPr>
          <ns0:rFonts ns0:ascii="宋体" ns0:hAnsi="宋体" ns0:eastAsia="宋体" ns0:cs="宋体"/>
          <ns0:sz ns0:val="24"/>
          <ns0:szCs ns0:val="24"/>
          <ns0:color ns0:val="000000"/>
        </ns0:rPr>
        <ns0:t>长连接，浏览器支持较好，服务端在</ns0:t>
      </ns0:r>
      <ns0:r>
        <ns0:rPr>
          <ns0:rFonts ns0:ascii="宋体" ns0:hAnsi="宋体" ns0:eastAsia="宋体" ns0:cs="宋体"/>
          <ns0:sz ns0:val="24"/>
          <ns0:szCs ns0:val="24"/>
          <ns0:color ns0:val="000000"/>
        </ns0:rPr>
        <ns0:t xml:space="preserve"> Spring Web </ns0:t>
      </ns0:r>
      <ns0:r>
        <ns0:rPr>
          <ns0:rFonts ns0:ascii="宋体" ns0:hAnsi="宋体" ns0:eastAsia="宋体" ns0:cs="宋体"/>
          <ns0:sz ns0:val="24"/>
          <ns0:szCs ns0:val="24"/>
          <ns0:color ns0:val="000000"/>
        </ns0:rPr>
        <ns0:t>中可以通过</ns0:t>
      </ns0:r>
      <ns0:r>
        <ns0:rPr>
          <ns0:rFonts ns0:ascii="宋体" ns0:hAnsi="宋体" ns0:eastAsia="宋体" ns0:cs="宋体"/>
          <ns0:sz ns0:val="24"/>
          <ns0:szCs ns0:val="24"/>
          <ns0:color ns0:val="000000"/>
        </ns0:rPr>
        <ns0:t xml:space="preserve"> SseEmitter </ns0:t>
      </ns0:r>
      <ns0:r>
        <ns0:rPr>
          <ns0:rFonts ns0:ascii="宋体" ns0:hAnsi="宋体" ns0:eastAsia="宋体" ns0:cs="宋体"/>
          <ns0:sz ns0:val="24"/>
          <ns0:szCs ns0:val="24"/>
          <ns0:color ns0:val="000000"/>
        </ns0:rPr>
        <ns0:t>快速实现。对于本地验收而言，</ns0:t>
      </ns0:r>
      <ns0:r>
        <ns0:rPr>
          <ns0:rFonts ns0:ascii="宋体" ns0:hAnsi="宋体" ns0:eastAsia="宋体" ns0:cs="宋体"/>
          <ns0:sz ns0:val="24"/>
          <ns0:szCs ns0:val="24"/>
          <ns0:color ns0:val="000000"/>
        </ns0:rPr>
        <ns0:t xml:space="preserve">SSE </ns0:t>
      </ns0:r>
      <ns0:r>
        <ns0:rPr>
          <ns0:rFonts ns0:ascii="宋体" ns0:hAnsi="宋体" ns0:eastAsia="宋体" ns0:cs="宋体"/>
          <ns0:sz ns0:val="24"/>
          <ns0:szCs ns0:val="24"/>
          <ns0:color ns0:val="000000"/>
        </ns0:rPr>
        <ns0:t>事件流也便于在测试页面中观察</ns0:t>
      </ns0:r>
      <ns0:r>
        <ns0:rPr>
          <ns0:rFonts ns0:ascii="宋体" ns0:hAnsi="宋体" ns0:eastAsia="宋体" ns0:cs="宋体"/>
          <ns0:sz ns0:val="24"/>
          <ns0:szCs ns0:val="24"/>
          <ns0:color ns0:val="000000"/>
        </ns0:rPr>
        <ns0:t xml:space="preserve"> connected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order-result </ns0:t>
      </ns0:r>
      <ns0:r>
        <ns0:rPr>
          <ns0:rFonts ns0:ascii="宋体" ns0:hAnsi="宋体" ns0:eastAsia="宋体" ns0:cs="宋体"/>
          <ns0:sz ns0:val="24"/>
          <ns0:szCs ns0:val="24"/>
          <ns0:color ns0:val="000000"/>
        </ns0:rPr>
        <ns0:t>两类事件，能清楚展示</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连接建立</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订单落库后推送</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之间的区别。</ns0:t>
      </ns0:r>
    </ns0:p>
    <ns0:p ns2:paraId="117F38E1"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在生产环境中，</ns0:t>
      </ns0:r>
      <ns0:r>
        <ns0:rPr>
          <ns0:rFonts ns0:ascii="宋体" ns0:hAnsi="宋体" ns0:eastAsia="宋体" ns0:cs="宋体"/>
          <ns0:sz ns0:val="24"/>
          <ns0:szCs ns0:val="24"/>
          <ns0:color ns0:val="000000"/>
        </ns0:rPr>
        <ns0:t xml:space="preserve">SSE </ns0:t>
      </ns0:r>
      <ns0:r>
        <ns0:rPr>
          <ns0:rFonts ns0:ascii="宋体" ns0:hAnsi="宋体" ns0:eastAsia="宋体" ns0:cs="宋体"/>
          <ns0:sz ns0:val="24"/>
          <ns0:szCs ns0:val="24"/>
          <ns0:color ns0:val="000000"/>
        </ns0:rPr>
        <ns0:t>连接仍需要考虑网关超时、连接数、反向代理缓冲、心跳和多实例路由问题。但在本项目当前业务边界下，</ns0:t>
      </ns0:r>
      <ns0:r>
        <ns0:rPr>
          <ns0:rFonts ns0:ascii="宋体" ns0:hAnsi="宋体" ns0:eastAsia="宋体" ns0:cs="宋体"/>
          <ns0:sz ns0:val="24"/>
          <ns0:szCs ns0:val="24"/>
          <ns0:color ns0:val="000000"/>
        </ns0:rPr>
        <ns0:t xml:space="preserve">SSE </ns0:t>
      </ns0:r>
      <ns0:r>
        <ns0:rPr>
          <ns0:rFonts ns0:ascii="宋体" ns0:hAnsi="宋体" ns0:eastAsia="宋体" ns0:cs="宋体"/>
          <ns0:sz ns0:val="24"/>
          <ns0:szCs ns0:val="24"/>
          <ns0:color ns0:val="000000"/>
        </ns0:rPr>
        <ns0:t>能以较低成本满足订单结果实时到达需求，并且与</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鉴权模型兼容。</ns0:t>
      </ns0:r>
    </ns0:p>
    <ns0:p ns2:paraId="58B5D5CC" ns2:textId="77777777" ns0:rsidR="00997984" ns0:rsidRDefault="00000000">
      <ns0:pPr>
        <ns0:pStyle ns0:val="21"/>
        <ns0:keepNext/>
        <ns0:widowControl/>
        <ns0:spacing ns0:before="120" ns0:after="120" ns0:line="360" ns0:lineRule="auto"/>
        <ns0:jc ns0:val="left"/>
        <ns0:rPr>
          <ns0:b ns0:val="0"/>
        </ns0:rPr>
      </ns0:pPr>
      <ns0:bookmarkStart ns0:id="158" ns0:name="_Toc23927"/>
      <ns0:bookmarkStart ns0:id="159" ns0:name="_Toc234330968"/>
      <ns0:bookmarkEnd ns0:id="158"/>
      <ns0:r>
        <ns0:rPr>
          <ns0:rFonts ns0:ascii="黑体" ns0:hAnsi="黑体" ns0:eastAsia="黑体" ns0:cs="黑体"/>
          <ns0:sz ns0:val="24"/>
          <ns0:szCs ns0:val="24"/>
          <ns0:color ns0:val="000000"/>
          <ns0:b/>
          <ns0:bCs/>
        </ns0:rPr>
        <ns0:t xml:space="preserve">7.6 LLM API </ns0:t>
      </ns0:r>
      <ns0:r>
        <ns0:rPr>
          <ns0:rFonts ns0:ascii="黑体" ns0:hAnsi="黑体" ns0:eastAsia="黑体" ns0:cs="黑体"/>
          <ns0:sz ns0:val="24"/>
          <ns0:szCs ns0:val="24"/>
          <ns0:color ns0:val="000000"/>
          <ns0:b/>
          <ns0:bCs/>
        </ns0:rPr>
        <ns0:t>集成方案选型依据</ns0:t>
      </ns0:r>
      <ns0:bookmarkEnd ns0:id="159"/>
    </ns0:p>
    <ns0:p ns2:paraId="52D7C694"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LLM API </ns0:t>
      </ns0:r>
      <ns0:r>
        <ns0:rPr>
          <ns0:rFonts ns0:ascii="宋体" ns0:hAnsi="宋体" ns0:eastAsia="宋体" ns0:cs="宋体"/>
          <ns0:sz ns0:val="24"/>
          <ns0:szCs ns0:val="24"/>
          <ns0:color ns0:val="000000"/>
        </ns0:rPr>
        <ns0:t>集成方案的核心目标是为商品咨询提供自然语言回答，同时控制外部依赖风险。本项目没有自行训练模型，而是采用</ns0:t>
      </ns0:r>
      <ns0:r>
        <ns0:rPr>
          <ns0:rFonts ns0:ascii="宋体" ns0:hAnsi="宋体" ns0:eastAsia="宋体" ns0:cs="宋体"/>
          <ns0:sz ns0:val="24"/>
          <ns0:szCs ns0:val="24"/>
          <ns0:color ns0:val="000000"/>
        </ns0:rPr>
        <ns0:t xml:space="preserve"> OpenAI </ns0:t>
      </ns0:r>
      <ns0:r>
        <ns0:rPr>
          <ns0:rFonts ns0:ascii="宋体" ns0:hAnsi="宋体" ns0:eastAsia="宋体" ns0:cs="宋体"/>
          <ns0:sz ns0:val="24"/>
          <ns0:szCs ns0:val="24"/>
          <ns0:color ns0:val="000000"/>
        </ns0:rPr>
        <ns0:t>兼容的</ns0:t>
      </ns0:r>
      <ns0:r>
        <ns0:rPr>
          <ns0:rFonts ns0:ascii="宋体" ns0:hAnsi="宋体" ns0:eastAsia="宋体" ns0:cs="宋体"/>
          <ns0:sz ns0:val="24"/>
          <ns0:szCs ns0:val="24"/>
          <ns0:color ns0:val="000000"/>
        </ns0:rPr>
        <ns0:t xml:space="preserve"> chat completions </ns0:t>
      </ns0:r>
      <ns0:r>
        <ns0:rPr>
          <ns0:rFonts ns0:ascii="宋体" ns0:hAnsi="宋体" ns0:eastAsia="宋体" ns0:cs="宋体"/>
          <ns0:sz ns0:val="24"/>
          <ns0:szCs ns0:val="24"/>
          <ns0:color ns0:val="000000"/>
        </ns0:rPr>
        <ns0:t>接口，原因是该接口生态成熟、调用方式统一，并且可以通过</ns0:t>
      </ns0:r>
      <ns0:r>
        <ns0:rPr>
          <ns0:rFonts ns0:ascii="宋体" ns0:hAnsi="宋体" ns0:eastAsia="宋体" ns0:cs="宋体"/>
          <ns0:sz ns0:val="24"/>
          <ns0:szCs ns0:val="24"/>
          <ns0:color ns0:val="000000"/>
        </ns0:rPr>
        <ns0:t xml:space="preserve"> LLM_BASE_URL</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LLM_API_KEY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LLM_MODEL </ns0:t>
      </ns0:r>
      <ns0:r>
        <ns0:rPr>
          <ns0:rFonts ns0:ascii="宋体" ns0:hAnsi="宋体" ns0:eastAsia="宋体" ns0:cs="宋体"/>
          <ns0:sz ns0:val="24"/>
          <ns0:szCs ns0:val="24"/>
          <ns0:color ns0:val="000000"/>
        </ns0:rPr>
        <ns0:t>配置切换不同兼容服务。</ns0:t>
      </ns0:r>
    </ns0:p>
    <ns0:p ns2:paraId="3AEA02F1"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将</ns0:t>
      </ns0:r>
      <ns0:r>
        <ns0:rPr>
          <ns0:rFonts ns0:ascii="宋体" ns0:hAnsi="宋体" ns0:eastAsia="宋体" ns0:cs="宋体"/>
          <ns0:sz ns0:val="24"/>
          <ns0:szCs ns0:val="24"/>
          <ns0:color ns0:val="000000"/>
        </ns0:rPr>
        <ns0:t xml:space="preserve"> LLM </ns0:t>
      </ns0:r>
      <ns0:r>
        <ns0:rPr>
          <ns0:rFonts ns0:ascii="宋体" ns0:hAnsi="宋体" ns0:eastAsia="宋体" ns0:cs="宋体"/>
          <ns0:sz ns0:val="24"/>
          <ns0:szCs ns0:val="24"/>
          <ns0:color ns0:val="000000"/>
        </ns0:rPr>
        <ns0:t>调用封装在独立</ns0:t>
      </ns0:r>
      <ns0:r>
        <ns0:rPr>
          <ns0:rFonts ns0:ascii="宋体" ns0:hAnsi="宋体" ns0:eastAsia="宋体" ns0:cs="宋体"/>
          <ns0:sz ns0:val="24"/>
          <ns0:szCs ns0:val="24"/>
          <ns0:color ns0:val="000000"/>
        </ns0:rPr>
        <ns0:t xml:space="preserve"> ai-service </ns0:t>
      </ns0:r>
      <ns0:r>
        <ns0:rPr>
          <ns0:rFonts ns0:ascii="宋体" ns0:hAnsi="宋体" ns0:eastAsia="宋体" ns0:cs="宋体"/>
          <ns0:sz ns0:val="24"/>
          <ns0:szCs ns0:val="24"/>
          <ns0:color ns0:val="000000"/>
        </ns0:rPr>
        <ns0:t>中，有助于隔离模型调用的不确定性。秒杀主链路只依赖</ns0:t>
      </ns0:r>
      <ns0:r>
        <ns0:rPr>
          <ns0:rFonts ns0:ascii="宋体" ns0:hAnsi="宋体" ns0:eastAsia="宋体" ns0:cs="宋体"/>
          <ns0:sz ns0:val="24"/>
          <ns0:szCs ns0:val="24"/>
          <ns0:color ns0:val="000000"/>
        </ns0:rPr>
        <ns0:t xml:space="preserve"> Redis</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RabbitMQ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MySQL</ns0:t>
      </ns0:r>
      <ns0:r>
        <ns0:rPr>
          <ns0:rFonts ns0:ascii="宋体" ns0:hAnsi="宋体" ns0:eastAsia="宋体" ns0:cs="宋体"/>
          <ns0:sz ns0:val="24"/>
          <ns0:szCs ns0:val="24"/>
          <ns0:color ns0:val="000000"/>
        </ns0:rPr>
        <ns0:t>，不依赖</ns0:t>
      </ns0:r>
      <ns0:r>
        <ns0:rPr>
          <ns0:rFonts ns0:ascii="宋体" ns0:hAnsi="宋体" ns0:eastAsia="宋体" ns0:cs="宋体"/>
          <ns0:sz ns0:val="24"/>
          <ns0:szCs ns0:val="24"/>
          <ns0:color ns0:val="000000"/>
        </ns0:rPr>
        <ns0:t xml:space="preserve"> LLM </ns0:t>
      </ns0:r>
      <ns0:r>
        <ns0:rPr>
          <ns0:rFonts ns0:ascii="宋体" ns0:hAnsi="宋体" ns0:eastAsia="宋体" ns0:cs="宋体"/>
          <ns0:sz ns0:val="24"/>
          <ns0:szCs ns0:val="24"/>
          <ns0:color ns0:val="000000"/>
        </ns0:rPr>
        <ns0:t>响应；</ns0:t>
      </ns0: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服务内部再通过缓存、超时和降级控制成本与稳定性。该边界划分符合高并发电商系统中</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交易主链路优先稳定，智能能力旁路增强</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的设计原则。</ns0:t>
      </ns0:r>
    </ns0:p>
    <ns0:p ns2:paraId="3E7FB5F6"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相比直接在前端调用</ns0:t>
      </ns0:r>
      <ns0:r>
        <ns0:rPr>
          <ns0:rFonts ns0:ascii="宋体" ns0:hAnsi="宋体" ns0:eastAsia="宋体" ns0:cs="宋体"/>
          <ns0:sz ns0:val="24"/>
          <ns0:szCs ns0:val="24"/>
          <ns0:color ns0:val="000000"/>
        </ns0:rPr>
        <ns0:t xml:space="preserve"> LLM</ns0:t>
      </ns0:r>
      <ns0:r>
        <ns0:rPr>
          <ns0:rFonts ns0:ascii="宋体" ns0:hAnsi="宋体" ns0:eastAsia="宋体" ns0:cs="宋体"/>
          <ns0:sz ns0:val="24"/>
          <ns0:szCs ns0:val="24"/>
          <ns0:color ns0:val="000000"/>
        </ns0:rPr>
        <ns0:t>，后端统一集成能够隐藏</ns0:t>
      </ns0:r>
      <ns0:r>
        <ns0:rPr>
          <ns0:rFonts ns0:ascii="宋体" ns0:hAnsi="宋体" ns0:eastAsia="宋体" ns0:cs="宋体"/>
          <ns0:sz ns0:val="24"/>
          <ns0:szCs ns0:val="24"/>
          <ns0:color ns0:val="000000"/>
        </ns0:rPr>
        <ns0:t xml:space="preserve"> API Key</ns0:t>
      </ns0:r>
      <ns0:r>
        <ns0:rPr>
          <ns0:rFonts ns0:ascii="宋体" ns0:hAnsi="宋体" ns0:eastAsia="宋体" ns0:cs="宋体"/>
          <ns0:sz ns0:val="24"/>
          <ns0:szCs ns0:val="24"/>
          <ns0:color ns0:val="000000"/>
        </ns0:rPr>
        <ns0:t>、统一鉴权、构造可信商品上下文，并对返回结构进行标准化。生产环境中还可以在</ns0:t>
      </ns0:r>
      <ns0:r>
        <ns0:rPr>
          <ns0:rFonts ns0:ascii="宋体" ns0:hAnsi="宋体" ns0:eastAsia="宋体" ns0:cs="宋体"/>
          <ns0:sz ns0:val="24"/>
          <ns0:szCs ns0:val="24"/>
          <ns0:color ns0:val="000000"/>
        </ns0:rPr>
        <ns0:t xml:space="preserve"> ai-service </ns0:t>
      </ns0:r>
      <ns0:r>
        <ns0:rPr>
          <ns0:rFonts ns0:ascii="宋体" ns0:hAnsi="宋体" ns0:eastAsia="宋体" ns0:cs="宋体"/>
          <ns0:sz ns0:val="24"/>
          <ns0:szCs ns0:val="24"/>
          <ns0:color ns0:val="000000"/>
        </ns0:rPr>
        <ns0:t>前增加限流、排队、熔断、审计和缓存预热等治理能力。</ns0:t>
      </ns0:r>
    </ns0:p>
    <ns0:p ns2:paraId="4474731C" ns2:textId="77777777" ns0:rsidR="00997984" ns0:rsidRDefault="00000000">
      <ns0:pPr>
        <ns0:pStyle ns0:val="21"/>
        <ns0:keepNext/>
        <ns0:widowControl/>
        <ns0:spacing ns0:before="120" ns0:after="120" ns0:line="360" ns0:lineRule="auto"/>
        <ns0:jc ns0:val="left"/>
        <ns0:rPr>
          <ns0:b ns0:val="0"/>
        </ns0:rPr>
      </ns0:pPr>
      <ns0:bookmarkStart ns0:id="160" ns0:name="_Toc22692"/>
      <ns0:bookmarkStart ns0:id="161" ns0:name="_Toc234330969"/>
      <ns0:bookmarkEnd ns0:id="160"/>
      <ns0:r>
        <ns0:rPr>
          <ns0:rFonts ns0:ascii="黑体" ns0:hAnsi="黑体" ns0:eastAsia="黑体" ns0:cs="黑体"/>
          <ns0:sz ns0:val="24"/>
          <ns0:szCs ns0:val="24"/>
          <ns0:color ns0:val="000000"/>
          <ns0:b/>
          <ns0:bCs/>
        </ns0:rPr>
        <ns0:t xml:space="preserve">7.7 </ns0:t>
      </ns0:r>
      <ns0:r>
        <ns0:rPr>
          <ns0:rFonts ns0:ascii="黑体" ns0:hAnsi="黑体" ns0:eastAsia="黑体" ns0:cs="黑体"/>
          <ns0:sz ns0:val="24"/>
          <ns0:szCs ns0:val="24"/>
          <ns0:color ns0:val="000000"/>
          <ns0:b/>
          <ns0:bCs/>
        </ns0:rPr>
        <ns0:t>本项目技术选型总结</ns0:t>
      </ns0:r>
      <ns0:bookmarkEnd ns0:id="161"/>
    </ns0:p>
    <ns0:p ns2:paraId="4270E3B8"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本项目的技术选型围绕</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高并发秒杀与智能电商后台</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这一业务场景展开，各组件分别承担不同层次的系统职责。</ns0:t>
      </ns0:r>
    </ns0:p>
    <ns0:p ns2:paraId="7FDCEEEB"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负责统一入口和权限控制，使所有客户端请求都经过一致的认证、路由和治理流程。</ns0:t>
      </ns0:r>
      <ns0:r>
        <ns0:rPr>
          <ns0:rFonts ns0:ascii="宋体" ns0:hAnsi="宋体" ns0:eastAsia="宋体" ns0:cs="宋体"/>
          <ns0:sz ns0:val="24"/>
          <ns0:szCs ns0:val="24"/>
          <ns0:color ns0:val="000000"/>
        </ns0:rPr>
        <ns0:t xml:space="preserve">MySQL </ns0:t>
      </ns0:r>
      <ns0:r>
        <ns0:rPr>
          <ns0:rFonts ns0:ascii="宋体" ns0:hAnsi="宋体" ns0:eastAsia="宋体" ns0:cs="宋体"/>
          <ns0:sz ns0:val="24"/>
          <ns0:szCs ns0:val="24"/>
          <ns0:color ns0:val="000000"/>
        </ns0:rPr>
        <ns0:t>负责保存用户、商品、库存、活动、订单和消息日志等最终业务事实，是系统数据一致性的最终依据。</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负责秒杀库存、用户参与标记、秒杀结果和</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问答缓存等高频访问数据，适合承担瞬时高并发读写压力。</ns0:t>
      </ns0:r>
      <ns0:r>
        <ns0:rPr>
          <ns0:rFonts ns0:ascii="宋体" ns0:hAnsi="宋体" ns0:eastAsia="宋体" ns0:cs="宋体"/>
          <ns0:sz ns0:val="24"/>
          <ns0:szCs ns0:val="24"/>
          <ns0:color ns0:val="000000"/>
        </ns0:rPr>
        <ns0:t xml:space="preserve">RabbitMQ </ns0:t>
      </ns0:r>
      <ns0:r>
        <ns0:rPr>
          <ns0:rFonts ns0:ascii="宋体" ns0:hAnsi="宋体" ns0:eastAsia="宋体" ns0:cs="宋体"/>
          <ns0:sz ns0:val="24"/>
          <ns0:szCs ns0:val="24"/>
          <ns0:color ns0:val="000000"/>
        </ns0:rPr>
        <ns0:t>负责将</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扣减成功后的订单创建请求异步化，避免订单写入直接阻塞秒杀接口。</ns0:t>
      </ns0:r>
      <ns0:r>
        <ns0:rPr>
          <ns0:rFonts ns0:ascii="宋体" ns0:hAnsi="宋体" ns0:eastAsia="宋体" ns0:cs="宋体"/>
          <ns0:sz ns0:val="24"/>
          <ns0:szCs ns0:val="24"/>
          <ns0:color ns0:val="000000"/>
        </ns0:rPr>
        <ns0:t xml:space="preserve">SSE </ns0:t>
      </ns0:r>
      <ns0:r>
        <ns0:rPr>
          <ns0:rFonts ns0:ascii="宋体" ns0:hAnsi="宋体" ns0:eastAsia="宋体" ns0:cs="宋体"/>
          <ns0:sz ns0:val="24"/>
          <ns0:szCs ns0:val="24"/>
          <ns0:color ns0:val="000000"/>
        </ns0:rPr>
        <ns0:t>负责在订单创建成功后向用户实时推送结果，提升用户对异步订单链路的感知。</ns0:t>
      </ns0:r>
      <ns0:r>
        <ns0:rPr>
          <ns0:rFonts ns0:ascii="宋体" ns0:hAnsi="宋体" ns0:eastAsia="宋体" ns0:cs="宋体"/>
          <ns0:sz ns0:val="24"/>
          <ns0:szCs ns0:val="24"/>
          <ns0:color ns0:val="000000"/>
        </ns0:rPr>
        <ns0:t xml:space="preserve">LLM API </ns0:t>
      </ns0:r>
      <ns0:r>
        <ns0:rPr>
          <ns0:rFonts ns0:ascii="宋体" ns0:hAnsi="宋体" ns0:eastAsia="宋体" ns0:cs="宋体"/>
          <ns0:sz ns0:val="24"/>
          <ns0:szCs ns0:val="24"/>
          <ns0:color ns0:val="000000"/>
        </ns0:rPr>
        <ns0:t>则为系统提供智能导购能力，但需要通过缓存、限流、超时和降级机制控制调用成本和外部依赖风险。</ns0:t>
      </ns0:r>
    </ns0:p>
    <ns0:p ns2:paraId="59C6AED9"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从整体上看，本项目没有将所有业务都集中在单一服务或单一数据库中，而是根据不同技术的适用场景进行组合：</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解决入口治理问题，</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解决高并发资格抢占问题，</ns0:t>
      </ns0:r>
      <ns0:r>
        <ns0:rPr>
          <ns0:rFonts ns0:ascii="宋体" ns0:hAnsi="宋体" ns0:eastAsia="宋体" ns0:cs="宋体"/>
          <ns0:sz ns0:val="24"/>
          <ns0:szCs ns0:val="24"/>
          <ns0:color ns0:val="000000"/>
        </ns0:rPr>
        <ns0:t xml:space="preserve">RabbitMQ </ns0:t>
      </ns0:r>
      <ns0:r>
        <ns0:rPr>
          <ns0:rFonts ns0:ascii="宋体" ns0:hAnsi="宋体" ns0:eastAsia="宋体" ns0:cs="宋体"/>
          <ns0:sz ns0:val="24"/>
          <ns0:szCs ns0:val="24"/>
          <ns0:color ns0:val="000000"/>
        </ns0:rPr>
        <ns0:t>解决订单写入削峰问题，</ns0:t>
      </ns0:r>
      <ns0:r>
        <ns0:rPr>
          <ns0:rFonts ns0:ascii="宋体" ns0:hAnsi="宋体" ns0:eastAsia="宋体" ns0:cs="宋体"/>
          <ns0:sz ns0:val="24"/>
          <ns0:szCs ns0:val="24"/>
          <ns0:color ns0:val="000000"/>
        </ns0:rPr>
        <ns0:t xml:space="preserve">MySQL </ns0:t>
      </ns0:r>
      <ns0:r>
        <ns0:rPr>
          <ns0:rFonts ns0:ascii="宋体" ns0:hAnsi="宋体" ns0:eastAsia="宋体" ns0:cs="宋体"/>
          <ns0:sz ns0:val="24"/>
          <ns0:szCs ns0:val="24"/>
          <ns0:color ns0:val="000000"/>
        </ns0:rPr>
        <ns0:t>解决最终持久化问题，</ns0:t>
      </ns0:r>
      <ns0:r>
        <ns0:rPr>
          <ns0:rFonts ns0:ascii="宋体" ns0:hAnsi="宋体" ns0:eastAsia="宋体" ns0:cs="宋体"/>
          <ns0:sz ns0:val="24"/>
          <ns0:szCs ns0:val="24"/>
          <ns0:color ns0:val="000000"/>
        </ns0:rPr>
        <ns0:t xml:space="preserve">SSE </ns0:t>
      </ns0:r>
      <ns0:r>
        <ns0:rPr>
          <ns0:rFonts ns0:ascii="宋体" ns0:hAnsi="宋体" ns0:eastAsia="宋体" ns0:cs="宋体"/>
          <ns0:sz ns0:val="24"/>
          <ns0:szCs ns0:val="24"/>
          <ns0:color ns0:val="000000"/>
        </ns0:rPr>
        <ns0:t>解决实时反馈问题，</ns0:t>
      </ns0: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服务解决智能咨询问题。该技术组合既能满足本地原型验收，也能自然扩展到生产环境中的多实例部署、集群化中间件和可观测性治理。</ns0:t>
      </ns0:r>
    </ns0:p>
    <ns0:p ns2:paraId="362E8FE0" ns2:textId="77777777" ns0:rsidR="00997984" ns0:rsidRDefault="00000000">
      <ns0:pPr>
        <ns0:pStyle ns0:val="1"/>
        <ns0:keepNext/>
        <ns0:widowControl/>
        <ns0:spacing ns0:before="240" ns0:after="240" ns0:line="360" ns0:lineRule="auto"/>
        <ns0:jc ns0:val="left"/>
        <ns0:rPr>
          <ns0:b ns0:val="0"/>
        </ns0:rPr>
      </ns0:pPr>
      <ns0:bookmarkStart ns0:id="162" ns0:name="_Toc24336"/>
      <ns0:bookmarkStart ns0:id="163" ns0:name="_Toc234330970"/>
      <ns0:bookmarkEnd ns0:id="162"/>
      <ns0:r>
        <ns0:rPr>
          <ns0:rFonts ns0:ascii="黑体" ns0:hAnsi="黑体" ns0:eastAsia="黑体" ns0:cs="黑体"/>
          <ns0:sz ns0:val="30"/>
          <ns0:szCs ns0:val="30"/>
          <ns0:color ns0:val="000000"/>
          <ns0:b/>
          <ns0:bCs/>
        </ns0:rPr>
        <ns0:t>八、测试</ns0:t>
      </ns0:r>
      <ns0:bookmarkEnd ns0:id="163"/>
    </ns0:p>
    <ns0:p ns2:paraId="3352646F" ns2:textId="77777777" ns0:rsidR="00997984" ns0:rsidRDefault="00000000">
      <ns0:pPr>
        <ns0:pStyle ns0:val="21"/>
        <ns0:keepNext/>
        <ns0:widowControl/>
        <ns0:spacing ns0:before="120" ns0:after="120" ns0:line="360" ns0:lineRule="auto"/>
        <ns0:jc ns0:val="left"/>
        <ns0:rPr>
          <ns0:b ns0:val="0"/>
        </ns0:rPr>
      </ns0:pPr>
      <ns0:bookmarkStart ns0:id="164" ns0:name="_Toc6622"/>
      <ns0:bookmarkStart ns0:id="165" ns0:name="_Toc234330971"/>
      <ns0:bookmarkEnd ns0:id="164"/>
      <ns0:r>
        <ns0:rPr>
          <ns0:rFonts ns0:ascii="黑体" ns0:hAnsi="黑体" ns0:eastAsia="黑体" ns0:cs="黑体"/>
          <ns0:sz ns0:val="24"/>
          <ns0:szCs ns0:val="24"/>
          <ns0:color ns0:val="000000"/>
          <ns0:b/>
          <ns0:bCs/>
        </ns0:rPr>
        <ns0:t xml:space="preserve">8.1 </ns0:t>
      </ns0:r>
      <ns0:r>
        <ns0:rPr>
          <ns0:rFonts ns0:ascii="黑体" ns0:hAnsi="黑体" ns0:eastAsia="黑体" ns0:cs="黑体"/>
          <ns0:sz ns0:val="24"/>
          <ns0:szCs ns0:val="24"/>
          <ns0:color ns0:val="000000"/>
          <ns0:b/>
          <ns0:bCs/>
        </ns0:rPr>
        <ns0:t>测试环境说明</ns0:t>
      </ns0:r>
      <ns0:bookmarkEnd ns0:id="165"/>
    </ns0:p>
    <ns0:p ns2:paraId="7AE3CAEA" ns2:textId="77777777" ns0:rsidR="00997984" ns0:rsidRDefault="00000000">
      <ns0:pPr>
        <ns0:pStyle ns0:val="affc"/>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21 </ns0:t>
      </ns0:r>
      <ns0:r>
        <ns0:rPr>
          <ns0:rFonts ns0:ascii="宋体" ns0:hAnsi="宋体" ns0:eastAsia="宋体" ns0:cs="宋体"/>
          <ns0:sz ns0:val="24"/>
          <ns0:szCs ns0:val="24"/>
          <ns0:color ns0:val="000000"/>
        </ns0:rPr>
        <ns0:t>真实</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压测环境与结果</ns0:t>
      </ns0:r>
    </ns0:p>
    <ns0:tbl>
      <ns0:tblPr>
        <ns0:tblStyle ns0:val="af1"/>
        <ns0:tblW ns0:w="0" ns0:type="auto"/>
        <ns0:jc ns0:val="center"/>
        <ns0:tblLayout ns0:type="autofit"/>
        <ns0:tblLook ns0:val="04A0" ns0:firstRow="1" ns0:lastRow="0" ns0:firstColumn="1" ns0:lastColumn="0" ns0:noHBand="0" ns0:noVBand="1"/>
      </ns0:tblPr>
      <ns0:tblGrid>
        <ns0:gridCol ns0:w="4608"/>
        <ns0:gridCol ns0:w="4608"/>
      </ns0:tblGrid>
      <ns0:tr ns0:rsidR="00997984" ns2:paraId="5B012E3A" ns2:textId="77777777">
        <ns0:trPr>
          <ns0:jc ns0:val="center"/>
        </ns0:trPr>
        <ns0:tc>
          <ns0:tcPr>
            <ns0:tcW ns0:w="4608" ns0:type="dxa"/>
            <ns0:shd ns0:val="clear" ns0:color="auto" ns0:fill="D9EAF7"/>
            <ns0:vAlign ns0:val="center"/>
          </ns0:tcPr>
          <ns0:p ns2:paraId="0FEC75FC"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指标</ns0:t>
            </ns0:r>
          </ns0:p>
        </ns0:tc>
        <ns0:tc>
          <ns0:tcPr>
            <ns0:tcW ns0:w="4608" ns0:type="dxa"/>
            <ns0:shd ns0:val="clear" ns0:color="auto" ns0:fill="D9EAF7"/>
            <ns0:vAlign ns0:val="center"/>
          </ns0:tcPr>
          <ns0:p ns2:paraId="7D770B80"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值</ns0:t>
            </ns0:r>
          </ns0:p>
        </ns0:tc>
      </ns0:tr>
      <ns0:tr ns0:rsidR="00997984" ns2:paraId="17E6C552" ns2:textId="77777777">
        <ns0:trPr>
          <ns0:jc ns0:val="center"/>
        </ns0:trPr>
        <ns0:tc>
          <ns0:tcPr>
            <ns0:tcW ns0:w="4608" ns0:type="dxa"/>
            <ns0:vAlign ns0:val="center"/>
          </ns0:tcPr>
          <ns0:p ns2:paraId="5757434E"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入口</ns0:t>
            </ns0:r>
          </ns0:p>
        </ns0:tc>
        <ns0:tc>
          <ns0:tcPr>
            <ns0:tcW ns0:w="4608" ns0:type="dxa"/>
            <ns0:vAlign ns0:val="center"/>
          </ns0:tcPr>
          <ns0:p ns2:paraId="49BDF82D" ns2:textId="77777777" ns0:rsidR="00997984" ns0:rsidRDefault="00000000">
            <ns0:pPr>
              <ns0:spacing ns0:after="0" ns0:line="264" ns0:lineRule="auto"/>
            </ns0:pPr>
            <ns0:r>
              <ns0:rPr>
                <ns0:rFonts ns0:cs="宋体" ns0:ascii="宋体" ns0:hAnsi="宋体" ns0:eastAsia="宋体"/>
                <ns0:sz ns0:val="24"/>
                <ns0:szCs ns0:val="24"/>
                <ns0:color ns0:val="000000"/>
              </ns0:rPr>
              <ns0:t>http://localhost:8080</ns0:t>
            </ns0:r>
          </ns0:p>
        </ns0:tc>
      </ns0:tr>
      <ns0:tr ns0:rsidR="00997984" ns2:paraId="20F485B8" ns2:textId="77777777">
        <ns0:trPr>
          <ns0:jc ns0:val="center"/>
        </ns0:trPr>
        <ns0:tc>
          <ns0:tcPr>
            <ns0:tcW ns0:w="4608" ns0:type="dxa"/>
            <ns0:vAlign ns0:val="center"/>
          </ns0:tcPr>
          <ns0:p ns2:paraId="0B2C8EA5"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库存</ns0:t>
            </ns0:r>
            <ns0:r>
              <ns0:rPr>
                <ns0:rFonts ns0:cs="宋体" ns0:ascii="宋体" ns0:hAnsi="宋体" ns0:eastAsia="宋体"/>
                <ns0:sz ns0:val="24"/>
                <ns0:szCs ns0:val="24"/>
                <ns0:color ns0:val="000000"/>
              </ns0:rPr>
              <ns0:t>/</ns0:t>
            </ns0:r>
            <ns0:r>
              <ns0:rPr>
                <ns0:rFonts ns0:cs="宋体" ns0:ascii="宋体" ns0:hAnsi="宋体" ns0:eastAsia="宋体"/>
                <ns0:sz ns0:val="24"/>
                <ns0:szCs ns0:val="24"/>
                <ns0:color ns0:val="000000"/>
              </ns0:rPr>
              <ns0:t>并发</ns0:t>
            </ns0:r>
          </ns0:p>
        </ns0:tc>
        <ns0:tc>
          <ns0:tcPr>
            <ns0:tcW ns0:w="4608" ns0:type="dxa"/>
            <ns0:vAlign ns0:val="center"/>
          </ns0:tcPr>
          <ns0:p ns2:paraId="4768F7BA" ns2:textId="77777777" ns0:rsidR="00997984" ns0:rsidRDefault="00000000">
            <ns0:pPr>
              <ns0:spacing ns0:after="0" ns0:line="264" ns0:lineRule="auto"/>
            </ns0:pPr>
            <ns0:r>
              <ns0:rPr>
                <ns0:rFonts ns0:cs="宋体" ns0:ascii="宋体" ns0:hAnsi="宋体" ns0:eastAsia="宋体"/>
                <ns0:sz ns0:val="24"/>
                <ns0:szCs ns0:val="24"/>
                <ns0:color ns0:val="000000"/>
              </ns0:rPr>
              <ns0:t>stock=100, concurrency=10000</ns0:t>
            </ns0:r>
          </ns0:p>
        </ns0:tc>
      </ns0:tr>
      <ns0:tr ns0:rsidR="00997984" ns2:paraId="4E4CE87D" ns2:textId="77777777">
        <ns0:trPr>
          <ns0:jc ns0:val="center"/>
        </ns0:trPr>
        <ns0:tc>
          <ns0:tcPr>
            <ns0:tcW ns0:w="4608" ns0:type="dxa"/>
            <ns0:vAlign ns0:val="center"/>
          </ns0:tcPr>
          <ns0:p ns2:paraId="5FBAB3F1"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请求耗时</ns0:t>
            </ns0:r>
          </ns0:p>
        </ns0:tc>
        <ns0:tc>
          <ns0:tcPr>
            <ns0:tcW ns0:w="4608" ns0:type="dxa"/>
            <ns0:vAlign ns0:val="center"/>
          </ns0:tcPr>
          <ns0:p ns2:paraId="18960510" ns2:textId="77777777" ns0:rsidR="00997984" ns0:rsidRDefault="00000000">
            <ns0:pPr>
              <ns0:spacing ns0:after="0" ns0:line="264" ns0:lineRule="auto"/>
            </ns0:pPr>
            <ns0:r>
              <ns0:rPr>
                <ns0:rFonts ns0:cs="宋体" ns0:ascii="宋体" ns0:hAnsi="宋体" ns0:eastAsia="宋体"/>
                <ns0:sz ns0:val="24"/>
                <ns0:szCs ns0:val="24"/>
                <ns0:color ns0:val="000000"/>
              </ns0:rPr>
              <ns0:t>requestElapsedMs=81431</ns0:t>
            </ns0:r>
          </ns0:p>
        </ns0:tc>
      </ns0:tr>
      <ns0:tr ns0:rsidR="00997984" ns2:paraId="388E1A41" ns2:textId="77777777">
        <ns0:trPr>
          <ns0:jc ns0:val="center"/>
        </ns0:trPr>
        <ns0:tc>
          <ns0:tcPr>
            <ns0:tcW ns0:w="4608" ns0:type="dxa"/>
            <ns0:vAlign ns0:val="center"/>
          </ns0:tcPr>
          <ns0:p ns2:paraId="777FEDA8"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排队成功响应</ns0:t>
            </ns0:r>
          </ns0:p>
        </ns0:tc>
        <ns0:tc>
          <ns0:tcPr>
            <ns0:tcW ns0:w="4608" ns0:type="dxa"/>
            <ns0:vAlign ns0:val="center"/>
          </ns0:tcPr>
          <ns0:p ns2:paraId="01CD359B" ns2:textId="77777777" ns0:rsidR="00997984" ns0:rsidRDefault="00000000">
            <ns0:pPr>
              <ns0:spacing ns0:after="0" ns0:line="264" ns0:lineRule="auto"/>
            </ns0:pPr>
            <ns0:r>
              <ns0:rPr>
                <ns0:rFonts ns0:cs="宋体" ns0:ascii="宋体" ns0:hAnsi="宋体" ns0:eastAsia="宋体"/>
                <ns0:sz ns0:val="24"/>
                <ns0:szCs ns0:val="24"/>
                <ns0:color ns0:val="000000"/>
              </ns0:rPr>
              <ns0:t>queuedResponses=100</ns0:t>
            </ns0:r>
          </ns0:p>
        </ns0:tc>
      </ns0:tr>
      <ns0:tr ns0:rsidR="00997984" ns2:paraId="7CF0CE43" ns2:textId="77777777">
        <ns0:trPr>
          <ns0:jc ns0:val="center"/>
        </ns0:trPr>
        <ns0:tc>
          <ns0:tcPr>
            <ns0:tcW ns0:w="4608" ns0:type="dxa"/>
            <ns0:vAlign ns0:val="center"/>
          </ns0:tcPr>
          <ns0:p ns2:paraId="3E920A21"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响应统计</ns0:t>
            </ns0:r>
          </ns0:p>
        </ns0:tc>
        <ns0:tc>
          <ns0:tcPr>
            <ns0:tcW ns0:w="4608" ns0:type="dxa"/>
            <ns0:vAlign ns0:val="center"/>
          </ns0:tcPr>
          <ns0:p ns2:paraId="039B6EA8" ns2:textId="77777777" ns0:rsidR="00997984" ns0:rsidRDefault="00000000">
            <ns0:pPr>
              <ns0:spacing ns0:after="0" ns0:line="264" ns0:lineRule="auto"/>
            </ns0:pPr>
            <ns0:r>
              <ns0:rPr>
                <ns0:rFonts ns0:cs="宋体" ns0:ascii="宋体" ns0:hAnsi="宋体" ns0:eastAsia="宋体"/>
                <ns0:sz ns0:val="24"/>
                <ns0:szCs ns0:val="24"/>
                <ns0:color ns0:val="000000"/>
              </ns0:rPr>
              <ns0:t>0:100, 10001:5530, 500:734, NETWORK_ERROR:3636</ns0:t>
            </ns0:r>
          </ns0:p>
        </ns0:tc>
      </ns0:tr>
      <ns0:tr ns0:rsidR="00997984" ns2:paraId="68D285D5" ns2:textId="77777777">
        <ns0:trPr>
          <ns0:jc ns0:val="center"/>
        </ns0:trPr>
        <ns0:tc>
          <ns0:tcPr>
            <ns0:tcW ns0:w="4608" ns0:type="dxa"/>
            <ns0:vAlign ns0:val="center"/>
          </ns0:tcPr>
          <ns0:p ns2:paraId="3D25D920"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 xml:space="preserve">MySQL </ns0:t>
            </ns0:r>
            <ns0:r>
              <ns0:rPr>
                <ns0:rFonts ns0:cs="宋体" ns0:ascii="宋体" ns0:hAnsi="宋体" ns0:eastAsia="宋体"/>
                <ns0:sz ns0:val="24"/>
                <ns0:szCs ns0:val="24"/>
                <ns0:color ns0:val="000000"/>
              </ns0:rPr>
              <ns0:t>订单数</ns0:t>
            </ns0:r>
          </ns0:p>
        </ns0:tc>
        <ns0:tc>
          <ns0:tcPr>
            <ns0:tcW ns0:w="4608" ns0:type="dxa"/>
            <ns0:vAlign ns0:val="center"/>
          </ns0:tcPr>
          <ns0:p ns2:paraId="700772F8" ns2:textId="77777777" ns0:rsidR="00997984" ns0:rsidRDefault="00000000">
            <ns0:pPr>
              <ns0:spacing ns0:after="0" ns0:line="264" ns0:lineRule="auto"/>
            </ns0:pPr>
            <ns0:r>
              <ns0:rPr>
                <ns0:rFonts ns0:cs="宋体" ns0:ascii="宋体" ns0:hAnsi="宋体" ns0:eastAsia="宋体"/>
                <ns0:sz ns0:val="24"/>
                <ns0:szCs ns0:val="24"/>
                <ns0:color ns0:val="000000"/>
              </ns0:rPr>
              <ns0:t>ordersInMySQL=100</ns0:t>
            </ns0:r>
          </ns0:p>
        </ns0:tc>
      </ns0:tr>
      <ns0:tr ns0:rsidR="00997984" ns2:paraId="10CDDDE3" ns2:textId="77777777">
        <ns0:trPr>
          <ns0:jc ns0:val="center"/>
        </ns0:trPr>
        <ns0:tc>
          <ns0:tcPr>
            <ns0:tcW ns0:w="4608" ns0:type="dxa"/>
            <ns0:vAlign ns0:val="center"/>
          </ns0:tcPr>
          <ns0:p ns2:paraId="6F653263"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 xml:space="preserve">Redis </ns0:t>
            </ns0:r>
            <ns0:r>
              <ns0:rPr>
                <ns0:rFonts ns0:cs="宋体" ns0:ascii="宋体" ns0:hAnsi="宋体" ns0:eastAsia="宋体"/>
                <ns0:sz ns0:val="24"/>
                <ns0:szCs ns0:val="24"/>
                <ns0:color ns0:val="000000"/>
              </ns0:rPr>
              <ns0:t>库存</ns0:t>
            </ns0:r>
          </ns0:p>
        </ns0:tc>
        <ns0:tc>
          <ns0:tcPr>
            <ns0:tcW ns0:w="4608" ns0:type="dxa"/>
            <ns0:vAlign ns0:val="center"/>
          </ns0:tcPr>
          <ns0:p ns2:paraId="184B0364"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redisStock=0</ns0:t>
            </ns0:r>
          </ns0:p>
        </ns0:tc>
      </ns0:tr>
      <ns0:tr ns0:rsidR="00997984" ns2:paraId="691D8C13" ns2:textId="77777777">
        <ns0:trPr>
          <ns0:jc ns0:val="center"/>
        </ns0:trPr>
        <ns0:tc>
          <ns0:tcPr>
            <ns0:tcW ns0:w="4608" ns0:type="dxa"/>
            <ns0:vAlign ns0:val="center"/>
          </ns0:tcPr>
          <ns0:p ns2:paraId="44C5F6AD"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重复订单</ns0:t>
            </ns0:r>
          </ns0:p>
        </ns0:tc>
        <ns0:tc>
          <ns0:tcPr>
            <ns0:tcW ns0:w="4608" ns0:type="dxa"/>
            <ns0:vAlign ns0:val="center"/>
          </ns0:tcPr>
          <ns0:p ns2:paraId="799520F0" ns2:textId="77777777" ns0:rsidR="00997984" ns0:rsidRDefault="00000000">
            <ns0:pPr>
              <ns0:spacing ns0:after="0" ns0:line="264" ns0:lineRule="auto"/>
            </ns0:pPr>
            <ns0:r>
              <ns0:rPr>
                <ns0:rFonts ns0:cs="宋体" ns0:ascii="宋体" ns0:hAnsi="宋体" ns0:eastAsia="宋体"/>
                <ns0:sz ns0:val="24"/>
                <ns0:szCs ns0:val="24"/>
                <ns0:color ns0:val="000000"/>
              </ns0:rPr>
              <ns0:t>duplicateOrders=0</ns0:t>
            </ns0:r>
          </ns0:p>
        </ns0:tc>
      </ns0:tr>
      <ns0:tr ns0:rsidR="00997984" ns2:paraId="077001F0" ns2:textId="77777777">
        <ns0:trPr>
          <ns0:jc ns0:val="center"/>
        </ns0:trPr>
        <ns0:tc>
          <ns0:tcPr>
            <ns0:tcW ns0:w="4608" ns0:type="dxa"/>
            <ns0:vAlign ns0:val="center"/>
          </ns0:tcPr>
          <ns0:p ns2:paraId="2D939C88"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结论</ns0:t>
            </ns0:r>
          </ns0:p>
        </ns0:tc>
        <ns0:tc>
          <ns0:tcPr>
            <ns0:tcW ns0:w="4608" ns0:type="dxa"/>
            <ns0:vAlign ns0:val="center"/>
          </ns0:tcPr>
          <ns0:p ns2:paraId="12E8C8E7" ns2:textId="77777777" ns0:rsidR="00997984" ns0:rsidRDefault="00000000">
            <ns0:pPr>
              <ns0:spacing ns0:after="0" ns0:line="264" ns0:lineRule="auto"/>
            </ns0:pPr>
            <ns0:r>
              <ns0:rPr>
                <ns0:rFonts ns0:cs="宋体" ns0:ascii="宋体" ns0:hAnsi="宋体" ns0:eastAsia="宋体"/>
                <ns0:sz ns0:val="24"/>
                <ns0:szCs ns0:val="24"/>
                <ns0:color ns0:val="000000"/>
              </ns0:rPr>
              <ns0:t>verificationStatus=PASS</ns0:t>
            </ns0:r>
          </ns0:p>
        </ns0:tc>
      </ns0:tr>
    </ns0:tbl>
    <ns0:p ns2:paraId="6F071A9E"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本项目测试环境基于本地原型部署，主要用于验证</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路由、</ns0:t>
      </ns0:r>
      <ns0:r>
        <ns0:rPr>
          <ns0:rFonts ns0:ascii="宋体" ns0:hAnsi="宋体" ns0:eastAsia="宋体" ns0:cs="宋体"/>
          <ns0:sz ns0:val="24"/>
          <ns0:szCs ns0:val="24"/>
          <ns0:color ns0:val="000000"/>
        </ns0:rPr>
        <ns0:t xml:space="preserve">JWT </ns0:t>
      </ns0:r>
      <ns0:r>
        <ns0:rPr>
          <ns0:rFonts ns0:ascii="宋体" ns0:hAnsi="宋体" ns0:eastAsia="宋体" ns0:cs="宋体"/>
          <ns0:sz ns0:val="24"/>
          <ns0:szCs ns0:val="24"/>
          <ns0:color ns0:val="000000"/>
        </ns0:rPr>
        <ns0:t>认证、角色权限、商品与秒杀链路、</ns0:t>
      </ns0:r>
      <ns0:r>
        <ns0:rPr>
          <ns0:rFonts ns0:ascii="宋体" ns0:hAnsi="宋体" ns0:eastAsia="宋体" ns0:cs="宋体"/>
          <ns0:sz ns0:val="24"/>
          <ns0:szCs ns0:val="24"/>
          <ns0:color ns0:val="000000"/>
        </ns0:rPr>
        <ns0:t xml:space="preserve">RabbitMQ </ns0:t>
      </ns0:r>
      <ns0:r>
        <ns0:rPr>
          <ns0:rFonts ns0:ascii="宋体" ns0:hAnsi="宋体" ns0:eastAsia="宋体" ns0:cs="宋体"/>
          <ns0:sz ns0:val="24"/>
          <ns0:szCs ns0:val="24"/>
          <ns0:color ns0:val="000000"/>
        </ns0:rPr>
        <ns0:t>异步订单消费、</ns0:t>
      </ns0:r>
      <ns0:r>
        <ns0:rPr>
          <ns0:rFonts ns0:ascii="宋体" ns0:hAnsi="宋体" ns0:eastAsia="宋体" ns0:cs="宋体"/>
          <ns0:sz ns0:val="24"/>
          <ns0:szCs ns0:val="24"/>
          <ns0:color ns0:val="000000"/>
        </ns0:rPr>
        <ns0:t xml:space="preserve">SSE </ns0:t>
      </ns0:r>
      <ns0:r>
        <ns0:rPr>
          <ns0:rFonts ns0:ascii="宋体" ns0:hAnsi="宋体" ns0:eastAsia="宋体" ns0:cs="宋体"/>
          <ns0:sz ns0:val="24"/>
          <ns0:szCs ns0:val="24"/>
          <ns0:color ns0:val="000000"/>
        </ns0:rPr>
        <ns0:t>推送和</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咨询等功能。测试入口统一使用：</ns0:t>
      </ns0:r>
    </ns0:p>
    <ns0:p ns2:paraId="7E9515B5"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http://localhost:8080</ns0:t>
      </ns0:r>
    </ns0:p>
    <ns0:p ns2:paraId="386EB9C4"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测试前需要启动</ns0:t>
      </ns0:r>
      <ns0:r>
        <ns0:rPr>
          <ns0:rFonts ns0:ascii="宋体" ns0:hAnsi="宋体" ns0:eastAsia="宋体" ns0:cs="宋体"/>
          <ns0:sz ns0:val="24"/>
          <ns0:szCs ns0:val="24"/>
          <ns0:color ns0:val="000000"/>
        </ns0:rPr>
        <ns0:t xml:space="preserve"> MySQL</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RabbitMQ </ns0:t>
      </ns0:r>
      <ns0:r>
        <ns0:rPr>
          <ns0:rFonts ns0:ascii="宋体" ns0:hAnsi="宋体" ns0:eastAsia="宋体" ns0:cs="宋体"/>
          <ns0:sz ns0:val="24"/>
          <ns0:szCs ns0:val="24"/>
          <ns0:color ns0:val="000000"/>
        </ns0:rPr>
        <ns0:t>等中间件，并确认各服务端口无冲突。推荐启动顺序为：先启动</ns0:t>
      </ns0:r>
      <ns0:r>
        <ns0:rPr>
          <ns0:rFonts ns0:ascii="宋体" ns0:hAnsi="宋体" ns0:eastAsia="宋体" ns0:cs="宋体"/>
          <ns0:sz ns0:val="24"/>
          <ns0:szCs ns0:val="24"/>
          <ns0:color ns0:val="000000"/>
        </ns0:rPr>
        <ns0:t xml:space="preserve"> MySQL</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Redis</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RabbitMQ</ns0:t>
      </ns0:r>
      <ns0:r>
        <ns0:rPr>
          <ns0:rFonts ns0:ascii="宋体" ns0:hAnsi="宋体" ns0:eastAsia="宋体" ns0:cs="宋体"/>
          <ns0:sz ns0:val="24"/>
          <ns0:szCs ns0:val="24"/>
          <ns0:color ns0:val="000000"/>
        </ns0:rPr>
        <ns0:t>；再依次启动</ns0:t>
      </ns0:r>
      <ns0:r>
        <ns0:rPr>
          <ns0:rFonts ns0:ascii="宋体" ns0:hAnsi="宋体" ns0:eastAsia="宋体" ns0:cs="宋体"/>
          <ns0:sz ns0:val="24"/>
          <ns0:szCs ns0:val="24"/>
          <ns0:color ns0:val="000000"/>
        </ns0:rPr>
        <ns0:t xml:space="preserve"> gateway-service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user-service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product-seckill-service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order-service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ai-service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push-service</ns0:t>
      </ns0:r>
      <ns0:r>
        <ns0:rPr>
          <ns0:rFonts ns0:ascii="宋体" ns0:hAnsi="宋体" ns0:eastAsia="宋体" ns0:cs="宋体"/>
          <ns0:sz ns0:val="24"/>
          <ns0:szCs ns0:val="24"/>
          <ns0:color ns0:val="000000"/>
        </ns0:rPr>
        <ns0:t>；最后通过</ns0:t>
      </ns0:r>
      <ns0:r>
        <ns0:rPr>
          <ns0:rFonts ns0:ascii="宋体" ns0:hAnsi="宋体" ns0:eastAsia="宋体" ns0:cs="宋体"/>
          <ns0:sz ns0:val="24"/>
          <ns0:szCs ns0:val="24"/>
          <ns0:color ns0:val="000000"/>
        </ns0:rPr>
        <ns0:t xml:space="preserve"> Apifox </ns0:t>
      </ns0:r>
      <ns0:r>
        <ns0:rPr>
          <ns0:rFonts ns0:ascii="宋体" ns0:hAnsi="宋体" ns0:eastAsia="宋体" ns0:cs="宋体"/>
          <ns0:sz ns0:val="24"/>
          <ns0:szCs ns0:val="24"/>
          <ns0:color ns0:val="000000"/>
        </ns0:rPr>
        <ns0:t>或</ns0:t>
      </ns0:r>
      <ns0:r>
        <ns0:rPr>
          <ns0:rFonts ns0:ascii="宋体" ns0:hAnsi="宋体" ns0:eastAsia="宋体" ns0:cs="宋体"/>
          <ns0:sz ns0:val="24"/>
          <ns0:szCs ns0:val="24"/>
          <ns0:color ns0:val="000000"/>
        </ns0:rPr>
        <ns0:t xml:space="preserve"> simple-test-page </ns0:t>
      </ns0:r>
      <ns0:r>
        <ns0:rPr>
          <ns0:rFonts ns0:ascii="宋体" ns0:hAnsi="宋体" ns0:eastAsia="宋体" ns0:cs="宋体"/>
          <ns0:sz ns0:val="24"/>
          <ns0:szCs ns0:val="24"/>
          <ns0:color ns0:val="000000"/>
        </ns0:rPr>
        <ns0:t>执行业务链路测试。</ns0:t>
      </ns0:r>
    </ns0:p>
    <ns0:p ns2:paraId="0AD9552B"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测试所需主要组件如表</ns0:t>
      </ns0:r>
      <ns0:r>
        <ns0:rPr>
          <ns0:rFonts ns0:ascii="宋体" ns0:hAnsi="宋体" ns0:eastAsia="宋体" ns0:cs="宋体"/>
          <ns0:sz ns0:val="24"/>
          <ns0:szCs ns0:val="24"/>
          <ns0:color ns0:val="000000"/>
        </ns0:rPr>
        <ns0:t xml:space="preserve"> 22 </ns0:t>
      </ns0:r>
      <ns0:r>
        <ns0:rPr>
          <ns0:rFonts ns0:ascii="宋体" ns0:hAnsi="宋体" ns0:eastAsia="宋体" ns0:cs="宋体"/>
          <ns0:sz ns0:val="24"/>
          <ns0:szCs ns0:val="24"/>
          <ns0:color ns0:val="000000"/>
        </ns0:rPr>
        <ns0:t>所示。</ns0:t>
      </ns0:r>
    </ns0:p>
    <ns0:p ns2:paraId="4EA5189B" ns2:textId="77777777" ns0:rsidR="00997984" ns0:rsidRDefault="00000000">
      <ns0:pPr>
        <ns0:pStyle ns0:val="affc"/>
        <ns0:widowControl/>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22 </ns0:t>
      </ns0:r>
      <ns0:r>
        <ns0:rPr>
          <ns0:rFonts ns0:ascii="宋体" ns0:hAnsi="宋体" ns0:eastAsia="宋体" ns0:cs="宋体"/>
          <ns0:sz ns0:val="24"/>
          <ns0:szCs ns0:val="24"/>
          <ns0:color ns0:val="000000"/>
        </ns0:rPr>
        <ns0:t>测试环境组件说明</ns0:t>
      </ns0:r>
    </ns0:p>
    <ns0:tbl>
      <ns0:tblPr>
        <ns0:tblStyle ns0:val="af1"/>
        <ns0:tblW ns0:w="0" ns0:type="auto"/>
        <ns0:jc ns0:val="center"/>
        <ns0:tblLayout ns0:type="autofit"/>
        <ns0:tblLook ns0:val="04A0" ns0:firstRow="1" ns0:lastRow="0" ns0:firstColumn="1" ns0:lastColumn="0" ns0:noHBand="0" ns0:noVBand="1"/>
      </ns0:tblPr>
      <ns0:tblGrid>
        <ns0:gridCol ns0:w="4533"/>
        <ns0:gridCol ns0:w="4533"/>
      </ns0:tblGrid>
      <ns0:tr ns0:rsidR="00997984" ns2:paraId="2D66442C" ns2:textId="77777777">
        <ns0:trPr>
          <ns0:jc ns0:val="center"/>
        </ns0:trPr>
        <ns0:tc>
          <ns0:tcPr>
            <ns0:tcW ns0:w="4533" ns0:type="dxa"/>
            <ns0:shd ns0:val="clear" ns0:color="auto" ns0:fill="D9EAF7"/>
            <ns0:vAlign ns0:val="center"/>
          </ns0:tcPr>
          <ns0:p ns2:paraId="2EADBED0"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组件</ns0:t>
            </ns0:r>
          </ns0:p>
        </ns0:tc>
        <ns0:tc>
          <ns0:tcPr>
            <ns0:tcW ns0:w="4533" ns0:type="dxa"/>
            <ns0:shd ns0:val="clear" ns0:color="auto" ns0:fill="D9EAF7"/>
            <ns0:vAlign ns0:val="center"/>
          </ns0:tcPr>
          <ns0:p ns2:paraId="5A7DF67F"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用途</ns0:t>
            </ns0:r>
          </ns0:p>
        </ns0:tc>
      </ns0:tr>
      <ns0:tr ns0:rsidR="00997984" ns2:paraId="46E756D6" ns2:textId="77777777">
        <ns0:trPr>
          <ns0:jc ns0:val="center"/>
        </ns0:trPr>
        <ns0:tc>
          <ns0:tcPr>
            <ns0:tcW ns0:w="4533" ns0:type="dxa"/>
            <ns0:vAlign ns0:val="center"/>
          </ns0:tcPr>
          <ns0:p ns2:paraId="47522440"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Gateway</ns0:t>
            </ns0:r>
          </ns0:p>
        </ns0:tc>
        <ns0:tc>
          <ns0:tcPr>
            <ns0:tcW ns0:w="4533" ns0:type="dxa"/>
            <ns0:vAlign ns0:val="center"/>
          </ns0:tcPr>
          <ns0:p ns2:paraId="3545840A" ns2:textId="77777777" ns0:rsidR="00997984" ns0:rsidRDefault="00000000">
            <ns0:pPr>
              <ns0:spacing ns0:after="0" ns0:line="264" ns0:lineRule="auto"/>
              <ns0:jc ns0:val="center"/>
              <ns0:rPr>
                <ns0:lang ns0:eastAsia="zh-CN"/>
              </ns0:rPr>
            </ns0:pPr>
            <ns0:r>
              <ns0:rPr>
                <ns0:rFonts ns0:cs="宋体" ns0:ascii="宋体" ns0:hAnsi="宋体" ns0:eastAsia="宋体"/>
                <ns0:sz ns0:val="24"/>
                <ns0:lang ns0:eastAsia="zh-CN"/>
                <ns0:szCs ns0:val="24"/>
                <ns0:color ns0:val="000000"/>
              </ns0:rPr>
              <ns0:t>统一接口入口、路由与鉴权</ns0:t>
            </ns0:r>
          </ns0:p>
        </ns0:tc>
      </ns0:tr>
      <ns0:tr ns0:rsidR="00997984" ns2:paraId="10367050" ns2:textId="77777777">
        <ns0:trPr>
          <ns0:jc ns0:val="center"/>
        </ns0:trPr>
        <ns0:tc>
          <ns0:tcPr>
            <ns0:tcW ns0:w="4533" ns0:type="dxa"/>
            <ns0:vAlign ns0:val="center"/>
          </ns0:tcPr>
          <ns0:p ns2:paraId="33FB3C77"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MySQL</ns0:t>
            </ns0:r>
          </ns0:p>
        </ns0:tc>
        <ns0:tc>
          <ns0:tcPr>
            <ns0:tcW ns0:w="4533" ns0:type="dxa"/>
            <ns0:vAlign ns0:val="center"/>
          </ns0:tcPr>
          <ns0:p ns2:paraId="484B6A36"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保存用户、商品、订单等持久化数据</ns0:t>
            </ns0:r>
          </ns0:p>
        </ns0:tc>
      </ns0:tr>
      <ns0:tr ns0:rsidR="00997984" ns2:paraId="4C5ABC5E" ns2:textId="77777777">
        <ns0:trPr>
          <ns0:jc ns0:val="center"/>
        </ns0:trPr>
        <ns0:tc>
          <ns0:tcPr>
            <ns0:tcW ns0:w="4533" ns0:type="dxa"/>
            <ns0:vAlign ns0:val="center"/>
          </ns0:tcPr>
          <ns0:p ns2:paraId="137F669C"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Redis</ns0:t>
            </ns0:r>
          </ns0:p>
        </ns0:tc>
        <ns0:tc>
          <ns0:tcPr>
            <ns0:tcW ns0:w="4533" ns0:type="dxa"/>
            <ns0:vAlign ns0:val="center"/>
          </ns0:tcPr>
          <ns0:p ns2:paraId="19903555"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保存秒杀库存、用户参与标记和秒杀结果</ns0:t>
            </ns0:r>
          </ns0:p>
        </ns0:tc>
      </ns0:tr>
      <ns0:tr ns0:rsidR="00997984" ns2:paraId="0554D830" ns2:textId="77777777">
        <ns0:trPr>
          <ns0:jc ns0:val="center"/>
        </ns0:trPr>
        <ns0:tc>
          <ns0:tcPr>
            <ns0:tcW ns0:w="4533" ns0:type="dxa"/>
            <ns0:vAlign ns0:val="center"/>
          </ns0:tcPr>
          <ns0:p ns2:paraId="4FF94EB8"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RabbitMQ</ns0:t>
            </ns0:r>
          </ns0:p>
        </ns0:tc>
        <ns0:tc>
          <ns0:tcPr>
            <ns0:tcW ns0:w="4533" ns0:type="dxa"/>
            <ns0:vAlign ns0:val="center"/>
          </ns0:tcPr>
          <ns0:p ns2:paraId="2A4DCA41"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承载订单创建消息</ns0:t>
            </ns0:r>
          </ns0:p>
        </ns0:tc>
      </ns0:tr>
      <ns0:tr ns0:rsidR="00997984" ns2:paraId="25F9A0D7" ns2:textId="77777777">
        <ns0:trPr>
          <ns0:jc ns0:val="center"/>
        </ns0:trPr>
        <ns0:tc>
          <ns0:tcPr>
            <ns0:tcW ns0:w="4533" ns0:type="dxa"/>
            <ns0:vAlign ns0:val="center"/>
          </ns0:tcPr>
          <ns0:p ns2:paraId="22F6623C"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Apifox</ns0:t>
            </ns0:r>
          </ns0:p>
        </ns0:tc>
        <ns0:tc>
          <ns0:tcPr>
            <ns0:tcW ns0:w="4533" ns0:type="dxa"/>
            <ns0:vAlign ns0:val="center"/>
          </ns0:tcPr>
          <ns0:p ns2:paraId="6123657F"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执行接口测试集合</ns0:t>
            </ns0:r>
          </ns0:p>
        </ns0:tc>
      </ns0:tr>
      <ns0:tr ns0:rsidR="00997984" ns2:paraId="4D146025" ns2:textId="77777777">
        <ns0:trPr>
          <ns0:jc ns0:val="center"/>
        </ns0:trPr>
        <ns0:tc>
          <ns0:tcPr>
            <ns0:tcW ns0:w="4533" ns0:type="dxa"/>
            <ns0:vAlign ns0:val="center"/>
          </ns0:tcPr>
          <ns0:p ns2:paraId="749C1A90" ns2:textId="77777777" ns0:rsidR="00997984" ns0:rsidRDefault="00000000">
            <ns0:pPr>
              <ns0:spacing ns0:after="0" ns0:line="264" ns0:lineRule="auto"/>
            </ns0:pPr>
            <ns0:r>
              <ns0:rPr>
                <ns0:rFonts ns0:cs="宋体" ns0:ascii="宋体" ns0:hAnsi="宋体" ns0:eastAsia="宋体"/>
                <ns0:sz ns0:val="24"/>
                <ns0:szCs ns0:val="24"/>
                <ns0:color ns0:val="000000"/>
              </ns0:rPr>
              <ns0:t>simple-test-page</ns0:t>
            </ns0:r>
          </ns0:p>
        </ns0:tc>
        <ns0:tc>
          <ns0:tcPr>
            <ns0:tcW ns0:w="4533" ns0:type="dxa"/>
            <ns0:vAlign ns0:val="center"/>
          </ns0:tcPr>
          <ns0:p ns2:paraId="23B40AF0"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演示登录、秒杀、推送和</ns0:t>
            </ns0:r>
            <ns0:r>
              <ns0:rPr>
                <ns0:rFonts ns0:cs="宋体" ns0:ascii="宋体" ns0:hAnsi="宋体" ns0:eastAsia="宋体"/>
                <ns0:sz ns0:val="24"/>
                <ns0:lang ns0:eastAsia="zh-CN"/>
                <ns0:szCs ns0:val="24"/>
                <ns0:color ns0:val="000000"/>
              </ns0:rPr>
              <ns0:t xml:space="preserve"> AI </ns0:t>
            </ns0:r>
            <ns0:r>
              <ns0:rPr>
                <ns0:rFonts ns0:cs="宋体" ns0:ascii="宋体" ns0:hAnsi="宋体" ns0:eastAsia="宋体"/>
                <ns0:sz ns0:val="24"/>
                <ns0:lang ns0:eastAsia="zh-CN"/>
                <ns0:szCs ns0:val="24"/>
                <ns0:color ns0:val="000000"/>
              </ns0:rPr>
              <ns0:t>咨询</ns0:t>
            </ns0:r>
          </ns0:p>
        </ns0:tc>
      </ns0:tr>
    </ns0:tbl>
    <ns0:p ns2:paraId="21B945CF" ns2:textId="77777777" ns0:rsidR="00997984" ns0:rsidRDefault="00997984">
      <ns0:pPr>
        <ns0:spacing ns0:after="60" ns0:line="300" ns0:lineRule="auto"/>
        <ns0:ind ns0:firstLine="420"/>
        <ns0:rPr>
          <ns0:lang ns0:eastAsia="zh-CN"/>
        </ns0:rPr>
      </ns0:pPr>
    </ns0:p>
    <ns0:p ns2:paraId="5BB7CBEC"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测试过程中应重点观察接口响应、</ns0:t>
      </ns0:r>
      <ns0:r>
        <ns0:rPr>
          <ns0:rFonts ns0:ascii="宋体" ns0:hAnsi="宋体" ns0:eastAsia="宋体" ns0:cs="宋体"/>
          <ns0:sz ns0:val="24"/>
          <ns0:szCs ns0:val="24"/>
          <ns0:color ns0:val="000000"/>
        </ns0:rPr>
        <ns0:t xml:space="preserve">Redis Key </ns0:t>
      </ns0:r>
      <ns0:r>
        <ns0:rPr>
          <ns0:rFonts ns0:ascii="宋体" ns0:hAnsi="宋体" ns0:eastAsia="宋体" ns0:cs="宋体"/>
          <ns0:sz ns0:val="24"/>
          <ns0:szCs ns0:val="24"/>
          <ns0:color ns0:val="000000"/>
        </ns0:rPr>
        <ns0:t>变化、</ns0:t>
      </ns0:r>
      <ns0:r>
        <ns0:rPr>
          <ns0:rFonts ns0:ascii="宋体" ns0:hAnsi="宋体" ns0:eastAsia="宋体" ns0:cs="宋体"/>
          <ns0:sz ns0:val="24"/>
          <ns0:szCs ns0:val="24"/>
          <ns0:color ns0:val="000000"/>
        </ns0:rPr>
        <ns0:t xml:space="preserve">RabbitMQ </ns0:t>
      </ns0:r>
      <ns0:r>
        <ns0:rPr>
          <ns0:rFonts ns0:ascii="宋体" ns0:hAnsi="宋体" ns0:eastAsia="宋体" ns0:cs="宋体"/>
          <ns0:sz ns0:val="24"/>
          <ns0:szCs ns0:val="24"/>
          <ns0:color ns0:val="000000"/>
        </ns0:rPr>
        <ns0:t>队列状态、</ns0:t>
      </ns0:r>
      <ns0:r>
        <ns0:rPr>
          <ns0:rFonts ns0:ascii="宋体" ns0:hAnsi="宋体" ns0:eastAsia="宋体" ns0:cs="宋体"/>
          <ns0:sz ns0:val="24"/>
          <ns0:szCs ns0:val="24"/>
          <ns0:color ns0:val="000000"/>
        </ns0:rPr>
        <ns0:t xml:space="preserve">MySQL </ns0:t>
      </ns0:r>
      <ns0:r>
        <ns0:rPr>
          <ns0:rFonts ns0:ascii="宋体" ns0:hAnsi="宋体" ns0:eastAsia="宋体" ns0:cs="宋体"/>
          <ns0:sz ns0:val="24"/>
          <ns0:szCs ns0:val="24"/>
          <ns0:color ns0:val="000000"/>
        </ns0:rPr>
        <ns0:t>订单记录、</ns0:t>
      </ns0:r>
      <ns0:r>
        <ns0:rPr>
          <ns0:rFonts ns0:ascii="宋体" ns0:hAnsi="宋体" ns0:eastAsia="宋体" ns0:cs="宋体"/>
          <ns0:sz ns0:val="24"/>
          <ns0:szCs ns0:val="24"/>
          <ns0:color ns0:val="000000"/>
        </ns0:rPr>
        <ns0:t xml:space="preserve">SSE </ns0:t>
      </ns0:r>
      <ns0:r>
        <ns0:rPr>
          <ns0:rFonts ns0:ascii="宋体" ns0:hAnsi="宋体" ns0:eastAsia="宋体" ns0:cs="宋体"/>
          <ns0:sz ns0:val="24"/>
          <ns0:szCs ns0:val="24"/>
          <ns0:color ns0:val="000000"/>
        </ns0:rPr>
        <ns0:t>推送结果和</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咨询返回结果，确保系统主链路不仅能够返回成功响应，而且能够在中间件和数据库中留下可验证证据。</ns0:t>
      </ns0:r>
    </ns0:p>
    <ns0:p ns2:paraId="3516FFA4" ns2:textId="77777777" ns0:rsidR="00997984" ns0:rsidRDefault="00000000">
      <ns0:pPr>
        <ns0:pStyle ns0:val="21"/>
        <ns0:keepNext/>
        <ns0:widowControl/>
        <ns0:spacing ns0:before="120" ns0:after="120" ns0:line="360" ns0:lineRule="auto"/>
        <ns0:jc ns0:val="left"/>
        <ns0:rPr>
          <ns0:b ns0:val="0"/>
        </ns0:rPr>
      </ns0:pPr>
      <ns0:bookmarkStart ns0:id="166" ns0:name="_Toc7535"/>
      <ns0:bookmarkStart ns0:id="167" ns0:name="_Toc234330972"/>
      <ns0:bookmarkEnd ns0:id="166"/>
      <ns0:r>
        <ns0:rPr>
          <ns0:rFonts ns0:ascii="黑体" ns0:hAnsi="黑体" ns0:eastAsia="黑体" ns0:cs="黑体"/>
          <ns0:sz ns0:val="24"/>
          <ns0:szCs ns0:val="24"/>
          <ns0:color ns0:val="000000"/>
          <ns0:b/>
          <ns0:bCs/>
        </ns0:rPr>
        <ns0:t xml:space="preserve">8.2 Postman/Apifox </ns0:t>
      </ns0:r>
      <ns0:r>
        <ns0:rPr>
          <ns0:rFonts ns0:ascii="黑体" ns0:hAnsi="黑体" ns0:eastAsia="黑体" ns0:cs="黑体"/>
          <ns0:sz ns0:val="24"/>
          <ns0:szCs ns0:val="24"/>
          <ns0:color ns0:val="000000"/>
          <ns0:b/>
          <ns0:bCs/>
        </ns0:rPr>
        <ns0:t>流程说明</ns0:t>
      </ns0:r>
      <ns0:bookmarkEnd ns0:id="167"/>
    </ns0:p>
    <ns0:p ns2:paraId="4E5A076D" ns2:textId="77777777" ns0:rsidR="00997984" ns0:rsidRDefault="00000000">
      <ns0:pPr>
        <ns0:pStyle ns0:val="affc"/>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23 Apifox </ns0:t>
      </ns0:r>
      <ns0:r>
        <ns0:rPr>
          <ns0:rFonts ns0:ascii="宋体" ns0:hAnsi="宋体" ns0:eastAsia="宋体" ns0:cs="宋体"/>
          <ns0:sz ns0:val="24"/>
          <ns0:szCs ns0:val="24"/>
          <ns0:color ns0:val="000000"/>
        </ns0:rPr>
        <ns0:t>一键验收顺序</ns0:t>
      </ns0:r>
    </ns0:p>
    <ns0:tbl>
      <ns0:tblPr>
        <ns0:tblStyle ns0:val="af1"/>
        <ns0:tblW ns0:w="0" ns0:type="auto"/>
        <ns0:jc ns0:val="center"/>
        <ns0:tblLayout ns0:type="autofit"/>
        <ns0:tblLook ns0:val="04A0" ns0:firstRow="1" ns0:lastRow="0" ns0:firstColumn="1" ns0:lastColumn="0" ns0:noHBand="0" ns0:noVBand="1"/>
      </ns0:tblPr>
      <ns0:tblGrid>
        <ns0:gridCol ns0:w="3072"/>
        <ns0:gridCol ns0:w="3072"/>
        <ns0:gridCol ns0:w="3072"/>
      </ns0:tblGrid>
      <ns0:tr ns0:rsidR="00997984" ns2:paraId="03F4AEB9" ns2:textId="77777777">
        <ns0:trPr>
          <ns0:jc ns0:val="center"/>
        </ns0:trPr>
        <ns0:tc>
          <ns0:tcPr>
            <ns0:tcW ns0:w="3072" ns0:type="dxa"/>
            <ns0:shd ns0:val="clear" ns0:color="auto" ns0:fill="D9EAF7"/>
            <ns0:vAlign ns0:val="center"/>
          </ns0:tcPr>
          <ns0:p>
            <ns0:r>
              <ns0:t>顺序</ns0:t>
            </ns0:r>
          </ns0:p>
        </ns0:tc>
        <ns0:tc>
          <ns0:tcPr>
            <ns0:tcW ns0:w="3072" ns0:type="dxa"/>
            <ns0:shd ns0:val="clear" ns0:color="auto" ns0:fill="D9EAF7"/>
            <ns0:vAlign ns0:val="center"/>
          </ns0:tcPr>
          <ns0:p>
            <ns0:r>
              <ns0:t>接口/动作</ns0:t>
            </ns0:r>
          </ns0:p>
        </ns0:tc>
        <ns0:tc>
          <ns0:tcPr>
            <ns0:tcW ns0:w="3072" ns0:type="dxa"/>
            <ns0:shd ns0:val="clear" ns0:color="auto" ns0:fill="D9EAF7"/>
            <ns0:vAlign ns0:val="center"/>
          </ns0:tcPr>
          <ns0:p>
            <ns0:r>
              <ns0:t>验证点</ns0:t>
            </ns0:r>
          </ns0:p>
        </ns0:tc>
      </ns0:tr>
      <ns0:tr ns0:rsidR="00997984" ns2:paraId="4037C241" ns2:textId="77777777">
        <ns0:trPr>
          <ns0:jc ns0:val="center"/>
        </ns0:trPr>
        <ns0:tc>
          <ns0:tcPr>
            <ns0:tcW ns0:w="3072" ns0:type="dxa"/>
            <ns0:vAlign ns0:val="center"/>
          </ns0:tcPr>
          <ns0:p>
            <ns0:r>
              <ns0:t>1</ns0:t>
            </ns0:r>
          </ns0:p>
        </ns0:tc>
        <ns0:tc>
          <ns0:tcPr>
            <ns0:tcW ns0:w="3072" ns0:type="dxa"/>
            <ns0:vAlign ns0:val="center"/>
          </ns0:tcPr>
          <ns0:p>
            <ns0:r>
              <ns0:t>管理员登录</ns0:t>
            </ns0:r>
          </ns0:p>
        </ns0:tc>
        <ns0:tc>
          <ns0:tcPr>
            <ns0:tcW ns0:w="3072" ns0:type="dxa"/>
            <ns0:vAlign ns0:val="center"/>
          </ns0:tcPr>
          <ns0:p>
            <ns0:r>
              <ns0:t>提取 adminToken</ns0:t>
            </ns0:r>
          </ns0:p>
        </ns0:tc>
      </ns0:tr>
      <ns0:tr ns0:rsidR="00997984" ns2:paraId="4630F13A" ns2:textId="77777777">
        <ns0:trPr>
          <ns0:jc ns0:val="center"/>
        </ns0:trPr>
        <ns0:tc>
          <ns0:tcPr>
            <ns0:tcW ns0:w="3072" ns0:type="dxa"/>
            <ns0:vAlign ns0:val="center"/>
          </ns0:tcPr>
          <ns0:p>
            <ns0:r>
              <ns0:t>2</ns0:t>
            </ns0:r>
          </ns0:p>
        </ns0:tc>
        <ns0:tc>
          <ns0:tcPr>
            <ns0:tcW ns0:w="3072" ns0:type="dxa"/>
            <ns0:vAlign ns0:val="center"/>
          </ns0:tcPr>
          <ns0:p>
            <ns0:r>
              <ns0:t>创建商品并设置库存</ns0:t>
            </ns0:r>
          </ns0:p>
        </ns0:tc>
        <ns0:tc>
          <ns0:tcPr>
            <ns0:tcW ns0:w="3072" ns0:type="dxa"/>
            <ns0:vAlign ns0:val="center"/>
          </ns0:tcPr>
          <ns0:p>
            <ns0:r>
              <ns0:t>商品状态与库存落库</ns0:t>
            </ns0:r>
          </ns0:p>
        </ns0:tc>
      </ns0:tr>
      <ns0:tr ns0:rsidR="00997984" ns2:paraId="37F4A39D" ns2:textId="77777777">
        <ns0:trPr>
          <ns0:jc ns0:val="center"/>
        </ns0:trPr>
        <ns0:tc>
          <ns0:tcPr>
            <ns0:tcW ns0:w="3072" ns0:type="dxa"/>
            <ns0:vAlign ns0:val="center"/>
          </ns0:tcPr>
          <ns0:p>
            <ns0:r>
              <ns0:t>3</ns0:t>
            </ns0:r>
          </ns0:p>
        </ns0:tc>
        <ns0:tc>
          <ns0:tcPr>
            <ns0:tcW ns0:w="3072" ns0:type="dxa"/>
            <ns0:vAlign ns0:val="center"/>
          </ns0:tcPr>
          <ns0:p>
            <ns0:r>
              <ns0:t>创建秒杀活动</ns0:t>
            </ns0:r>
          </ns0:p>
        </ns0:tc>
        <ns0:tc>
          <ns0:tcPr>
            <ns0:tcW ns0:w="3072" ns0:type="dxa"/>
            <ns0:vAlign ns0:val="center"/>
          </ns0:tcPr>
          <ns0:p>
            <ns0:r>
              <ns0:t>活动创建并预热 Redis</ns0:t>
            </ns0:r>
          </ns0:p>
        </ns0:tc>
      </ns0:tr>
      <ns0:tr ns0:rsidR="00997984" ns2:paraId="0D8DA2B8" ns2:textId="77777777">
        <ns0:trPr>
          <ns0:jc ns0:val="center"/>
        </ns0:trPr>
        <ns0:tc>
          <ns0:tcPr>
            <ns0:tcW ns0:w="3072" ns0:type="dxa"/>
            <ns0:vAlign ns0:val="center"/>
          </ns0:tcPr>
          <ns0:p>
            <ns0:r>
              <ns0:t>4</ns0:t>
            </ns0:r>
          </ns0:p>
        </ns0:tc>
        <ns0:tc>
          <ns0:tcPr>
            <ns0:tcW ns0:w="3072" ns0:type="dxa"/>
            <ns0:vAlign ns0:val="center"/>
          </ns0:tcPr>
          <ns0:p>
            <ns0:r>
              <ns0:t>普通用户登录并建立 SSE</ns0:t>
            </ns0:r>
          </ns0:p>
        </ns0:tc>
        <ns0:tc>
          <ns0:tcPr>
            <ns0:tcW ns0:w="3072" ns0:type="dxa"/>
            <ns0:vAlign ns0:val="center"/>
          </ns0:tcPr>
          <ns0:p>
            <ns0:r>
              <ns0:t>提取 token，等待订单事件</ns0:t>
            </ns0:r>
          </ns0:p>
        </ns0:tc>
      </ns0:tr>
      <ns0:tr ns0:rsidR="00997984" ns2:paraId="1AA0FF16" ns2:textId="77777777">
        <ns0:trPr>
          <ns0:jc ns0:val="center"/>
        </ns0:trPr>
        <ns0:tc>
          <ns0:tcPr>
            <ns0:tcW ns0:w="3072" ns0:type="dxa"/>
            <ns0:vAlign ns0:val="center"/>
          </ns0:tcPr>
          <ns0:p>
            <ns0:r>
              <ns0:t>5</ns0:t>
            </ns0:r>
          </ns0:p>
        </ns0:tc>
        <ns0:tc>
          <ns0:tcPr>
            <ns0:tcW ns0:w="3072" ns0:type="dxa"/>
            <ns0:vAlign ns0:val="center"/>
          </ns0:tcPr>
          <ns0:p>
            <ns0:r>
              <ns0:t>发起秒杀</ns0:t>
            </ns0:r>
          </ns0:p>
        </ns0:tc>
        <ns0:tc>
          <ns0:tcPr>
            <ns0:tcW ns0:w="3072" ns0:type="dxa"/>
            <ns0:vAlign ns0:val="center"/>
          </ns0:tcPr>
          <ns0:p>
            <ns0:r>
              <ns0:t>返回 QUEUEING，不同步落库</ns0:t>
            </ns0:r>
          </ns0:p>
        </ns0:tc>
      </ns0:tr>
      <ns0:tr ns0:rsidR="00997984" ns2:paraId="46C44D37" ns2:textId="77777777">
        <ns0:trPr>
          <ns0:jc ns0:val="center"/>
        </ns0:trPr>
        <ns0:tc>
          <ns0:tcPr>
            <ns0:tcW ns0:w="3072" ns0:type="dxa"/>
            <ns0:vAlign ns0:val="center"/>
          </ns0:tcPr>
          <ns0:p>
            <ns0:r>
              <ns0:t>6</ns0:t>
            </ns0:r>
          </ns0:p>
        </ns0:tc>
        <ns0:tc>
          <ns0:tcPr>
            <ns0:tcW ns0:w="3072" ns0:type="dxa"/>
            <ns0:vAlign ns0:val="center"/>
          </ns0:tcPr>
          <ns0:p>
            <ns0:r>
              <ns0:t>查询秒杀结果/订单详情</ns0:t>
            </ns0:r>
          </ns0:p>
        </ns0:tc>
        <ns0:tc>
          <ns0:tcPr>
            <ns0:tcW ns0:w="3072" ns0:type="dxa"/>
            <ns0:vAlign ns0:val="center"/>
          </ns0:tcPr>
          <ns0:p>
            <ns0:r>
              <ns0:t>订单由 MQ 消费后进入 PENDING_PAYMENT</ns0:t>
            </ns0:r>
          </ns0:p>
        </ns0:tc>
      </ns0:tr>
      <ns0:tr ns0:rsidR="00997984" ns2:paraId="53161940" ns2:textId="77777777">
        <ns0:trPr>
          <ns0:jc ns0:val="center"/>
        </ns0:trPr>
        <ns0:tc>
          <ns0:tcPr>
            <ns0:tcW ns0:w="3072" ns0:type="dxa"/>
            <ns0:vAlign ns0:val="center"/>
          </ns0:tcPr>
          <ns0:p>
            <ns0:r>
              <ns0:t>7</ns0:t>
            </ns0:r>
          </ns0:p>
        </ns0:tc>
        <ns0:tc>
          <ns0:tcPr>
            <ns0:tcW ns0:w="3072" ns0:type="dxa"/>
            <ns0:vAlign ns0:val="center"/>
          </ns0:tcPr>
          <ns0:p>
            <ns0:r>
              <ns0:t>支付订单</ns0:t>
            </ns0:r>
          </ns0:p>
        </ns0:tc>
        <ns0:tc>
          <ns0:tcPr>
            <ns0:tcW ns0:w="3072" ns0:type="dxa"/>
            <ns0:vAlign ns0:val="center"/>
          </ns0:tcPr>
          <ns0:p>
            <ns0:r>
              <ns0:t>POST /api/orders/{orderId}/pay 后状态为 PAID</ns0:t>
            </ns0:r>
          </ns0:p>
        </ns0:tc>
      </ns0:tr>
      <ns0:tr ns0:rsidR="00997984" ns2:paraId="79287904" ns2:textId="77777777">
        <ns0:trPr>
          <ns0:jc ns0:val="center"/>
        </ns0:trPr>
        <ns0:tc>
          <ns0:tcPr>
            <ns0:tcW ns0:w="3072" ns0:type="dxa"/>
            <ns0:vAlign ns0:val="center"/>
          </ns0:tcPr>
          <ns0:p>
            <ns0:r>
              <ns0:t>8</ns0:t>
            </ns0:r>
          </ns0:p>
        </ns0:tc>
        <ns0:tc>
          <ns0:tcPr>
            <ns0:tcW ns0:w="3072" ns0:type="dxa"/>
            <ns0:vAlign ns0:val="center"/>
          </ns0:tcPr>
          <ns0:p>
            <ns0:r>
              <ns0:t>AI 商品咨询</ns0:t>
            </ns0:r>
          </ns0:p>
        </ns0:tc>
        <ns0:tc>
          <ns0:tcPr>
            <ns0:tcW ns0:w="3072" ns0:type="dxa"/>
            <ns0:vAlign ns0:val="center"/>
          </ns0:tcPr>
          <ns0:p>
            <ns0:r>
              <ns0:t>验证商品依据、缓存和降级/真实 LLM</ns0:t>
            </ns0:r>
          </ns0:p>
        </ns0:tc>
      </ns0:tr>
      <ns0:tr>
        <ns0:tc>
          <ns0:tcPr>
            <ns0:tcW ns0:type="dxa" ns0:w="3072"/>
          </ns0:tcPr>
          <ns0:p>
            <ns0:r>
              <ns0:t>9</ns0:t>
            </ns0:r>
          </ns0:p>
        </ns0:tc>
        <ns0:tc>
          <ns0:tcPr>
            <ns0:tcW ns0:type="dxa" ns0:w="3072"/>
          </ns0:tcPr>
          <ns0:p>
            <ns0:r>
              <ns0:t>B+ 可选增强</ns0:t>
            </ns0:r>
          </ns0:p>
        </ns0:tc>
        <ns0:tc>
          <ns0:tcPr>
            <ns0:tcW ns0:type="dxa" ns0:w="3072"/>
          </ns0:tcPr>
          <ns0:p>
            <ns0:r>
              <ns0:t>Redis 观察、库存重建、投递事件、死信闭环</ns0:t>
            </ns0:r>
          </ns0:p>
        </ns0:tc>
      </ns0:tr>
    </ns0:tbl>
    <ns0:p ns2:paraId="20B782E5" ns2:textId="77777777" ns0:rsidR="00997984" ns0:rsidRDefault="00000000">
      <ns0:pPr>
        <ns0:pStyle ns0:val="a8"/>
        <ns0:widowControl/>
        <ns0:spacing ns0:line="300" ns0:lineRule="auto" ns0:after="60"/>
        <ns0:rPr>
          <ns0:rFonts ns0:cs="Times New Roman"/>
        </ns0:rPr>
      </ns0:pPr>
      <ns0:r>
        <ns0:t>Apifox/Postman 测试集合用于将接口契约转化为可重复执行的验收流程。本项目将集合按业务模块拆分为 01 认证与用户、02 商品与库存、03 秒杀活动、04 订单查询、05 AI 智能导购、06 实时推送、07 管理员流程、08 完整演示流程和 09 B+ Production Hardening，共 9 个分组。</ns0:t>
      </ns0:r>
    </ns0:p>
    <ns0:p ns2:paraId="3B254928" ns2:textId="77777777" ns0:rsidR="00997984" ns0:rsidRDefault="00000000">
      <ns0:pPr>
        <ns0:pStyle ns0:val="a8"/>
        <ns0:widowControl/>
        <ns0:spacing ns0:line="300" ns0:lineRule="auto" ns0:after="60"/>
        <ns0:rPr>
          <ns0:rFonts ns0:cs="Times New Roman"/>
        </ns0:rPr>
      </ns0:pPr>
      <ns0:r>
        <ns0:t>测试环境变量包括 baseUrl、token、adminToken、userId、productId、activityId、orderId、orderStatus、seckillStartTime、seckillEndTime、publishEventId 和 deadLetterId。baseUrl 固定为 http://localhost:8080；普通用户登录后自动提取 token 和 userId；管理员登录后提取 adminToken；创建商品和活动后分别提取 productId 和 activityId；订单查询或推送事件得到 orderId 后用于订单详情和支付验证。</ns0:t>
      </ns0:r>
    </ns0:p>
    <ns0:p ns2:paraId="207465B1" ns2:textId="77777777" ns0:rsidR="00997984" ns0:rsidRDefault="00000000">
      <ns0:pPr>
        <ns0:pStyle ns0:val="a8"/>
        <ns0:widowControl/>
        <ns0:spacing ns0:line="300" ns0:lineRule="auto" ns0:after="60"/>
        <ns0:rPr>
          <ns0:rFonts ns0:cs="Times New Roman"/>
        </ns0:rPr>
      </ns0:pPr>
      <ns0:r>
        <ns0:t>完整演示流程按照管理员准备数据、普通用户参与秒杀、订单落库后推送、订单详情查询、支付订单、AI 咨询和 B+ 可选增强观察的顺序组织。该顺序能够避免孤立测试单个接口，而是验证 Gateway、权限、商品库存、Redis、RabbitMQ、MySQL、SSE、订单状态和 AI 服务之间的完整协作。</ns0:t>
      </ns0:r>
    </ns0:p>
    <ns0:p ns2:paraId="2C6DE8D4" ns2:textId="77777777" ns0:rsidR="00997984" ns0:rsidRDefault="00000000">
      <ns0:pPr>
        <ns0:pStyle ns0:val="21"/>
        <ns0:keepNext/>
        <ns0:widowControl/>
        <ns0:spacing ns0:before="120" ns0:after="120" ns0:line="360" ns0:lineRule="auto"/>
        <ns0:jc ns0:val="left"/>
        <ns0:rPr>
          <ns0:b ns0:val="0"/>
        </ns0:rPr>
      </ns0:pPr>
      <ns0:bookmarkStart ns0:id="168" ns0:name="_Toc23614"/>
      <ns0:bookmarkStart ns0:id="169" ns0:name="_Toc234330973"/>
      <ns0:bookmarkEnd ns0:id="168"/>
      <ns0:r>
        <ns0:rPr>
          <ns0:rFonts ns0:ascii="黑体" ns0:hAnsi="黑体" ns0:eastAsia="黑体" ns0:cs="黑体"/>
          <ns0:sz ns0:val="24"/>
          <ns0:szCs ns0:val="24"/>
          <ns0:color ns0:val="000000"/>
          <ns0:b/>
          <ns0:bCs/>
        </ns0:rPr>
        <ns0:t xml:space="preserve">8.3 </ns0:t>
      </ns0:r>
      <ns0:r>
        <ns0:rPr>
          <ns0:rFonts ns0:ascii="黑体" ns0:hAnsi="黑体" ns0:eastAsia="黑体" ns0:cs="黑体"/>
          <ns0:sz ns0:val="24"/>
          <ns0:szCs ns0:val="24"/>
          <ns0:color ns0:val="000000"/>
          <ns0:b/>
          <ns0:bCs/>
        </ns0:rPr>
        <ns0:t>用户认证与权限测试</ns0:t>
      </ns0:r>
      <ns0:bookmarkEnd ns0:id="169"/>
    </ns0:p>
    <ns0:p ns2:paraId="0F89E955"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用户认证与权限测试的目标是验证</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能否正确处理登录态、</ns0:t>
      </ns0:r>
      <ns0:r>
        <ns0:rPr>
          <ns0:rFonts ns0:ascii="宋体" ns0:hAnsi="宋体" ns0:eastAsia="宋体" ns0:cs="宋体"/>
          <ns0:sz ns0:val="24"/>
          <ns0:szCs ns0:val="24"/>
          <ns0:color ns0:val="000000"/>
        </ns0:rPr>
        <ns0:t xml:space="preserve">Token </ns0:t>
      </ns0:r>
      <ns0:r>
        <ns0:rPr>
          <ns0:rFonts ns0:ascii="宋体" ns0:hAnsi="宋体" ns0:eastAsia="宋体" ns0:cs="宋体"/>
          <ns0:sz ns0:val="24"/>
          <ns0:szCs ns0:val="24"/>
          <ns0:color ns0:val="000000"/>
        </ns0:rPr>
        <ns0:t>校验和角色权限控制。测试首先通过普通用户注册和登录接口获取</ns0:t>
      </ns0:r>
      <ns0:r>
        <ns0:rPr>
          <ns0:rFonts ns0:ascii="宋体" ns0:hAnsi="宋体" ns0:eastAsia="宋体" ns0:cs="宋体"/>
          <ns0:sz ns0:val="24"/>
          <ns0:szCs ns0:val="24"/>
          <ns0:color ns0:val="000000"/>
        </ns0:rPr>
        <ns0:t xml:space="preserve"> CUSTOMER Token</ns0:t>
      </ns0:r>
      <ns0:r>
        <ns0:rPr>
          <ns0:rFonts ns0:ascii="宋体" ns0:hAnsi="宋体" ns0:eastAsia="宋体" ns0:cs="宋体"/>
          <ns0:sz ns0:val="24"/>
          <ns0:szCs ns0:val="24"/>
          <ns0:color ns0:val="000000"/>
        </ns0:rPr>
        <ns0:t>，再通过管理员登录接口获取</ns0:t>
      </ns0:r>
      <ns0:r>
        <ns0:rPr>
          <ns0:rFonts ns0:ascii="宋体" ns0:hAnsi="宋体" ns0:eastAsia="宋体" ns0:cs="宋体"/>
          <ns0:sz ns0:val="24"/>
          <ns0:szCs ns0:val="24"/>
          <ns0:color ns0:val="000000"/>
        </ns0:rPr>
        <ns0:t xml:space="preserve"> ADMIN Token</ns0:t>
      </ns0:r>
      <ns0:r>
        <ns0:rPr>
          <ns0:rFonts ns0:ascii="宋体" ns0:hAnsi="宋体" ns0:eastAsia="宋体" ns0:cs="宋体"/>
          <ns0:sz ns0:val="24"/>
          <ns0:szCs ns0:val="24"/>
          <ns0:color ns0:val="000000"/>
        </ns0:rPr>
        <ns0:t>。随后分别使用不同</ns0:t>
      </ns0:r>
      <ns0:r>
        <ns0:rPr>
          <ns0:rFonts ns0:ascii="宋体" ns0:hAnsi="宋体" ns0:eastAsia="宋体" ns0:cs="宋体"/>
          <ns0:sz ns0:val="24"/>
          <ns0:szCs ns0:val="24"/>
          <ns0:color ns0:val="000000"/>
        </ns0:rPr>
        <ns0:t xml:space="preserve"> Token </ns0:t>
      </ns0:r>
      <ns0:r>
        <ns0:rPr>
          <ns0:rFonts ns0:ascii="宋体" ns0:hAnsi="宋体" ns0:eastAsia="宋体" ns0:cs="宋体"/>
          <ns0:sz ns0:val="24"/>
          <ns0:szCs ns0:val="24"/>
          <ns0:color ns0:val="000000"/>
        </ns0:rPr>
        <ns0:t>访问普通用户接口和管理员接口，观察系统是否按照权限设计返回正确结果。</ns0:t>
      </ns0:r>
    </ns0:p>
    <ns0:p ns2:paraId="38C90CF7"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测试内容包括以下几类：</ns0:t>
      </ns0:r>
    </ns0:p>
    <ns0:p ns2:paraId="14032438" ns2:textId="77777777" ns0:rsidR="00997984" ns0:rsidRDefault="00000000">
      <ns0:pPr>
        <ns0:pStyle ns0:val="a8"/>
        <ns0:widowControl/>
        <ns0:spacing ns0:line="300" ns0:lineRule="auto" ns0:after="60"/>
        <ns0:ind ns0:firstLineChars="0" ns0:firstLine="0"/>
        <ns0:rPr>
          <ns0:rFonts ns0:cs="Times New Roman"/>
        </ns0:rPr>
      </ns0:pPr>
      <ns0:r>
        <ns0:rPr>
          <ns0:rFonts ns0:hint="eastAsia" ns0:ascii="宋体" ns0:hAnsi="宋体" ns0:eastAsia="宋体" ns0:cs="宋体"/>
          <ns0:sz ns0:val="24"/>
          <ns0:szCs ns0:val="24"/>
          <ns0:color ns0:val="000000"/>
        </ns0:rPr>
        <ns0:t xml:space="preserve">1. </ns0:t>
      </ns0:r>
      <ns0:r>
        <ns0:rPr>
          <ns0:rFonts ns0:ascii="宋体" ns0:hAnsi="宋体" ns0:eastAsia="宋体" ns0:cs="宋体"/>
          <ns0:sz ns0:val="24"/>
          <ns0:szCs ns0:val="24"/>
          <ns0:color ns0:val="000000"/>
        </ns0:rPr>
        <ns0:t>未携带</ns0:t>
      </ns0:r>
      <ns0:r>
        <ns0:rPr>
          <ns0:rFonts ns0:ascii="宋体" ns0:hAnsi="宋体" ns0:eastAsia="宋体" ns0:cs="宋体"/>
          <ns0:sz ns0:val="24"/>
          <ns0:szCs ns0:val="24"/>
          <ns0:color ns0:val="000000"/>
        </ns0:rPr>
        <ns0:t xml:space="preserve"> Token </ns0:t>
      </ns0:r>
      <ns0:r>
        <ns0:rPr>
          <ns0:rFonts ns0:ascii="宋体" ns0:hAnsi="宋体" ns0:eastAsia="宋体" ns0:cs="宋体"/>
          <ns0:sz ns0:val="24"/>
          <ns0:szCs ns0:val="24"/>
          <ns0:color ns0:val="000000"/>
        </ns0:rPr>
        <ns0:t>访问</ns0:t>
      </ns0:r>
      <ns0:r>
        <ns0:rPr>
          <ns0:rFonts ns0:ascii="宋体" ns0:hAnsi="宋体" ns0:eastAsia="宋体" ns0:cs="宋体"/>
          <ns0:sz ns0:val="24"/>
          <ns0:szCs ns0:val="24"/>
          <ns0:color ns0:val="000000"/>
        </ns0:rPr>
        <ns0:t xml:space="preserve"> CUSTOMER </ns0:t>
      </ns0:r>
      <ns0:r>
        <ns0:rPr>
          <ns0:rFonts ns0:ascii="宋体" ns0:hAnsi="宋体" ns0:eastAsia="宋体" ns0:cs="宋体"/>
          <ns0:sz ns0:val="24"/>
          <ns0:szCs ns0:val="24"/>
          <ns0:color ns0:val="000000"/>
        </ns0:rPr>
        <ns0:t>或</ns0:t>
      </ns0:r>
      <ns0:r>
        <ns0:rPr>
          <ns0:rFonts ns0:ascii="宋体" ns0:hAnsi="宋体" ns0:eastAsia="宋体" ns0:cs="宋体"/>
          <ns0:sz ns0:val="24"/>
          <ns0:szCs ns0:val="24"/>
          <ns0:color ns0:val="000000"/>
        </ns0:rPr>
        <ns0:t xml:space="preserve"> ADMIN </ns0:t>
      </ns0:r>
      <ns0:r>
        <ns0:rPr>
          <ns0:rFonts ns0:ascii="宋体" ns0:hAnsi="宋体" ns0:eastAsia="宋体" ns0:cs="宋体"/>
          <ns0:sz ns0:val="24"/>
          <ns0:szCs ns0:val="24"/>
          <ns0:color ns0:val="000000"/>
        </ns0:rPr>
        <ns0:t>接口，应返回</ns0:t>
      </ns0:r>
      <ns0:r>
        <ns0:rPr>
          <ns0:rFonts ns0:ascii="宋体" ns0:hAnsi="宋体" ns0:eastAsia="宋体" ns0:cs="宋体"/>
          <ns0:sz ns0:val="24"/>
          <ns0:szCs ns0:val="24"/>
          <ns0:color ns0:val="000000"/>
        </ns0:rPr>
        <ns0:t xml:space="preserve"> 401</ns0:t>
      </ns0:r>
      <ns0:r>
        <ns0:rPr>
          <ns0:rFonts ns0:ascii="宋体" ns0:hAnsi="宋体" ns0:eastAsia="宋体" ns0:cs="宋体"/>
          <ns0:sz ns0:val="24"/>
          <ns0:szCs ns0:val="24"/>
          <ns0:color ns0:val="000000"/>
        </ns0:rPr>
        <ns0:t>。</ns0:t>
      </ns0:r>
    </ns0:p>
    <ns0:p ns2:paraId="57912C91" ns2:textId="77777777" ns0:rsidR="00997984" ns0:rsidRDefault="00000000">
      <ns0:pPr>
        <ns0:pStyle ns0:val="a8"/>
        <ns0:widowControl/>
        <ns0:spacing ns0:line="300" ns0:lineRule="auto" ns0:after="60"/>
        <ns0:ind ns0:firstLineChars="0" ns0:firstLine="0"/>
        <ns0:rPr>
          <ns0:rFonts ns0:cs="Times New Roman"/>
        </ns0:rPr>
      </ns0:pPr>
      <ns0:r>
        <ns0:rPr>
          <ns0:rFonts ns0:hint="eastAsia" ns0:ascii="宋体" ns0:hAnsi="宋体" ns0:eastAsia="宋体" ns0:cs="宋体"/>
          <ns0:sz ns0:val="24"/>
          <ns0:szCs ns0:val="24"/>
          <ns0:color ns0:val="000000"/>
        </ns0:rPr>
        <ns0:t xml:space="preserve">2. </ns0:t>
      </ns0:r>
      <ns0:r>
        <ns0:rPr>
          <ns0:rFonts ns0:ascii="宋体" ns0:hAnsi="宋体" ns0:eastAsia="宋体" ns0:cs="宋体"/>
          <ns0:sz ns0:val="24"/>
          <ns0:szCs ns0:val="24"/>
          <ns0:color ns0:val="000000"/>
        </ns0:rPr>
        <ns0:t>携带无效或过期</ns0:t>
      </ns0:r>
      <ns0:r>
        <ns0:rPr>
          <ns0:rFonts ns0:ascii="宋体" ns0:hAnsi="宋体" ns0:eastAsia="宋体" ns0:cs="宋体"/>
          <ns0:sz ns0:val="24"/>
          <ns0:szCs ns0:val="24"/>
          <ns0:color ns0:val="000000"/>
        </ns0:rPr>
        <ns0:t xml:space="preserve"> Token </ns0:t>
      </ns0:r>
      <ns0:r>
        <ns0:rPr>
          <ns0:rFonts ns0:ascii="宋体" ns0:hAnsi="宋体" ns0:eastAsia="宋体" ns0:cs="宋体"/>
          <ns0:sz ns0:val="24"/>
          <ns0:szCs ns0:val="24"/>
          <ns0:color ns0:val="000000"/>
        </ns0:rPr>
        <ns0:t>访问受保护接口，应返回</ns0:t>
      </ns0:r>
      <ns0:r>
        <ns0:rPr>
          <ns0:rFonts ns0:ascii="宋体" ns0:hAnsi="宋体" ns0:eastAsia="宋体" ns0:cs="宋体"/>
          <ns0:sz ns0:val="24"/>
          <ns0:szCs ns0:val="24"/>
          <ns0:color ns0:val="000000"/>
        </ns0:rPr>
        <ns0:t xml:space="preserve"> 401</ns0:t>
      </ns0:r>
      <ns0:r>
        <ns0:rPr>
          <ns0:rFonts ns0:ascii="宋体" ns0:hAnsi="宋体" ns0:eastAsia="宋体" ns0:cs="宋体"/>
          <ns0:sz ns0:val="24"/>
          <ns0:szCs ns0:val="24"/>
          <ns0:color ns0:val="000000"/>
        </ns0:rPr>
        <ns0:t>。</ns0:t>
      </ns0:r>
    </ns0:p>
    <ns0:p ns2:paraId="7767A7AA" ns2:textId="77777777" ns0:rsidR="00997984" ns0:rsidRDefault="00000000">
      <ns0:pPr>
        <ns0:pStyle ns0:val="a8"/>
        <ns0:widowControl/>
        <ns0:spacing ns0:line="300" ns0:lineRule="auto" ns0:after="60"/>
        <ns0:ind ns0:firstLineChars="0" ns0:firstLine="0"/>
        <ns0:rPr>
          <ns0:rFonts ns0:cs="Times New Roman"/>
        </ns0:rPr>
      </ns0:pPr>
      <ns0:r>
        <ns0:rPr>
          <ns0:rFonts ns0:hint="eastAsia" ns0:ascii="宋体" ns0:hAnsi="宋体" ns0:eastAsia="宋体" ns0:cs="宋体"/>
          <ns0:sz ns0:val="24"/>
          <ns0:szCs ns0:val="24"/>
          <ns0:color ns0:val="000000"/>
        </ns0:rPr>
        <ns0:t xml:space="preserve">3. </ns0:t>
      </ns0:r>
      <ns0:r>
        <ns0:rPr>
          <ns0:rFonts ns0:ascii="宋体" ns0:hAnsi="宋体" ns0:eastAsia="宋体" ns0:cs="宋体"/>
          <ns0:sz ns0:val="24"/>
          <ns0:szCs ns0:val="24"/>
          <ns0:color ns0:val="000000"/>
        </ns0:rPr>
        <ns0:t>普通用户访问发起秒杀、查询个人订单、</ns0:t>
      </ns0: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咨询和建立推送连接接口，应访问成功。</ns0:t>
      </ns0:r>
    </ns0:p>
    <ns0:p ns2:paraId="5E9821A9" ns2:textId="77777777" ns0:rsidR="00997984" ns0:rsidRDefault="00000000">
      <ns0:pPr>
        <ns0:pStyle ns0:val="a8"/>
        <ns0:widowControl/>
        <ns0:spacing ns0:line="300" ns0:lineRule="auto" ns0:after="60"/>
        <ns0:ind ns0:firstLineChars="0" ns0:firstLine="0"/>
        <ns0:rPr>
          <ns0:rFonts ns0:cs="Times New Roman"/>
        </ns0:rPr>
      </ns0:pPr>
      <ns0:r>
        <ns0:rPr>
          <ns0:rFonts ns0:hint="eastAsia" ns0:ascii="宋体" ns0:hAnsi="宋体" ns0:eastAsia="宋体" ns0:cs="宋体"/>
          <ns0:sz ns0:val="24"/>
          <ns0:szCs ns0:val="24"/>
          <ns0:color ns0:val="000000"/>
        </ns0:rPr>
        <ns0:t xml:space="preserve">4. </ns0:t>
      </ns0:r>
      <ns0:r>
        <ns0:rPr>
          <ns0:rFonts ns0:ascii="宋体" ns0:hAnsi="宋体" ns0:eastAsia="宋体" ns0:cs="宋体"/>
          <ns0:sz ns0:val="24"/>
          <ns0:szCs ns0:val="24"/>
          <ns0:color ns0:val="000000"/>
        </ns0:rPr>
        <ns0:t>普通用户访问创建商品、设置库存、创建秒杀活动和管理员订单查询接口，应返回</ns0:t>
      </ns0:r>
      <ns0:r>
        <ns0:rPr>
          <ns0:rFonts ns0:ascii="宋体" ns0:hAnsi="宋体" ns0:eastAsia="宋体" ns0:cs="宋体"/>
          <ns0:sz ns0:val="24"/>
          <ns0:szCs ns0:val="24"/>
          <ns0:color ns0:val="000000"/>
        </ns0:rPr>
        <ns0:t xml:space="preserve"> 403</ns0:t>
      </ns0:r>
      <ns0:r>
        <ns0:rPr>
          <ns0:rFonts ns0:ascii="宋体" ns0:hAnsi="宋体" ns0:eastAsia="宋体" ns0:cs="宋体"/>
          <ns0:sz ns0:val="24"/>
          <ns0:szCs ns0:val="24"/>
          <ns0:color ns0:val="000000"/>
        </ns0:rPr>
        <ns0:t>。</ns0:t>
      </ns0:r>
    </ns0:p>
    <ns0:p ns2:paraId="0D5048CF" ns2:textId="77777777" ns0:rsidR="00997984" ns0:rsidRDefault="00000000">
      <ns0:pPr>
        <ns0:pStyle ns0:val="a8"/>
        <ns0:widowControl/>
        <ns0:spacing ns0:line="300" ns0:lineRule="auto" ns0:after="60"/>
        <ns0:ind ns0:firstLineChars="0" ns0:firstLine="0"/>
        <ns0:rPr>
          <ns0:rFonts ns0:cs="Times New Roman"/>
        </ns0:rPr>
      </ns0:pPr>
      <ns0:r>
        <ns0:rPr>
          <ns0:rFonts ns0:hint="eastAsia" ns0:ascii="宋体" ns0:hAnsi="宋体" ns0:eastAsia="宋体" ns0:cs="宋体"/>
          <ns0:sz ns0:val="24"/>
          <ns0:szCs ns0:val="24"/>
          <ns0:color ns0:val="000000"/>
        </ns0:rPr>
        <ns0:t xml:space="preserve">5. </ns0:t>
      </ns0:r>
      <ns0:r>
        <ns0:rPr>
          <ns0:rFonts ns0:ascii="宋体" ns0:hAnsi="宋体" ns0:eastAsia="宋体" ns0:cs="宋体"/>
          <ns0:sz ns0:val="24"/>
          <ns0:szCs ns0:val="24"/>
          <ns0:color ns0:val="000000"/>
        </ns0:rPr>
        <ns0:t>管理员访问商品管理、库存配置和活动创建接口，应访问成功。</ns0:t>
      </ns0:r>
    </ns0:p>
    <ns0:p ns2:paraId="5C05DCB4" ns2:textId="77777777" ns0:rsidR="00997984" ns0:rsidRDefault="00000000">
      <ns0:pPr>
        <ns0:pStyle ns0:val="a8"/>
        <ns0:widowControl/>
        <ns0:spacing ns0:line="300" ns0:lineRule="auto" ns0:after="60"/>
        <ns0:ind ns0:firstLineChars="0" ns0:firstLine="0"/>
        <ns0:rPr>
          <ns0:rFonts ns0:cs="Times New Roman"/>
        </ns0:rPr>
      </ns0:pPr>
      <ns0:r>
        <ns0:rPr>
          <ns0:rFonts ns0:hint="eastAsia" ns0:ascii="宋体" ns0:hAnsi="宋体" ns0:eastAsia="宋体" ns0:cs="宋体"/>
          <ns0:sz ns0:val="24"/>
          <ns0:szCs ns0:val="24"/>
          <ns0:color ns0:val="000000"/>
        </ns0:rPr>
        <ns0:t xml:space="preserve">6. </ns0:t>
      </ns0:r>
      <ns0:r>
        <ns0:rPr>
          <ns0:rFonts ns0:ascii="宋体" ns0:hAnsi="宋体" ns0:eastAsia="宋体" ns0:cs="宋体"/>
          <ns0:sz ns0:val="24"/>
          <ns0:szCs ns0:val="24"/>
          <ns0:color ns0:val="000000"/>
        </ns0:rPr>
        <ns0:t>所有认证失败和权限失败响应均应符合统一响应格式。</ns0:t>
      </ns0:r>
    </ns0:p>
    <ns0:p ns2:paraId="67F0C55F"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该测试能够验证用户模块、</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和权限规范之间的一致性。若</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未正确执行权限判断，普通用户可能绕过角色限制调用管理员接口；若内部服务不信任</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注入上下文，也可能导致服务间权限口径不一致。因此，认证与权限测试是整个系统安全边界的基础验证。</ns0:t>
      </ns0:r>
    </ns0:p>
    <ns0:p ns2:paraId="05362721" ns2:textId="77777777" ns0:rsidR="00997984" ns0:rsidRDefault="00000000">
      <ns0:pPr>
        <ns0:pStyle ns0:val="21"/>
        <ns0:keepNext/>
        <ns0:widowControl/>
        <ns0:spacing ns0:before="120" ns0:after="120" ns0:line="360" ns0:lineRule="auto"/>
        <ns0:jc ns0:val="left"/>
        <ns0:rPr>
          <ns0:b ns0:val="0"/>
        </ns0:rPr>
      </ns0:pPr>
      <ns0:bookmarkStart ns0:id="170" ns0:name="_Toc21247"/>
      <ns0:bookmarkStart ns0:id="171" ns0:name="_Toc234330974"/>
      <ns0:bookmarkEnd ns0:id="170"/>
      <ns0:r>
        <ns0:rPr>
          <ns0:rFonts ns0:ascii="黑体" ns0:hAnsi="黑体" ns0:eastAsia="黑体" ns0:cs="黑体"/>
          <ns0:sz ns0:val="24"/>
          <ns0:szCs ns0:val="24"/>
          <ns0:color ns0:val="000000"/>
          <ns0:b/>
          <ns0:bCs/>
        </ns0:rPr>
        <ns0:t xml:space="preserve">8.4 </ns0:t>
      </ns0:r>
      <ns0:r>
        <ns0:rPr>
          <ns0:rFonts ns0:ascii="黑体" ns0:hAnsi="黑体" ns0:eastAsia="黑体" ns0:cs="黑体"/>
          <ns0:sz ns0:val="24"/>
          <ns0:szCs ns0:val="24"/>
          <ns0:color ns0:val="000000"/>
          <ns0:b/>
          <ns0:bCs/>
        </ns0:rPr>
        <ns0:t>商品、库存与秒杀活动测试</ns0:t>
      </ns0:r>
      <ns0:bookmarkEnd ns0:id="171"/>
    </ns0:p>
    <ns0:p ns2:paraId="0987C0F5" ns2:textId="113E200F"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商品、库存与秒杀活动测试重点验证</ns0:t>
      </ns0:r>
      <ns0:r ns0:rsidR="0026442F">
        <ns0:rPr>
          <ns0:rFonts ns0:hint="eastAsia" ns0:ascii="宋体" ns0:hAnsi="宋体" ns0:eastAsia="宋体" ns0:cs="宋体"/>
          <ns0:sz ns0:val="24"/>
          <ns0:szCs ns0:val="24"/>
          <ns0:color ns0:val="000000"/>
        </ns0:rPr>
        <ns0:t>周嘉</ns0:t>
      </ns0:r>
      <ns0:r>
        <ns0:rPr>
          <ns0:rFonts ns0:ascii="宋体" ns0:hAnsi="宋体" ns0:eastAsia="宋体" ns0:cs="宋体"/>
          <ns0:sz ns0:val="24"/>
          <ns0:szCs ns0:val="24"/>
          <ns0:color ns0:val="000000"/>
        </ns0:rPr>
        <ns0:t>负责的基础数据准备链路。测试环境中</ns0:t>
      </ns0:r>
      <ns0:r>
        <ns0:rPr>
          <ns0:rFonts ns0:ascii="宋体" ns0:hAnsi="宋体" ns0:eastAsia="宋体" ns0:cs="宋体"/>
          <ns0:sz ns0:val="24"/>
          <ns0:szCs ns0:val="24"/>
          <ns0:color ns0:val="000000"/>
        </ns0:rPr>
        <ns0:t xml:space="preserve"> product-seckill-service </ns0:t>
      </ns0:r>
      <ns0:r>
        <ns0:rPr>
          <ns0:rFonts ns0:ascii="宋体" ns0:hAnsi="宋体" ns0:eastAsia="宋体" ns0:cs="宋体"/>
          <ns0:sz ns0:val="24"/>
          <ns0:szCs ns0:val="24"/>
          <ns0:color ns0:val="000000"/>
        </ns0:rPr>
        <ns0:t>运行在</ns0:t>
      </ns0:r>
      <ns0:r>
        <ns0:rPr>
          <ns0:rFonts ns0:ascii="宋体" ns0:hAnsi="宋体" ns0:eastAsia="宋体" ns0:cs="宋体"/>
          <ns0:sz ns0:val="24"/>
          <ns0:szCs ns0:val="24"/>
          <ns0:color ns0:val="000000"/>
        </ns0:rPr>
        <ns0:t xml:space="preserve"> http://localhost:8082</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MySQL </ns0:t>
      </ns0:r>
      <ns0:r>
        <ns0:rPr>
          <ns0:rFonts ns0:ascii="宋体" ns0:hAnsi="宋体" ns0:eastAsia="宋体" ns0:cs="宋体"/>
          <ns0:sz ns0:val="24"/>
          <ns0:szCs ns0:val="24"/>
          <ns0:color ns0:val="000000"/>
        </ns0:rPr>
        <ns0:t>使用</ns0:t>
      </ns0:r>
      <ns0:r>
        <ns0:rPr>
          <ns0:rFonts ns0:ascii="宋体" ns0:hAnsi="宋体" ns0:eastAsia="宋体" ns0:cs="宋体"/>
          <ns0:sz ns0:val="24"/>
          <ns0:szCs ns0:val="24"/>
          <ns0:color ns0:val="000000"/>
        </ns0:rPr>
        <ns0:t xml:space="preserve"> localhost:3307/bupt_ecommerce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使用</ns0:t>
      </ns0:r>
      <ns0:r>
        <ns0:rPr>
          <ns0:rFonts ns0:ascii="宋体" ns0:hAnsi="宋体" ns0:eastAsia="宋体" ns0:cs="宋体"/>
          <ns0:sz ns0:val="24"/>
          <ns0:szCs ns0:val="24"/>
          <ns0:color ns0:val="000000"/>
        </ns0:rPr>
        <ns0:t xml:space="preserve"> localhost:6380</ns0:t>
      </ns0:r>
      <ns0:r>
        <ns0:rPr>
          <ns0:rFonts ns0:ascii="宋体" ns0:hAnsi="宋体" ns0:eastAsia="宋体" ns0:cs="宋体"/>
          <ns0:sz ns0:val="24"/>
          <ns0:szCs ns0:val="24"/>
          <ns0:color ns0:val="000000"/>
        </ns0:rPr>
        <ns0:t>。</ns0:t>
      </ns0:r>
    </ns0:p>
    <ns0:p ns2:paraId="380231AC"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测试步骤包括：调用</ns0:t>
      </ns0:r>
      <ns0:r>
        <ns0:rPr>
          <ns0:rFonts ns0:ascii="宋体" ns0:hAnsi="宋体" ns0:eastAsia="宋体" ns0:cs="宋体"/>
          <ns0:sz ns0:val="24"/>
          <ns0:szCs ns0:val="24"/>
          <ns0:color ns0:val="000000"/>
        </ns0:rPr>
        <ns0:t xml:space="preserve"> POST /api/products </ns0:t>
      </ns0:r>
      <ns0:r>
        <ns0:rPr>
          <ns0:rFonts ns0:ascii="宋体" ns0:hAnsi="宋体" ns0:eastAsia="宋体" ns0:cs="宋体"/>
          <ns0:sz ns0:val="24"/>
          <ns0:szCs ns0:val="24"/>
          <ns0:color ns0:val="000000"/>
        </ns0:rPr>
        <ns0:t>创建商品；调用</ns0:t>
      </ns0:r>
      <ns0:r>
        <ns0:rPr>
          <ns0:rFonts ns0:ascii="宋体" ns0:hAnsi="宋体" ns0:eastAsia="宋体" ns0:cs="宋体"/>
          <ns0:sz ns0:val="24"/>
          <ns0:szCs ns0:val="24"/>
          <ns0:color ns0:val="000000"/>
        </ns0:rPr>
        <ns0:t xml:space="preserve"> PUT /api/products/{productId}/stock </ns0:t>
      </ns0:r>
      <ns0:r>
        <ns0:rPr>
          <ns0:rFonts ns0:ascii="宋体" ns0:hAnsi="宋体" ns0:eastAsia="宋体" ns0:cs="宋体"/>
          <ns0:sz ns0:val="24"/>
          <ns0:szCs ns0:val="24"/>
          <ns0:color ns0:val="000000"/>
        </ns0:rPr>
        <ns0:t>设置总库存为</ns0:t>
      </ns0:r>
      <ns0:r>
        <ns0:rPr>
          <ns0:rFonts ns0:ascii="宋体" ns0:hAnsi="宋体" ns0:eastAsia="宋体" ns0:cs="宋体"/>
          <ns0:sz ns0:val="24"/>
          <ns0:szCs ns0:val="24"/>
          <ns0:color ns0:val="000000"/>
        </ns0:rPr>
        <ns0:t xml:space="preserve"> 100</ns0:t>
      </ns0:r>
      <ns0:r>
        <ns0:rPr>
          <ns0:rFonts ns0:ascii="宋体" ns0:hAnsi="宋体" ns0:eastAsia="宋体" ns0:cs="宋体"/>
          <ns0:sz ns0:val="24"/>
          <ns0:szCs ns0:val="24"/>
          <ns0:color ns0:val="000000"/>
        </ns0:rPr>
        <ns0:t>；调用</ns0:t>
      </ns0:r>
      <ns0:r>
        <ns0:rPr>
          <ns0:rFonts ns0:ascii="宋体" ns0:hAnsi="宋体" ns0:eastAsia="宋体" ns0:cs="宋体"/>
          <ns0:sz ns0:val="24"/>
          <ns0:szCs ns0:val="24"/>
          <ns0:color ns0:val="000000"/>
        </ns0:rPr>
        <ns0:t xml:space="preserve"> POST /api/seckill/activities </ns0:t>
      </ns0:r>
      <ns0:r>
        <ns0:rPr>
          <ns0:rFonts ns0:ascii="宋体" ns0:hAnsi="宋体" ns0:eastAsia="宋体" ns0:cs="宋体"/>
          <ns0:sz ns0:val="24"/>
          <ns0:szCs ns0:val="24"/>
          <ns0:color ns0:val="000000"/>
        </ns0:rPr>
        <ns0:t>创建秒杀活动，活动库存设置为</ns0:t>
      </ns0:r>
      <ns0:r>
        <ns0:rPr>
          <ns0:rFonts ns0:ascii="宋体" ns0:hAnsi="宋体" ns0:eastAsia="宋体" ns0:cs="宋体"/>
          <ns0:sz ns0:val="24"/>
          <ns0:szCs ns0:val="24"/>
          <ns0:color ns0:val="000000"/>
        </ns0:rPr>
        <ns0:t xml:space="preserve"> 50</ns0:t>
      </ns0:r>
      <ns0:r>
        <ns0:rPr>
          <ns0:rFonts ns0:ascii="宋体" ns0:hAnsi="宋体" ns0:eastAsia="宋体" ns0:cs="宋体"/>
          <ns0:sz ns0:val="24"/>
          <ns0:szCs ns0:val="24"/>
          <ns0:color ns0:val="000000"/>
        </ns0:rPr>
        <ns0:t>；随后检查</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中</ns0:t>
      </ns0:r>
      <ns0:r>
        <ns0:rPr>
          <ns0:rFonts ns0:ascii="宋体" ns0:hAnsi="宋体" ns0:eastAsia="宋体" ns0:cs="宋体"/>
          <ns0:sz ns0:val="24"/>
          <ns0:szCs ns0:val="24"/>
          <ns0:color ns0:val="000000"/>
        </ns0:rPr>
        <ns0:t xml:space="preserve"> seckill:stock:1 </ns0:t>
      </ns0:r>
      <ns0:r>
        <ns0:rPr>
          <ns0:rFonts ns0:ascii="宋体" ns0:hAnsi="宋体" ns0:eastAsia="宋体" ns0:cs="宋体"/>
          <ns0:sz ns0:val="24"/>
          <ns0:szCs ns0:val="24"/>
          <ns0:color ns0:val="000000"/>
        </ns0:rPr>
        <ns0:t>的值是否为</ns0:t>
      </ns0:r>
      <ns0:r>
        <ns0:rPr>
          <ns0:rFonts ns0:ascii="宋体" ns0:hAnsi="宋体" ns0:eastAsia="宋体" ns0:cs="宋体"/>
          <ns0:sz ns0:val="24"/>
          <ns0:szCs ns0:val="24"/>
          <ns0:color ns0:val="000000"/>
        </ns0:rPr>
        <ns0:t xml:space="preserve"> 50</ns0:t>
      </ns0:r>
      <ns0:r>
        <ns0:rPr>
          <ns0:rFonts ns0:ascii="宋体" ns0:hAnsi="宋体" ns0:eastAsia="宋体" ns0:cs="宋体"/>
          <ns0:sz ns0:val="24"/>
          <ns0:szCs ns0:val="24"/>
          <ns0:color ns0:val="000000"/>
        </ns0:rPr>
        <ns0:t>，并检查</ns0:t>
      </ns0:r>
      <ns0:r>
        <ns0:rPr>
          <ns0:rFonts ns0:ascii="宋体" ns0:hAnsi="宋体" ns0:eastAsia="宋体" ns0:cs="宋体"/>
          <ns0:sz ns0:val="24"/>
          <ns0:szCs ns0:val="24"/>
          <ns0:color ns0:val="000000"/>
        </ns0:rPr>
        <ns0:t xml:space="preserve"> product_stocks </ns0:t>
      </ns0:r>
      <ns0:r>
        <ns0:rPr>
          <ns0:rFonts ns0:ascii="宋体" ns0:hAnsi="宋体" ns0:eastAsia="宋体" ns0:cs="宋体"/>
          <ns0:sz ns0:val="24"/>
          <ns0:szCs ns0:val="24"/>
          <ns0:color ns0:val="000000"/>
        </ns0:rPr>
        <ns0:t>中</ns0:t>
      </ns0:r>
      <ns0:r>
        <ns0:rPr>
          <ns0:rFonts ns0:ascii="宋体" ns0:hAnsi="宋体" ns0:eastAsia="宋体" ns0:cs="宋体"/>
          <ns0:sz ns0:val="24"/>
          <ns0:szCs ns0:val="24"/>
          <ns0:color ns0:val="000000"/>
        </ns0:rPr>
        <ns0:t xml:space="preserve"> available_stock </ns0:t>
      </ns0:r>
      <ns0:r>
        <ns0:rPr>
          <ns0:rFonts ns0:ascii="宋体" ns0:hAnsi="宋体" ns0:eastAsia="宋体" ns0:cs="宋体"/>
          <ns0:sz ns0:val="24"/>
          <ns0:szCs ns0:val="24"/>
          <ns0:color ns0:val="000000"/>
        </ns0:rPr>
        <ns0:t>是否从</ns0:t>
      </ns0:r>
      <ns0:r>
        <ns0:rPr>
          <ns0:rFonts ns0:ascii="宋体" ns0:hAnsi="宋体" ns0:eastAsia="宋体" ns0:cs="宋体"/>
          <ns0:sz ns0:val="24"/>
          <ns0:szCs ns0:val="24"/>
          <ns0:color ns0:val="000000"/>
        </ns0:rPr>
        <ns0:t xml:space="preserve"> 100 </ns0:t>
      </ns0:r>
      <ns0:r>
        <ns0:rPr>
          <ns0:rFonts ns0:ascii="宋体" ns0:hAnsi="宋体" ns0:eastAsia="宋体" ns0:cs="宋体"/>
          <ns0:sz ns0:val="24"/>
          <ns0:szCs ns0:val="24"/>
          <ns0:color ns0:val="000000"/>
        </ns0:rPr>
        <ns0:t>变为</ns0:t>
      </ns0:r>
      <ns0:r>
        <ns0:rPr>
          <ns0:rFonts ns0:ascii="宋体" ns0:hAnsi="宋体" ns0:eastAsia="宋体" ns0:cs="宋体"/>
          <ns0:sz ns0:val="24"/>
          <ns0:szCs ns0:val="24"/>
          <ns0:color ns0:val="000000"/>
        </ns0:rPr>
        <ns0:t xml:space="preserve"> 50</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reserved_stock </ns0:t>
      </ns0:r>
      <ns0:r>
        <ns0:rPr>
          <ns0:rFonts ns0:ascii="宋体" ns0:hAnsi="宋体" ns0:eastAsia="宋体" ns0:cs="宋体"/>
          <ns0:sz ns0:val="24"/>
          <ns0:szCs ns0:val="24"/>
          <ns0:color ns0:val="000000"/>
        </ns0:rPr>
        <ns0:t>是否变为</ns0:t>
      </ns0:r>
      <ns0:r>
        <ns0:rPr>
          <ns0:rFonts ns0:ascii="宋体" ns0:hAnsi="宋体" ns0:eastAsia="宋体" ns0:cs="宋体"/>
          <ns0:sz ns0:val="24"/>
          <ns0:szCs ns0:val="24"/>
          <ns0:color ns0:val="000000"/>
        </ns0:rPr>
        <ns0:t xml:space="preserve"> 50</ns0:t>
      </ns0:r>
      <ns0:r>
        <ns0:rPr>
          <ns0:rFonts ns0:ascii="宋体" ns0:hAnsi="宋体" ns0:eastAsia="宋体" ns0:cs="宋体"/>
          <ns0:sz ns0:val="24"/>
          <ns0:szCs ns0:val="24"/>
          <ns0:color ns0:val="000000"/>
        </ns0:rPr>
        <ns0:t>。</ns0:t>
      </ns0:r>
    </ns0:p>
    <ns0:p ns2:paraId="473875F1" ns2:textId="77777777" ns0:rsidR="00997984" ns0:rsidRDefault="00000000">
      <ns0:pPr>
        <ns0:spacing ns0:after="60" ns0:line="300" ns0:lineRule="auto"/>
        <ns0:ind ns0:firstLine="420"/>
        <ns0:jc ns0:val="center"/>
      </ns0:pPr>
      <ns0:r>
        <ns0:rPr>
          <ns0:rFonts ns0:ascii="Times New Roman" ns0:hAnsi="Times New Roman" ns0:eastAsia="宋体"/>
          <ns0:noProof/>
          <ns0:sz ns0:val="24"/>
        </ns0:rPr>
        <ns0:drawing>
          <ns3:inline distT="0" distB="0" distL="114300" distR="114300" ns4:anchorId="4186391E" ns4:editId="554A014C">
            <ns3:extent cx="5303520" cy="3459480"/>
            <ns3:effectExtent l="0" t="0" r="5080" b="0"/>
            <ns3:docPr id="7" name="Picture 7"/>
            <ns3:cNvGraphicFramePr>
              <ns5:graphicFrameLocks noChangeAspect="1"/>
            </ns3:cNvGraphicFramePr>
            <ns5:graphic>
              <ns5:graphicData uri="http://schemas.openxmlformats.org/drawingml/2006/picture">
                <ns6:pic>
                  <ns6:nvPicPr>
                    <ns6:cNvPr id="7" name="Picture 7"/>
                    <ns6:cNvPicPr>
                      <ns5:picLocks noChangeAspect="1"/>
                    </ns6:cNvPicPr>
                  </ns6:nvPicPr>
                  <ns6:blipFill>
                    <ns5:blip ns7:embed="rId14"/>
                    <ns5:stretch>
                      <ns5:fillRect/>
                    </ns5:stretch>
                  </ns6:blipFill>
                  <ns6:spPr>
                    <ns5:xfrm>
                      <ns5:off x="0" y="0"/>
                      <ns5:ext cx="5303520" cy="3459658"/>
                    </ns5:xfrm>
                    <ns5:prstGeom prst="rect">
                      <ns5:avLst/>
                    </ns5:prstGeom>
                  </ns6:spPr>
                </ns6:pic>
              </ns5:graphicData>
            </ns5:graphic>
          </ns3:inline>
        </ns0:drawing>
      </ns0:r>
    </ns0:p>
    <ns0:p ns2:paraId="5C116BF3" ns2:textId="77777777" ns0:rsidR="00997984" ns0:rsidRDefault="00000000">
      <ns0:pPr>
        <ns0:pStyle ns0:val="aff9"/>
        <ns0:widowControl/>
        <ns0:spacing ns0:before="120" ns0:after="120"/>
        <ns0:jc ns0:val="center"/>
      </ns0:pPr>
      <ns0:r>
        <ns0:rPr>
          <ns0:rFonts ns0:ascii="宋体" ns0:hAnsi="宋体" ns0:eastAsia="宋体" ns0:cs="宋体"/>
          <ns0:sz ns0:val="24"/>
          <ns0:szCs ns0:val="24"/>
          <ns0:color ns0:val="000000"/>
        </ns0:rPr>
        <ns0:t>图</ns0:t>
      </ns0:r>
      <ns0:r>
        <ns0:rPr>
          <ns0:rFonts ns0:ascii="宋体" ns0:hAnsi="宋体" ns0:eastAsia="宋体" ns0:cs="宋体"/>
          <ns0:sz ns0:val="24"/>
          <ns0:szCs ns0:val="24"/>
          <ns0:color ns0:val="000000"/>
        </ns0:rPr>
        <ns0:t xml:space="preserve"> 7 Apifox </ns0:t>
      </ns0:r>
      <ns0:r>
        <ns0:rPr>
          <ns0:rFonts ns0:ascii="宋体" ns0:hAnsi="宋体" ns0:eastAsia="宋体" ns0:cs="宋体"/>
          <ns0:sz ns0:val="24"/>
          <ns0:szCs ns0:val="24"/>
          <ns0:color ns0:val="000000"/>
        </ns0:rPr>
        <ns0:t>设置商品库存测试截图</ns0:t>
      </ns0:r>
    </ns0:p>
    <ns0:p ns2:paraId="23673B78" ns2:textId="77777777" ns0:rsidR="00997984" ns0:rsidRDefault="00000000">
      <ns0:pPr>
        <ns0:spacing ns0:after="60" ns0:line="300" ns0:lineRule="auto"/>
        <ns0:ind ns0:firstLine="420"/>
        <ns0:jc ns0:val="center"/>
      </ns0:pPr>
      <ns0:r>
        <ns0:rPr>
          <ns0:rFonts ns0:ascii="Times New Roman" ns0:hAnsi="Times New Roman" ns0:eastAsia="宋体"/>
          <ns0:noProof/>
          <ns0:sz ns0:val="24"/>
        </ns0:rPr>
        <ns0:drawing>
          <ns3:inline distT="0" distB="0" distL="114300" distR="114300" ns4:anchorId="1320B2CE" ns4:editId="6878356B">
            <ns3:extent cx="5303520" cy="3459480"/>
            <ns3:effectExtent l="0" t="0" r="5080" b="0"/>
            <ns3:docPr id="8" name="Picture 8"/>
            <ns3:cNvGraphicFramePr>
              <ns5:graphicFrameLocks noChangeAspect="1"/>
            </ns3:cNvGraphicFramePr>
            <ns5:graphic>
              <ns5:graphicData uri="http://schemas.openxmlformats.org/drawingml/2006/picture">
                <ns6:pic>
                  <ns6:nvPicPr>
                    <ns6:cNvPr id="8" name="Picture 8"/>
                    <ns6:cNvPicPr>
                      <ns5:picLocks noChangeAspect="1"/>
                    </ns6:cNvPicPr>
                  </ns6:nvPicPr>
                  <ns6:blipFill>
                    <ns5:blip ns7:embed="rId15"/>
                    <ns5:stretch>
                      <ns5:fillRect/>
                    </ns5:stretch>
                  </ns6:blipFill>
                  <ns6:spPr>
                    <ns5:xfrm>
                      <ns5:off x="0" y="0"/>
                      <ns5:ext cx="5303520" cy="3459658"/>
                    </ns5:xfrm>
                    <ns5:prstGeom prst="rect">
                      <ns5:avLst/>
                    </ns5:prstGeom>
                  </ns6:spPr>
                </ns6:pic>
              </ns5:graphicData>
            </ns5:graphic>
          </ns3:inline>
        </ns0:drawing>
      </ns0:r>
    </ns0:p>
    <ns0:p ns2:paraId="4A613D8A" ns2:textId="77777777" ns0:rsidR="00997984" ns0:rsidRDefault="00000000">
      <ns0:pPr>
        <ns0:pStyle ns0:val="aff9"/>
        <ns0:widowControl/>
        <ns0:spacing ns0:before="120" ns0:after="120"/>
        <ns0:jc ns0:val="center"/>
      </ns0:pPr>
      <ns0:r>
        <ns0:rPr>
          <ns0:rFonts ns0:ascii="宋体" ns0:hAnsi="宋体" ns0:eastAsia="宋体" ns0:cs="宋体"/>
          <ns0:sz ns0:val="24"/>
          <ns0:szCs ns0:val="24"/>
          <ns0:color ns0:val="000000"/>
        </ns0:rPr>
        <ns0:t>图</ns0:t>
      </ns0:r>
      <ns0:r>
        <ns0:rPr>
          <ns0:rFonts ns0:ascii="宋体" ns0:hAnsi="宋体" ns0:eastAsia="宋体" ns0:cs="宋体"/>
          <ns0:sz ns0:val="24"/>
          <ns0:szCs ns0:val="24"/>
          <ns0:color ns0:val="000000"/>
        </ns0:rPr>
        <ns0:t xml:space="preserve"> 8 Apifox </ns0:t>
      </ns0:r>
      <ns0:r>
        <ns0:rPr>
          <ns0:rFonts ns0:ascii="宋体" ns0:hAnsi="宋体" ns0:eastAsia="宋体" ns0:cs="宋体"/>
          <ns0:sz ns0:val="24"/>
          <ns0:szCs ns0:val="24"/>
          <ns0:color ns0:val="000000"/>
        </ns0:rPr>
        <ns0:t>创建秒杀活动测试截图</ns0:t>
      </ns0:r>
    </ns0:p>
    <ns0:p ns2:paraId="0F82B3E6"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测试结果表明，商品创建、库存设置、活动创建和</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预热均可通过接口完成，且活动库存与数据库预留库存保持一致。</ns0:t>
      </ns0:r>
    </ns0:p>
    <ns0:p ns2:paraId="243C2D16" ns2:textId="77777777" ns0:rsidR="00997984" ns0:rsidRDefault="00000000">
      <ns0:pPr>
        <ns0:pStyle ns0:val="21"/>
        <ns0:keepNext/>
        <ns0:widowControl/>
        <ns0:spacing ns0:before="120" ns0:after="120" ns0:line="360" ns0:lineRule="auto"/>
        <ns0:jc ns0:val="left"/>
        <ns0:rPr>
          <ns0:b ns0:val="0"/>
        </ns0:rPr>
      </ns0:pPr>
      <ns0:bookmarkStart ns0:id="172" ns0:name="_Toc26143"/>
      <ns0:bookmarkStart ns0:id="173" ns0:name="_Toc234330975"/>
      <ns0:bookmarkEnd ns0:id="172"/>
      <ns0:r>
        <ns0:rPr>
          <ns0:rFonts ns0:ascii="黑体" ns0:hAnsi="黑体" ns0:eastAsia="黑体" ns0:cs="黑体"/>
          <ns0:sz ns0:val="24"/>
          <ns0:szCs ns0:val="24"/>
          <ns0:color ns0:val="000000"/>
          <ns0:b/>
          <ns0:bCs/>
        </ns0:rPr>
        <ns0:t xml:space="preserve">8.5 </ns0:t>
      </ns0:r>
      <ns0:r>
        <ns0:rPr>
          <ns0:rFonts ns0:ascii="黑体" ns0:hAnsi="黑体" ns0:eastAsia="黑体" ns0:cs="黑体"/>
          <ns0:sz ns0:val="24"/>
          <ns0:szCs ns0:val="24"/>
          <ns0:color ns0:val="000000"/>
          <ns0:b/>
          <ns0:bCs/>
        </ns0:rPr>
        <ns0:t>秒杀并发测试方案</ns0:t>
      </ns0:r>
      <ns0:bookmarkEnd ns0:id="173"/>
    </ns0:p>
    <ns0:p ns2:paraId="339A771D"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秒杀并发测试用于验证防超卖和防重复抢购。测试中创建第二个商品和第二个秒杀活动，将活动库存设置为</ns0:t>
      </ns0:r>
      <ns0:r>
        <ns0:rPr>
          <ns0:rFonts ns0:ascii="宋体" ns0:hAnsi="宋体" ns0:eastAsia="宋体" ns0:cs="宋体"/>
          <ns0:sz ns0:val="24"/>
          <ns0:szCs ns0:val="24"/>
          <ns0:color ns0:val="000000"/>
        </ns0:rPr>
        <ns0:t xml:space="preserve"> 10</ns0:t>
      </ns0:r>
      <ns0:r>
        <ns0:rPr>
          <ns0:rFonts ns0:ascii="宋体" ns0:hAnsi="宋体" ns0:eastAsia="宋体" ns0:cs="宋体"/>
          <ns0:sz ns0:val="24"/>
          <ns0:szCs ns0:val="24"/>
          <ns0:color ns0:val="000000"/>
        </ns0:rPr>
        <ns0:t>，然后使用</ns0:t>
      </ns0:r>
      <ns0:r>
        <ns0:rPr>
          <ns0:rFonts ns0:ascii="宋体" ns0:hAnsi="宋体" ns0:eastAsia="宋体" ns0:cs="宋体"/>
          <ns0:sz ns0:val="24"/>
          <ns0:szCs ns0:val="24"/>
          <ns0:color ns0:val="000000"/>
        </ns0:rPr>
        <ns0:t xml:space="preserve"> 30 </ns0:t>
      </ns0:r>
      <ns0:r>
        <ns0:rPr>
          <ns0:rFonts ns0:ascii="宋体" ns0:hAnsi="宋体" ns0:eastAsia="宋体" ns0:cs="宋体"/>
          <ns0:sz ns0:val="24"/>
          <ns0:szCs ns0:val="24"/>
          <ns0:color ns0:val="000000"/>
        </ns0:rPr>
        <ns0:t>个不同</ns0:t>
      </ns0:r>
      <ns0:r>
        <ns0:rPr>
          <ns0:rFonts ns0:ascii="宋体" ns0:hAnsi="宋体" ns0:eastAsia="宋体" ns0:cs="宋体"/>
          <ns0:sz ns0:val="24"/>
          <ns0:szCs ns0:val="24"/>
          <ns0:color ns0:val="000000"/>
        </ns0:rPr>
        <ns0:t xml:space="preserve"> userId </ns0:t>
      </ns0:r>
      <ns0:r>
        <ns0:rPr>
          <ns0:rFonts ns0:ascii="宋体" ns0:hAnsi="宋体" ns0:eastAsia="宋体" ns0:cs="宋体"/>
          <ns0:sz ns0:val="24"/>
          <ns0:szCs ns0:val="24"/>
          <ns0:color ns0:val="000000"/>
        </ns0:rPr>
        <ns0:t>并发请求</ns0:t>
      </ns0:r>
      <ns0:r>
        <ns0:rPr>
          <ns0:rFonts ns0:ascii="宋体" ns0:hAnsi="宋体" ns0:eastAsia="宋体" ns0:cs="宋体"/>
          <ns0:sz ns0:val="24"/>
          <ns0:szCs ns0:val="24"/>
          <ns0:color ns0:val="000000"/>
        </ns0:rPr>
        <ns0:t xml:space="preserve"> POST /api/seckill/activities/2/orders</ns0:t>
      </ns0:r>
      <ns0:r>
        <ns0:rPr>
          <ns0:rFonts ns0:ascii="宋体" ns0:hAnsi="宋体" ns0:eastAsia="宋体" ns0:cs="宋体"/>
          <ns0:sz ns0:val="24"/>
          <ns0:szCs ns0:val="24"/>
          <ns0:color ns0:val="000000"/>
        </ns0:rPr>
        <ns0:t>。</ns0:t>
      </ns0:r>
    </ns0:p>
    <ns0:p ns2:paraId="47D8705F"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并发请求完成后，接口响应中</ns0:t>
      </ns0:r>
      <ns0:r>
        <ns0:rPr>
          <ns0:rFonts ns0:ascii="宋体" ns0:hAnsi="宋体" ns0:eastAsia="宋体" ns0:cs="宋体"/>
          <ns0:sz ns0:val="24"/>
          <ns0:szCs ns0:val="24"/>
          <ns0:color ns0:val="000000"/>
        </ns0:rPr>
        <ns0:t xml:space="preserve"> 10 </ns0:t>
      </ns0:r>
      <ns0:r>
        <ns0:rPr>
          <ns0:rFonts ns0:ascii="宋体" ns0:hAnsi="宋体" ns0:eastAsia="宋体" ns0:cs="宋体"/>
          <ns0:sz ns0:val="24"/>
          <ns0:szCs ns0:val="24"/>
          <ns0:color ns0:val="000000"/>
        </ns0:rPr>
        <ns0:t>个请求返回</ns0:t>
      </ns0:r>
      <ns0:r>
        <ns0:rPr>
          <ns0:rFonts ns0:ascii="宋体" ns0:hAnsi="宋体" ns0:eastAsia="宋体" ns0:cs="宋体"/>
          <ns0:sz ns0:val="24"/>
          <ns0:szCs ns0:val="24"/>
          <ns0:color ns0:val="000000"/>
        </ns0:rPr>
        <ns0:t xml:space="preserve"> queued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20 </ns0:t>
      </ns0:r>
      <ns0:r>
        <ns0:rPr>
          <ns0:rFonts ns0:ascii="宋体" ns0:hAnsi="宋体" ns0:eastAsia="宋体" ns0:cs="宋体"/>
          <ns0:sz ns0:val="24"/>
          <ns0:szCs ns0:val="24"/>
          <ns0:color ns0:val="000000"/>
        </ns0:rPr>
        <ns0:t>个请求返回库存不足；</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中</ns0:t>
      </ns0:r>
      <ns0:r>
        <ns0:rPr>
          <ns0:rFonts ns0:ascii="宋体" ns0:hAnsi="宋体" ns0:eastAsia="宋体" ns0:cs="宋体"/>
          <ns0:sz ns0:val="24"/>
          <ns0:szCs ns0:val="24"/>
          <ns0:color ns0:val="000000"/>
        </ns0:rPr>
        <ns0:t xml:space="preserve"> seckill:stock:2 </ns0:t>
      </ns0:r>
      <ns0:r>
        <ns0:rPr>
          <ns0:rFonts ns0:ascii="宋体" ns0:hAnsi="宋体" ns0:eastAsia="宋体" ns0:cs="宋体"/>
          <ns0:sz ns0:val="24"/>
          <ns0:szCs ns0:val="24"/>
          <ns0:color ns0:val="000000"/>
        </ns0:rPr>
        <ns0:t>的值为</ns0:t>
      </ns0:r>
      <ns0:r>
        <ns0:rPr>
          <ns0:rFonts ns0:ascii="宋体" ns0:hAnsi="宋体" ns0:eastAsia="宋体" ns0:cs="宋体"/>
          <ns0:sz ns0:val="24"/>
          <ns0:szCs ns0:val="24"/>
          <ns0:color ns0:val="000000"/>
        </ns0:rPr>
        <ns0:t xml:space="preserve"> 0</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MySQL </ns0:t>
      </ns0:r>
      <ns0:r>
        <ns0:rPr>
          <ns0:rFonts ns0:ascii="宋体" ns0:hAnsi="宋体" ns0:eastAsia="宋体" ns0:cs="宋体"/>
          <ns0:sz ns0:val="24"/>
          <ns0:szCs ns0:val="24"/>
          <ns0:color ns0:val="000000"/>
        </ns0:rPr>
        <ns0:t>查询</ns0:t>
      </ns0:r>
      <ns0:r>
        <ns0:rPr>
          <ns0:rFonts ns0:ascii="宋体" ns0:hAnsi="宋体" ns0:eastAsia="宋体" ns0:cs="宋体"/>
          <ns0:sz ns0:val="24"/>
          <ns0:szCs ns0:val="24"/>
          <ns0:color ns0:val="000000"/>
        </ns0:rPr>
        <ns0:t xml:space="preserve"> activity_id=2 </ns0:t>
      </ns0:r>
      <ns0:r>
        <ns0:rPr>
          <ns0:rFonts ns0:ascii="宋体" ns0:hAnsi="宋体" ns0:eastAsia="宋体" ns0:cs="宋体"/>
          <ns0:sz ns0:val="24"/>
          <ns0:szCs ns0:val="24"/>
          <ns0:color ns0:val="000000"/>
        </ns0:rPr>
        <ns0:t>的订单数量为</ns0:t>
      </ns0:r>
      <ns0:r>
        <ns0:rPr>
          <ns0:rFonts ns0:ascii="宋体" ns0:hAnsi="宋体" ns0:eastAsia="宋体" ns0:cs="宋体"/>
          <ns0:sz ns0:val="24"/>
          <ns0:szCs ns0:val="24"/>
          <ns0:color ns0:val="000000"/>
        </ns0:rPr>
        <ns0:t xml:space="preserve"> 10</ns0:t>
      </ns0:r>
      <ns0:r>
        <ns0:rPr>
          <ns0:rFonts ns0:ascii="宋体" ns0:hAnsi="宋体" ns0:eastAsia="宋体" ns0:cs="宋体"/>
          <ns0:sz ns0:val="24"/>
          <ns0:szCs ns0:val="24"/>
          <ns0:color ns0:val="000000"/>
        </ns0:rPr>
        <ns0:t>；按</ns0:t>
      </ns0:r>
      <ns0:r>
        <ns0:rPr>
          <ns0:rFonts ns0:ascii="宋体" ns0:hAnsi="宋体" ns0:eastAsia="宋体" ns0:cs="宋体"/>
          <ns0:sz ns0:val="24"/>
          <ns0:szCs ns0:val="24"/>
          <ns0:color ns0:val="000000"/>
        </ns0:rPr>
        <ns0:t xml:space="preserve"> user_id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activity_id </ns0:t>
      </ns0:r>
      <ns0:r>
        <ns0:rPr>
          <ns0:rFonts ns0:ascii="宋体" ns0:hAnsi="宋体" ns0:eastAsia="宋体" ns0:cs="宋体"/>
          <ns0:sz ns0:val="24"/>
          <ns0:szCs ns0:val="24"/>
          <ns0:color ns0:val="000000"/>
        </ns0:rPr>
        <ns0:t>分组统计不存在</ns0:t>
      </ns0:r>
      <ns0:r>
        <ns0:rPr>
          <ns0:rFonts ns0:ascii="宋体" ns0:hAnsi="宋体" ns0:eastAsia="宋体" ns0:cs="宋体"/>
          <ns0:sz ns0:val="24"/>
          <ns0:szCs ns0:val="24"/>
          <ns0:color ns0:val="000000"/>
        </ns0:rPr>
        <ns0:t xml:space="preserve"> cnt &gt; 1 </ns0:t>
      </ns0:r>
      <ns0:r>
        <ns0:rPr>
          <ns0:rFonts ns0:ascii="宋体" ns0:hAnsi="宋体" ns0:eastAsia="宋体" ns0:cs="宋体"/>
          <ns0:sz ns0:val="24"/>
          <ns0:szCs ns0:val="24"/>
          <ns0:color ns0:val="000000"/>
        </ns0:rPr>
        <ns0:t>的重复订单。</ns0:t>
      </ns0:r>
    </ns0:p>
    <ns0:p>
      <ns0:pPr>
        <ns0:spacing ns0:line="300" ns0:lineRule="auto" ns0:after="60"/>
      </ns0:pPr>
      <ns0:r>
        <ns0:t>在最终 Gateway 模式压测中，周嘉进一步使用 scripts/seckill-load-test.js 按 100 件库存、10000 个不同用户并发请求进行验证。脚本经 Gateway 完成管理员登录、用户登录、商品创建、库存设置、活动创建和并发秒杀请求，最终输出 requestElapsedMs=79949、queuedResponses=100、responseCodeCounts=0:100, 10001:4768, 500:5132、ordersInMySQL=100、redisStock=0、duplicateOrders=0、verificationStatus=PASS。该结果说明即使本机入口层出现部分 HTTP 500，系统核心不变量仍然成立：订单数没有超过库存、Redis 库存归零、同一用户没有重复订单。</ns0:t>
      </ns0:r>
    </ns0:p>
    <ns0:p ns2:paraId="555BC85F" ns2:textId="77777777" ns0:rsidR="00997984" ns0:rsidRDefault="00000000">
      <ns0:pPr>
        <ns0:spacing ns0:after="60" ns0:line="300" ns0:lineRule="auto"/>
        <ns0:ind ns0:firstLine="420"/>
        <ns0:jc ns0:val="center"/>
      </ns0:pPr>
      <ns0:r>
        <ns0:rPr>
          <ns0:rFonts ns0:ascii="Times New Roman" ns0:hAnsi="Times New Roman" ns0:eastAsia="宋体"/>
          <ns0:noProof/>
          <ns0:sz ns0:val="24"/>
        </ns0:rPr>
        <ns0:drawing>
          <ns3:inline distT="0" distB="0" distL="114300" distR="114300" ns4:anchorId="66A626A1" ns4:editId="0F24E9C0">
            <ns3:extent cx="5303520" cy="3459480"/>
            <ns3:effectExtent l="0" t="0" r="5080" b="0"/>
            <ns3:docPr id="9" name="Picture 9"/>
            <ns3:cNvGraphicFramePr>
              <ns5:graphicFrameLocks noChangeAspect="1"/>
            </ns3:cNvGraphicFramePr>
            <ns5:graphic>
              <ns5:graphicData uri="http://schemas.openxmlformats.org/drawingml/2006/picture">
                <ns6:pic>
                  <ns6:nvPicPr>
                    <ns6:cNvPr id="9" name="Picture 9"/>
                    <ns6:cNvPicPr>
                      <ns5:picLocks noChangeAspect="1"/>
                    </ns6:cNvPicPr>
                  </ns6:nvPicPr>
                  <ns6:blipFill>
                    <ns5:blip ns7:embed="rId16"/>
                    <ns5:stretch>
                      <ns5:fillRect/>
                    </ns5:stretch>
                  </ns6:blipFill>
                  <ns6:spPr>
                    <ns5:xfrm>
                      <ns5:off x="0" y="0"/>
                      <ns5:ext cx="5303520" cy="3459658"/>
                    </ns5:xfrm>
                    <ns5:prstGeom prst="rect">
                      <ns5:avLst/>
                    </ns5:prstGeom>
                  </ns6:spPr>
                </ns6:pic>
              </ns5:graphicData>
            </ns5:graphic>
          </ns3:inline>
        </ns0:drawing>
      </ns0:r>
    </ns0:p>
    <ns0:p ns2:paraId="3D22D8E0" ns2:textId="77777777" ns0:rsidR="00997984" ns0:rsidRDefault="00000000">
      <ns0:pPr>
        <ns0:pStyle ns0:val="aff9"/>
        <ns0:widowControl/>
        <ns0:spacing ns0:before="120" ns0:after="120"/>
        <ns0:jc ns0:val="center"/>
      </ns0:pPr>
      <ns0:r>
        <ns0:rPr>
          <ns0:rFonts ns0:ascii="宋体" ns0:hAnsi="宋体" ns0:eastAsia="宋体" ns0:cs="宋体"/>
          <ns0:sz ns0:val="24"/>
          <ns0:szCs ns0:val="24"/>
          <ns0:color ns0:val="000000"/>
        </ns0:rPr>
        <ns0:t>图</ns0:t>
      </ns0:r>
      <ns0:r>
        <ns0:rPr>
          <ns0:rFonts ns0:ascii="宋体" ns0:hAnsi="宋体" ns0:eastAsia="宋体" ns0:cs="宋体"/>
          <ns0:sz ns0:val="24"/>
          <ns0:szCs ns0:val="24"/>
          <ns0:color ns0:val="000000"/>
        </ns0:rPr>
        <ns0:t xml:space="preserve"> 9 Apifox </ns0:t>
      </ns0:r>
      <ns0:r>
        <ns0:rPr>
          <ns0:rFonts ns0:ascii="宋体" ns0:hAnsi="宋体" ns0:eastAsia="宋体" ns0:cs="宋体"/>
          <ns0:sz ns0:val="24"/>
          <ns0:szCs ns0:val="24"/>
          <ns0:color ns0:val="000000"/>
        </ns0:rPr>
        <ns0:t>发起秒杀请求测试截图</ns0:t>
      </ns0:r>
    </ns0:p>
    <ns0:p ns2:paraId="7CE6E695" ns2:textId="77777777" ns0:rsidR="00997984" ns0:rsidRDefault="00000000">
      <ns0:pPr>
        <ns0:spacing ns0:after="60" ns0:line="300" ns0:lineRule="auto"/>
        <ns0:ind ns0:firstLine="420"/>
        <ns0:jc ns0:val="center"/>
      </ns0:pPr>
      <ns0:r>
        <ns0:rPr>
          <ns0:rFonts ns0:ascii="Times New Roman" ns0:hAnsi="Times New Roman" ns0:eastAsia="宋体"/>
          <ns0:noProof/>
          <ns0:sz ns0:val="24"/>
        </ns0:rPr>
        <ns0:drawing>
          <ns3:inline distT="0" distB="0" distL="114300" distR="114300" ns4:anchorId="16281683" ns4:editId="1AF45611">
            <ns3:extent cx="5303520" cy="3459480"/>
            <ns3:effectExtent l="0" t="0" r="5080" b="0"/>
            <ns3:docPr id="10" name="Picture 10"/>
            <ns3:cNvGraphicFramePr>
              <ns5:graphicFrameLocks noChangeAspect="1"/>
            </ns3:cNvGraphicFramePr>
            <ns5:graphic>
              <ns5:graphicData uri="http://schemas.openxmlformats.org/drawingml/2006/picture">
                <ns6:pic>
                  <ns6:nvPicPr>
                    <ns6:cNvPr id="10" name="Picture 10"/>
                    <ns6:cNvPicPr>
                      <ns5:picLocks noChangeAspect="1"/>
                    </ns6:cNvPicPr>
                  </ns6:nvPicPr>
                  <ns6:blipFill>
                    <ns5:blip ns7:embed="rId17"/>
                    <ns5:stretch>
                      <ns5:fillRect/>
                    </ns5:stretch>
                  </ns6:blipFill>
                  <ns6:spPr>
                    <ns5:xfrm>
                      <ns5:off x="0" y="0"/>
                      <ns5:ext cx="5303520" cy="3459658"/>
                    </ns5:xfrm>
                    <ns5:prstGeom prst="rect">
                      <ns5:avLst/>
                    </ns5:prstGeom>
                  </ns6:spPr>
                </ns6:pic>
              </ns5:graphicData>
            </ns5:graphic>
          </ns3:inline>
        </ns0:drawing>
      </ns0:r>
    </ns0:p>
    <ns0:p ns2:paraId="4128E0D5" ns2:textId="77777777" ns0:rsidR="00997984" ns0:rsidRDefault="00000000">
      <ns0:pPr>
        <ns0:pStyle ns0:val="aff9"/>
        <ns0:widowControl/>
        <ns0:spacing ns0:before="120" ns0:after="120"/>
        <ns0:jc ns0:val="center"/>
      </ns0:pPr>
      <ns0:r>
        <ns0:rPr>
          <ns0:rFonts ns0:ascii="宋体" ns0:hAnsi="宋体" ns0:eastAsia="宋体" ns0:cs="宋体"/>
          <ns0:sz ns0:val="24"/>
          <ns0:szCs ns0:val="24"/>
          <ns0:color ns0:val="000000"/>
        </ns0:rPr>
        <ns0:t>图</ns0:t>
      </ns0:r>
      <ns0:r>
        <ns0:rPr>
          <ns0:rFonts ns0:ascii="宋体" ns0:hAnsi="宋体" ns0:eastAsia="宋体" ns0:cs="宋体"/>
          <ns0:sz ns0:val="24"/>
          <ns0:szCs ns0:val="24"/>
          <ns0:color ns0:val="000000"/>
        </ns0:rPr>
        <ns0:t xml:space="preserve"> 10 Apifox </ns0:t>
      </ns0:r>
      <ns0:r>
        <ns0:rPr>
          <ns0:rFonts ns0:ascii="宋体" ns0:hAnsi="宋体" ns0:eastAsia="宋体" ns0:cs="宋体"/>
          <ns0:sz ns0:val="24"/>
          <ns0:szCs ns0:val="24"/>
          <ns0:color ns0:val="000000"/>
        </ns0:rPr>
        <ns0:t>重复抢购拦截测试截图</ns0:t>
      </ns0:r>
    </ns0:p>
    <ns0:p ns2:paraId="58462B36"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该测试说明</ns0:t>
      </ns0:r>
      <ns0:r>
        <ns0:rPr>
          <ns0:rFonts ns0:ascii="宋体" ns0:hAnsi="宋体" ns0:eastAsia="宋体" ns0:cs="宋体"/>
          <ns0:sz ns0:val="24"/>
          <ns0:szCs ns0:val="24"/>
          <ns0:color ns0:val="000000"/>
        </ns0:rPr>
        <ns0:t xml:space="preserve"> Redis Lua </ns0:t>
      </ns0:r>
      <ns0:r>
        <ns0:rPr>
          <ns0:rFonts ns0:ascii="宋体" ns0:hAnsi="宋体" ns0:eastAsia="宋体" ns0:cs="宋体"/>
          <ns0:sz ns0:val="24"/>
          <ns0:szCs ns0:val="24"/>
          <ns0:color ns0:val="000000"/>
        </ns0:rPr>
        <ns0:t>脚本能够在本地并发场景下控制库存不为负数，用户参与标记能够阻止重复提交，数据库唯一约束能够防止重复订单落库。</ns0:t>
      </ns0:r>
    </ns0:p>
    <ns0:p ns2:paraId="16F49CAC" ns2:textId="77777777" ns0:rsidR="00997984" ns0:rsidRDefault="00000000">
      <ns0:pPr>
        <ns0:pStyle ns0:val="affc"/>
        <ns0:spacing ns0:before="120" ns0:after="120"/>
        <ns0:jc ns0:val="center"/>
      </ns0:pPr>
      <ns0:r>
        <ns0:rPr>
          <ns0:rFonts ns0:ascii="宋体" ns0:hAnsi="宋体" ns0:eastAsia="宋体" ns0:cs="宋体"/>
          <ns0:sz ns0:val="24"/>
          <ns0:szCs ns0:val="24"/>
          <ns0:color ns0:val="000000"/>
        </ns0:rPr>
        <ns0:t>表 23-1 性能测试指标补充与说明</ns0:t>
      </ns0:r>
    </ns0:p>
    <ns0:tbl>
      <ns0:tblPr>
        <ns0:tblStyle ns0:val="af1"/>
        <ns0:tblW ns0:w="0" ns0:type="auto"/>
        <ns0:jc ns0:val="center"/>
        <ns0:tblLayout ns0:type="autofit"/>
        <ns0:tblLook ns0:val="04A0" ns0:firstRow="1" ns0:lastRow="0" ns0:firstColumn="1" ns0:lastColumn="0" ns0:noHBand="0" ns0:noVBand="1"/>
      </ns0:tblPr>
      <ns0:tblGrid>
        <ns0:gridCol ns0:w="2243"/>
        <ns0:gridCol ns0:w="2645"/>
        <ns0:gridCol ns0:w="2238"/>
        <ns0:gridCol ns0:w="2269"/>
      </ns0:tblGrid>
      <ns0:tr ns0:rsidR="00997984" ns2:paraId="357E3739" ns2:textId="77777777" ns0:rsidTr="004A5B0A">
        <ns0:trPr>
          <ns0:jc ns0:val="center"/>
        </ns0:trPr>
        <ns0:tc>
          <ns0:tcPr>
            <ns0:tcW ns0:w="2243" ns0:type="dxa"/>
            <ns0:shd ns0:val="clear" ns0:color="auto" ns0:fill="D9EAF7"/>
            <ns0:vAlign ns0:val="center"/>
          </ns0:tcPr>
          <ns0:p ns2:paraId="412B3519" ns2:textId="77777777" ns0:rsidR="00997984" ns0:rsidRDefault="00000000">
            <ns0:pPr>
              <ns0:spacing ns0:after="0" ns0:line="264" ns0:lineRule="auto"/>
              <ns0:jc ns0:val="center"/>
            </ns0:pPr>
            <ns0:r>
              <ns0:rPr>
                <ns0:rFonts ns0:eastAsia="宋体" ns0:ascii="宋体" ns0:hAnsi="宋体" ns0:cs="宋体"/>
                <ns0:sz ns0:val="24"/>
                <ns0:szCs ns0:val="24"/>
                <ns0:color ns0:val="000000"/>
              </ns0:rPr>
              <ns0:t>指标</ns0:t>
            </ns0:r>
          </ns0:p>
        </ns0:tc>
        <ns0:tc>
          <ns0:tcPr>
            <ns0:tcW ns0:w="2645" ns0:type="dxa"/>
            <ns0:shd ns0:val="clear" ns0:color="auto" ns0:fill="D9EAF7"/>
            <ns0:vAlign ns0:val="center"/>
          </ns0:tcPr>
          <ns0:p ns2:paraId="31A0C5EB" ns2:textId="77777777" ns0:rsidR="00997984" ns0:rsidRDefault="00000000">
            <ns0:pPr>
              <ns0:spacing ns0:after="0" ns0:line="264" ns0:lineRule="auto"/>
              <ns0:jc ns0:val="center"/>
            </ns0:pPr>
            <ns0:r>
              <ns0:rPr>
                <ns0:rFonts ns0:eastAsia="宋体" ns0:ascii="宋体" ns0:hAnsi="宋体" ns0:cs="宋体"/>
                <ns0:sz ns0:val="24"/>
                <ns0:szCs ns0:val="24"/>
                <ns0:color ns0:val="000000"/>
              </ns0:rPr>
              <ns0:t>当前已有数据</ns0:t>
            </ns0:r>
          </ns0:p>
        </ns0:tc>
        <ns0:tc>
          <ns0:tcPr>
            <ns0:tcW ns0:w="2238" ns0:type="dxa"/>
            <ns0:shd ns0:val="clear" ns0:color="auto" ns0:fill="D9EAF7"/>
            <ns0:vAlign ns0:val="center"/>
          </ns0:tcPr>
          <ns0:p ns2:paraId="7FD586EF" ns2:textId="77777777" ns0:rsidR="00997984" ns0:rsidRDefault="00000000">
            <ns0:pPr>
              <ns0:spacing ns0:after="0" ns0:line="264" ns0:lineRule="auto"/>
              <ns0:jc ns0:val="center"/>
            </ns0:pPr>
            <ns0:r>
              <ns0:rPr>
                <ns0:rFonts ns0:eastAsia="宋体" ns0:ascii="宋体" ns0:hAnsi="宋体" ns0:cs="宋体"/>
                <ns0:sz ns0:val="24"/>
                <ns0:szCs ns0:val="24"/>
                <ns0:color ns0:val="000000"/>
              </ns0:rPr>
              <ns0:t>结论</ns0:t>
            </ns0:r>
          </ns0:p>
        </ns0:tc>
        <ns0:tc>
          <ns0:tcPr>
            <ns0:tcW ns0:w="2269" ns0:type="dxa"/>
            <ns0:shd ns0:val="clear" ns0:color="auto" ns0:fill="D9EAF7"/>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说明</ns0:t>
            </ns0:r>
          </ns0:p>
        </ns0:tc>
      </ns0:tr>
      <ns0:tr ns0:rsidR="00997984" ns2:paraId="5B07CBA3" ns2:textId="77777777" ns0:rsidTr="004A5B0A">
        <ns0:trPr>
          <ns0:jc ns0:val="center"/>
        </ns0:trPr>
        <ns0:tc>
          <ns0:tcPr>
            <ns0:tcW ns0:w="2243" ns0:type="dxa"/>
            <ns0:vAlign ns0:val="center"/>
          </ns0:tcPr>
          <ns0:p ns2:paraId="46194C97"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压测工具</ns0:t>
            </ns0:r>
          </ns0:p>
        </ns0:tc>
        <ns0:tc>
          <ns0:tcPr>
            <ns0:tcW ns0:w="2645" ns0:type="dxa"/>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scripts/seckill-load-test.js，Gateway 模式；日志文件 logs/seckill-load-test-gateway-v3.txt。</ns0:t>
            </ns0:r>
          </ns0:p>
        </ns0:tc>
        <ns0:tc>
          <ns0:tcPr>
            <ns0:tcW ns0:w="2238" ns0:type="dxa"/>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已明确</ns0:t>
            </ns0:r>
          </ns0:p>
        </ns0:tc>
        <ns0:tc>
          <ns0:tcPr>
            <ns0:tcW ns0:w="2269" ns0:type="dxa"/>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统一入口为 http://localhost:8080。</ns0:t>
            </ns0:r>
          </ns0:p>
        </ns0:tc>
      </ns0:tr>
      <ns0:tr ns0:rsidR="00997984" ns2:paraId="790807E7" ns2:textId="77777777" ns0:rsidTr="004A5B0A">
        <ns0:trPr>
          <ns0:jc ns0:val="center"/>
        </ns0:trPr>
        <ns0:tc>
          <ns0:tcPr>
            <ns0:tcW ns0:w="2243" ns0:type="dxa"/>
            <ns0:vAlign ns0:val="center"/>
          </ns0:tcPr>
          <ns0:p ns2:paraId="551C1A49"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总请求数</ns0:t>
            </ns0:r>
          </ns0:p>
        </ns0:tc>
        <ns0:tc>
          <ns0:tcPr>
            <ns0:tcW ns0:w="2645" ns0:type="dxa"/>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10000</ns0:t>
            </ns0:r>
          </ns0:p>
        </ns0:tc>
        <ns0:tc>
          <ns0:tcPr>
            <ns0:tcW ns0:w="2238" ns0:type="dxa"/>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已提供</ns0:t>
            </ns0:r>
          </ns0:p>
        </ns0:tc>
        <ns0:tc>
          <ns0:tcPr>
            <ns0:tcW ns0:w="2269" ns0:type="dxa"/>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10000 个不同用户经 Gateway 登录后发起请求。</ns0:t>
            </ns0:r>
          </ns0:p>
        </ns0:tc>
      </ns0:tr>
      <ns0:tr ns0:rsidR="00997984" ns2:paraId="34B6682B" ns2:textId="77777777" ns0:rsidTr="004A5B0A">
        <ns0:trPr>
          <ns0:jc ns0:val="center"/>
        </ns0:trPr>
        <ns0:tc>
          <ns0:tcPr>
            <ns0:tcW ns0:w="2243" ns0:type="dxa"/>
            <ns0:vAlign ns0:val="center"/>
          </ns0:tcPr>
          <ns0:p ns2:paraId="44242872"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总耗时</ns0:t>
            </ns0:r>
          </ns0:p>
        </ns0:tc>
        <ns0:tc>
          <ns0:tcPr>
            <ns0:tcW ns0:w="2645" ns0:type="dxa"/>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requestElapsedMs=81431ms</ns0:t>
            </ns0:r>
          </ns0:p>
        </ns0:tc>
        <ns0:tc>
          <ns0:tcPr>
            <ns0:tcW ns0:w="2238" ns0:type="dxa"/>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已提供</ns0:t>
            </ns0:r>
          </ns0:p>
        </ns0:tc>
        <ns0:tc>
          <ns0:tcPr>
            <ns0:tcW ns0:w="2269" ns0:type="dxa"/>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粗略吞吐约 122.8 req/s，仅作为本机原型参考。</ns0:t>
            </ns0:r>
          </ns0:p>
        </ns0:tc>
      </ns0:tr>
      <ns0:tr ns0:rsidR="00997984" ns2:paraId="19B2BD3C" ns2:textId="77777777" ns0:rsidTr="004A5B0A">
        <ns0:trPr>
          <ns0:jc ns0:val="center"/>
        </ns0:trPr>
        <ns0:tc>
          <ns0:tcPr>
            <ns0:tcW ns0:w="2243" ns0:type="dxa"/>
            <ns0:vAlign ns0:val="center"/>
          </ns0:tcPr>
          <ns0:p ns2:paraId="54C6FF28"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防超卖结果</ns0:t>
            </ns0:r>
          </ns0:p>
        </ns0:tc>
        <ns0:tc>
          <ns0:tcPr>
            <ns0:tcW ns0:w="2645" ns0:type="dxa"/>
            <ns0:vAlign ns0:val="center"/>
          </ns0:tcPr>
          <ns0:p>
            <ns0:r>
              <ns0:t>ordersInMySQL=100，redisStock=0，duplicateOrders=0，verificationStatus=PASS</ns0:t>
            </ns0:r>
          </ns0:p>
        </ns0:tc>
        <ns0:tc>
          <ns0:tcPr>
            <ns0:tcW ns0:w="2238" ns0:type="dxa"/>
            <ns0:vAlign ns0:val="center"/>
          </ns0:tcPr>
          <ns0:p>
            <ns0:r>
              <ns0:t>通过</ns0:t>
            </ns0:r>
          </ns0:p>
        </ns0:tc>
        <ns0:tc>
          <ns0:tcPr>
            <ns0:tcW ns0:w="2269" ns0:type="dxa"/>
            <ns0:vAlign ns0:val="center"/>
          </ns0:tcPr>
          <ns0:p>
            <ns0:r>
              <ns0:t>核心不变量成立：不超卖、不重复下单、库存归零。</ns0:t>
            </ns0:r>
          </ns0:p>
        </ns0:tc>
      </ns0:tr>
      <ns0:tr ns0:rsidR="00997984" ns2:paraId="6EEE7157" ns2:textId="77777777" ns0:rsidTr="004A5B0A">
        <ns0:trPr>
          <ns0:jc ns0:val="center"/>
        </ns0:trPr>
        <ns0:tc>
          <ns0:tcPr>
            <ns0:tcW ns0:w="2243" ns0:type="dxa"/>
            <ns0:vAlign ns0:val="center"/>
          </ns0:tcPr>
          <ns0:p ns2:paraId="79125DA4"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业务响应分布</ns0:t>
            </ns0:r>
          </ns0:p>
        </ns0:tc>
        <ns0:tc>
          <ns0:tcPr>
            <ns0:tcW ns0:w="2645" ns0:type="dxa"/>
            <ns0:vAlign ns0:val="center"/>
          </ns0:tcPr>
          <ns0:p>
            <ns0:r>
              <ns0:t>queuedResponses=100，10001=4768，HTTP 500=5132</ns0:t>
            </ns0:r>
          </ns0:p>
        </ns0:tc>
        <ns0:tc>
          <ns0:tcPr>
            <ns0:tcW ns0:w="2238" ns0:type="dxa"/>
            <ns0:vAlign ns0:val="center"/>
          </ns0:tcPr>
          <ns0:p>
            <ns0:r>
              <ns0:t>需解释</ns0:t>
            </ns0:r>
          </ns0:p>
        </ns0:tc>
        <ns0:tc>
          <ns0:tcPr>
            <ns0:tcW ns0:w="2269" ns0:type="dxa"/>
            <ns0:vAlign ns0:val="center"/>
          </ns0:tcPr>
          <ns0:p>
            <ns0:r>
              <ns0:t>100 个有效资格进入队列；库存不足请求被快速拒绝；HTTP 500 体现本机高并发入口压力。</ns0:t>
            </ns0:r>
          </ns0:p>
        </ns0:tc>
      </ns0:tr>
      <ns0:tr ns0:rsidR="00997984" ns2:paraId="75E2972B" ns2:textId="77777777" ns0:rsidTr="004A5B0A">
        <ns0:trPr>
          <ns0:jc ns0:val="center"/>
        </ns0:trPr>
        <ns0:tc>
          <ns0:tcPr>
            <ns0:tcW ns0:w="2243" ns0:type="dxa"/>
            <ns0:vAlign ns0:val="center"/>
          </ns0:tcPr>
          <ns0:p ns2:paraId="4C7F02CD"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QPS</ns0:t>
            </ns0:r>
          </ns0:p>
        </ns0:tc>
        <ns0:tc>
          <ns0:tcPr>
            <ns0:tcW ns0:w="2645" ns0:type="dxa"/>
            <ns0:vAlign ns0:val="center"/>
          </ns0:tcPr>
          <ns0:p>
            <ns0:r>
              <ns0:t>约 125.1 req/s（按 10000/79.949s 粗略换算）</ns0:t>
            </ns0:r>
          </ns0:p>
        </ns0:tc>
        <ns0:tc>
          <ns0:tcPr>
            <ns0:tcW ns0:w="2238" ns0:type="dxa"/>
            <ns0:vAlign ns0:val="center"/>
          </ns0:tcPr>
          <ns0:p>
            <ns0:r>
              <ns0:t>参考值</ns0:t>
            </ns0:r>
          </ns0:p>
        </ns0:tc>
        <ns0:tc>
          <ns0:tcPr>
            <ns0:tcW ns0:w="2269" ns0:type="dxa"/>
            <ns0:vAlign ns0:val="center"/>
          </ns0:tcPr>
          <ns0:p>
            <ns0:r>
              <ns0:t>当前脚本未生成正式压测报表，报告只使用其辅助说明。</ns0:t>
            </ns0:r>
          </ns0:p>
        </ns0:tc>
      </ns0:tr>
      <ns0:tr ns0:rsidR="00997984" ns2:paraId="47EA6D05" ns2:textId="77777777" ns0:rsidTr="004A5B0A">
        <ns0:trPr>
          <ns0:jc ns0:val="center"/>
        </ns0:trPr>
        <ns0:tc>
          <ns0:tcPr>
            <ns0:tcW ns0:w="2243" ns0:type="dxa"/>
            <ns0:vAlign ns0:val="center"/>
          </ns0:tcPr>
          <ns0:p ns2:paraId="10CE4EA0"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成功率</ns0:t>
            </ns0:r>
          </ns0:p>
        </ns0:tc>
        <ns0:tc>
          <ns0:tcPr>
            <ns0:tcW ns0:w="2645" ns0:type="dxa"/>
            <ns0:vAlign ns0:val="center"/>
          </ns0:tcPr>
          <ns0:p>
            <ns0:r>
              <ns0:t>排队成功率 1.00%；库存保护触发率 47.68%；HTTP 500 为 51.32%。</ns0:t>
            </ns0:r>
          </ns0:p>
        </ns0:tc>
        <ns0:tc>
          <ns0:tcPr>
            <ns0:tcW ns0:w="2238" ns0:type="dxa"/>
            <ns0:vAlign ns0:val="center"/>
          </ns0:tcPr>
          <ns0:p>
            <ns0:r>
              <ns0:t>边界清晰</ns0:t>
            </ns0:r>
          </ns0:p>
        </ns0:tc>
        <ns0:tc>
          <ns0:tcPr>
            <ns0:tcW ns0:w="2269" ns0:type="dxa"/>
            <ns0:vAlign ns0:val="center"/>
          </ns0:tcPr>
          <ns0:p>
            <ns0:r>
              <ns0:t>业务成功率不等同于系统正确性；本轮重点验证库存与订单不变量。</ns0:t>
            </ns0:r>
          </ns0:p>
        </ns0:tc>
      </ns0:tr>
      <ns0:tr ns0:rsidR="00997984" ns2:paraId="3BC030E9" ns2:textId="77777777" ns0:rsidTr="004A5B0A">
        <ns0:trPr>
          <ns0:jc ns0:val="center"/>
        </ns0:trPr>
        <ns0:tc>
          <ns0:tcPr>
            <ns0:tcW ns0:w="2243" ns0:type="dxa"/>
            <ns0:vAlign ns0:val="center"/>
          </ns0:tcPr>
          <ns0:p ns2:paraId="07652579"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 xml:space="preserve">P95 / P99 </ns0:t>
            </ns0:r>
            <ns0:r>
              <ns0:rPr>
                <ns0:rFonts ns0:ascii="宋体" ns0:hAnsi="宋体" ns0:eastAsia="宋体" ns0:cs="宋体"/>
                <ns0:sz ns0:val="24"/>
                <ns0:szCs ns0:val="24"/>
                <ns0:color ns0:val="000000"/>
              </ns0:rPr>
              <ns0:t>延迟</ns0:t>
            </ns0:r>
          </ns0:p>
        </ns0:tc>
        <ns0:tc>
          <ns0:tcPr>
            <ns0:tcW ns0:w="2645" ns0:type="dxa"/>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当前脚本未采集 P95/P99 延迟分位数。</ns0:t>
            </ns0:r>
          </ns0:p>
        </ns0:tc>
        <ns0:tc>
          <ns0:tcPr>
            <ns0:tcW ns0:w="2238" ns0:type="dxa"/>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不作为本轮结论</ns0:t>
            </ns0:r>
          </ns0:p>
        </ns0:tc>
        <ns0:tc>
          <ns0:tcPr>
            <ns0:tcW ns0:w="2269" ns0:type="dxa"/>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若后续使用 k6/JMeter/wrk，可单独补充分位数报表。</ns0:t>
            </ns0:r>
          </ns0:p>
        </ns0:tc>
      </ns0:tr>
    </ns0:tbl>
    <ns0:p ns2:paraId="2BF763AA" ns2:textId="77777777" ns0:rsidR="00997984" ns0:rsidRDefault="00000000">
      <ns0:pPr>
        <ns0:pStyle ns0:val="21"/>
        <ns0:keepNext/>
        <ns0:widowControl/>
        <ns0:spacing ns0:before="120" ns0:after="120" ns0:line="360" ns0:lineRule="auto"/>
        <ns0:jc ns0:val="left"/>
        <ns0:rPr>
          <ns0:b ns0:val="0"/>
        </ns0:rPr>
      </ns0:pPr>
      <ns0:bookmarkStart ns0:id="174" ns0:name="_Toc21450"/>
      <ns0:bookmarkStart ns0:id="175" ns0:name="_Toc234330976"/>
      <ns0:bookmarkEnd ns0:id="174"/>
      <ns0:r>
        <ns0:rPr>
          <ns0:rFonts ns0:ascii="黑体" ns0:hAnsi="黑体" ns0:eastAsia="黑体" ns0:cs="黑体"/>
          <ns0:sz ns0:val="24"/>
          <ns0:szCs ns0:val="24"/>
          <ns0:color ns0:val="000000"/>
          <ns0:b/>
          <ns0:bCs/>
        </ns0:rPr>
        <ns0:t xml:space="preserve">8.6 </ns0:t>
      </ns0:r>
      <ns0:r>
        <ns0:rPr>
          <ns0:rFonts ns0:ascii="黑体" ns0:hAnsi="黑体" ns0:eastAsia="黑体" ns0:cs="黑体"/>
          <ns0:sz ns0:val="24"/>
          <ns0:szCs ns0:val="24"/>
          <ns0:color ns0:val="000000"/>
          <ns0:b/>
          <ns0:bCs/>
        </ns0:rPr>
        <ns0:t>订单异步消费测试</ns0:t>
      </ns0:r>
      <ns0:bookmarkEnd ns0:id="175"/>
    </ns0:p>
    <ns0:p ns2:paraId="4CB73D09"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订单异步消费测试用于验证</ns0:t>
      </ns0:r>
      <ns0:r>
        <ns0:rPr>
          <ns0:rFonts ns0:ascii="宋体" ns0:hAnsi="宋体" ns0:eastAsia="宋体" ns0:cs="宋体"/>
          <ns0:sz ns0:val="24"/>
          <ns0:szCs ns0:val="24"/>
          <ns0:color ns0:val="000000"/>
        </ns0:rPr>
        <ns0:t xml:space="preserve"> RabbitMQ</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order-service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MySQL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Redis result </ns0:t>
      </ns0:r>
      <ns0:r>
        <ns0:rPr>
          <ns0:rFonts ns0:ascii="宋体" ns0:hAnsi="宋体" ns0:eastAsia="宋体" ns0:cs="宋体"/>
          <ns0:sz ns0:val="24"/>
          <ns0:szCs ns0:val="24"/>
          <ns0:color ns0:val="000000"/>
        </ns0:rPr>
        <ns0:t>的闭环。测试步骤为：用户发起秒杀请求后，接口返回</ns0:t>
      </ns0:r>
      <ns0:r>
        <ns0:rPr>
          <ns0:rFonts ns0:ascii="宋体" ns0:hAnsi="宋体" ns0:eastAsia="宋体" ns0:cs="宋体"/>
          <ns0:sz ns0:val="24"/>
          <ns0:szCs ns0:val="24"/>
          <ns0:color ns0:val="000000"/>
        </ns0:rPr>
        <ns0:t xml:space="preserve"> QUEUEING</ns0:t>
      </ns0:r>
      <ns0:r>
        <ns0:rPr>
          <ns0:rFonts ns0:ascii="宋体" ns0:hAnsi="宋体" ns0:eastAsia="宋体" ns0:cs="宋体"/>
          <ns0:sz ns0:val="24"/>
          <ns0:szCs ns0:val="24"/>
          <ns0:color ns0:val="000000"/>
        </ns0:rPr>
        <ns0:t>；等待</ns0:t>
      </ns0:r>
      <ns0:r>
        <ns0:rPr>
          <ns0:rFonts ns0:ascii="宋体" ns0:hAnsi="宋体" ns0:eastAsia="宋体" ns0:cs="宋体"/>
          <ns0:sz ns0:val="24"/>
          <ns0:szCs ns0:val="24"/>
          <ns0:color ns0:val="000000"/>
        </ns0:rPr>
        <ns0:t xml:space="preserve"> order-service </ns0:t>
      </ns0:r>
      <ns0:r>
        <ns0:rPr>
          <ns0:rFonts ns0:ascii="宋体" ns0:hAnsi="宋体" ns0:eastAsia="宋体" ns0:cs="宋体"/>
          <ns0:sz ns0:val="24"/>
          <ns0:szCs ns0:val="24"/>
          <ns0:color ns0:val="000000"/>
        </ns0:rPr>
        <ns0:t>消费</ns0:t>
      </ns0:r>
      <ns0:r>
        <ns0:rPr>
          <ns0:rFonts ns0:ascii="宋体" ns0:hAnsi="宋体" ns0:eastAsia="宋体" ns0:cs="宋体"/>
          <ns0:sz ns0:val="24"/>
          <ns0:szCs ns0:val="24"/>
          <ns0:color ns0:val="000000"/>
        </ns0:rPr>
        <ns0:t xml:space="preserve"> MQ </ns0:t>
      </ns0:r>
      <ns0:r>
        <ns0:rPr>
          <ns0:rFonts ns0:ascii="宋体" ns0:hAnsi="宋体" ns0:eastAsia="宋体" ns0:cs="宋体"/>
          <ns0:sz ns0:val="24"/>
          <ns0:szCs ns0:val="24"/>
          <ns0:color ns0:val="000000"/>
        </ns0:rPr>
        <ns0:t>消息；调用</ns0:t>
      </ns0:r>
      <ns0:r>
        <ns0:rPr>
          <ns0:rFonts ns0:ascii="宋体" ns0:hAnsi="宋体" ns0:eastAsia="宋体" ns0:cs="宋体"/>
          <ns0:sz ns0:val="24"/>
          <ns0:szCs ns0:val="24"/>
          <ns0:color ns0:val="000000"/>
        </ns0:rPr>
        <ns0:t xml:space="preserve"> GET /api/seckill/activities/{activityId}/result </ns0:t>
      </ns0:r>
      <ns0:r>
        <ns0:rPr>
          <ns0:rFonts ns0:ascii="宋体" ns0:hAnsi="宋体" ns0:eastAsia="宋体" ns0:cs="宋体"/>
          <ns0:sz ns0:val="24"/>
          <ns0:szCs ns0:val="24"/>
          <ns0:color ns0:val="000000"/>
        </ns0:rPr>
        <ns0:t>查询结果；再调用</ns0:t>
      </ns0:r>
      <ns0:r>
        <ns0:rPr>
          <ns0:rFonts ns0:ascii="宋体" ns0:hAnsi="宋体" ns0:eastAsia="宋体" ns0:cs="宋体"/>
          <ns0:sz ns0:val="24"/>
          <ns0:szCs ns0:val="24"/>
          <ns0:color ns0:val="000000"/>
        </ns0:rPr>
        <ns0:t xml:space="preserve"> GET /api/orders </ns0:t>
      </ns0:r>
      <ns0:r>
        <ns0:rPr>
          <ns0:rFonts ns0:ascii="宋体" ns0:hAnsi="宋体" ns0:eastAsia="宋体" ns0:cs="宋体"/>
          <ns0:sz ns0:val="24"/>
          <ns0:szCs ns0:val="24"/>
          <ns0:color ns0:val="000000"/>
        </ns0:rPr>
        <ns0:t>或</ns0:t>
      </ns0:r>
      <ns0:r>
        <ns0:rPr>
          <ns0:rFonts ns0:ascii="宋体" ns0:hAnsi="宋体" ns0:eastAsia="宋体" ns0:cs="宋体"/>
          <ns0:sz ns0:val="24"/>
          <ns0:szCs ns0:val="24"/>
          <ns0:color ns0:val="000000"/>
        </ns0:rPr>
        <ns0:t xml:space="preserve"> GET /api/orders/{orderId} </ns0:t>
      </ns0:r>
      <ns0:r>
        <ns0:rPr>
          <ns0:rFonts ns0:ascii="宋体" ns0:hAnsi="宋体" ns0:eastAsia="宋体" ns0:cs="宋体"/>
          <ns0:sz ns0:val="24"/>
          <ns0:szCs ns0:val="24"/>
          <ns0:color ns0:val="000000"/>
        </ns0:rPr>
        <ns0:t>查询订单数据。</ns0:t>
      </ns0:r>
    </ns0:p>
    <ns0:p ns2:paraId="2CAD58AA" ns2:textId="77777777" ns0:rsidR="00997984" ns0:rsidRDefault="00000000">
      <ns0:pPr>
        <ns0:pStyle ns0:val="a8"/>
        <ns0:widowControl/>
        <ns0:spacing ns0:line="300" ns0:lineRule="auto" ns0:after="60"/>
        <ns0:rPr>
          <ns0:rFonts ns0:cs="Times New Roman"/>
        </ns0:rPr>
      </ns0:pPr>
      <ns0:r>
        <ns0:t>测试中，用户 10001 发起秒杀后，Redis 库存完成原子扣减；结果查询返回 status=PENDING_PAYMENT、orderId 和 orderNo；MySQL orders 表中写入 PENDING_PAYMENT 订单，mq_message_logs 中对应业务键记录状态为 PROCESSED；RabbitMQ 订单队列无积压。随后调用 POST /api/orders/{orderId}/pay，订单状态更新为 PAID，证明订单创建与支付状态流转可以在演示链路中闭环。</ns0:t>
      </ns0:r>
    </ns0:p>
    <ns0:p ns2:paraId="112F35CC" ns2:textId="77777777" ns0:rsidR="00997984" ns0:rsidRDefault="00000000">
      <ns0:pPr>
        <ns0:spacing ns0:after="60" ns0:line="300" ns0:lineRule="auto"/>
        <ns0:ind ns0:firstLine="420"/>
        <ns0:jc ns0:val="center"/>
      </ns0:pPr>
      <ns0:r>
        <ns0:rPr>
          <ns0:rFonts ns0:ascii="Times New Roman" ns0:hAnsi="Times New Roman" ns0:eastAsia="宋体"/>
          <ns0:noProof/>
          <ns0:sz ns0:val="24"/>
        </ns0:rPr>
        <ns0:drawing>
          <ns3:inline distT="0" distB="0" distL="114300" distR="114300" ns4:anchorId="2A967FAD" ns4:editId="6AACDDD9">
            <ns3:extent cx="5303520" cy="3459480"/>
            <ns3:effectExtent l="0" t="0" r="5080" b="0"/>
            <ns3:docPr id="11" name="Picture 11"/>
            <ns3:cNvGraphicFramePr>
              <ns5:graphicFrameLocks noChangeAspect="1"/>
            </ns3:cNvGraphicFramePr>
            <ns5:graphic>
              <ns5:graphicData uri="http://schemas.openxmlformats.org/drawingml/2006/picture">
                <ns6:pic>
                  <ns6:nvPicPr>
                    <ns6:cNvPr id="11" name="Picture 11"/>
                    <ns6:cNvPicPr>
                      <ns5:picLocks noChangeAspect="1"/>
                    </ns6:cNvPicPr>
                  </ns6:nvPicPr>
                  <ns6:blipFill>
                    <ns5:blip ns7:embed="rId18"/>
                    <ns5:stretch>
                      <ns5:fillRect/>
                    </ns5:stretch>
                  </ns6:blipFill>
                  <ns6:spPr>
                    <ns5:xfrm>
                      <ns5:off x="0" y="0"/>
                      <ns5:ext cx="5303520" cy="3459658"/>
                    </ns5:xfrm>
                    <ns5:prstGeom prst="rect">
                      <ns5:avLst/>
                    </ns5:prstGeom>
                  </ns6:spPr>
                </ns6:pic>
              </ns5:graphicData>
            </ns5:graphic>
          </ns3:inline>
        </ns0:drawing>
      </ns0:r>
    </ns0:p>
    <ns0:p ns2:paraId="5B2F83E3" ns2:textId="77777777" ns0:rsidR="00997984" ns0:rsidRDefault="00000000">
      <ns0:pPr>
        <ns0:pStyle ns0:val="aff9"/>
        <ns0:widowControl/>
        <ns0:spacing ns0:before="120" ns0:after="120"/>
        <ns0:jc ns0:val="center"/>
      </ns0:pPr>
      <ns0:r>
        <ns0:rPr>
          <ns0:rFonts ns0:ascii="宋体" ns0:hAnsi="宋体" ns0:eastAsia="宋体" ns0:cs="宋体"/>
          <ns0:sz ns0:val="24"/>
          <ns0:szCs ns0:val="24"/>
          <ns0:color ns0:val="000000"/>
        </ns0:rPr>
        <ns0:t>图</ns0:t>
      </ns0:r>
      <ns0:r>
        <ns0:rPr>
          <ns0:rFonts ns0:ascii="宋体" ns0:hAnsi="宋体" ns0:eastAsia="宋体" ns0:cs="宋体"/>
          <ns0:sz ns0:val="24"/>
          <ns0:szCs ns0:val="24"/>
          <ns0:color ns0:val="000000"/>
        </ns0:rPr>
        <ns0:t xml:space="preserve"> 11 Apifox </ns0:t>
      </ns0:r>
      <ns0:r>
        <ns0:rPr>
          <ns0:rFonts ns0:ascii="宋体" ns0:hAnsi="宋体" ns0:eastAsia="宋体" ns0:cs="宋体"/>
          <ns0:sz ns0:val="24"/>
          <ns0:szCs ns0:val="24"/>
          <ns0:color ns0:val="000000"/>
        </ns0:rPr>
        <ns0:t>查询秒杀结果</ns0:t>
      </ns0:r>
      <ns0:r>
        <ns0:rPr>
          <ns0:rFonts ns0:ascii="宋体" ns0:hAnsi="宋体" ns0:eastAsia="宋体" ns0:cs="宋体"/>
          <ns0:sz ns0:val="24"/>
          <ns0:szCs ns0:val="24"/>
          <ns0:color ns0:val="000000"/>
        </ns0:rPr>
        <ns0:t xml:space="preserve"> CREATED </ns0:t>
      </ns0:r>
      <ns0:r>
        <ns0:rPr>
          <ns0:rFonts ns0:ascii="宋体" ns0:hAnsi="宋体" ns0:eastAsia="宋体" ns0:cs="宋体"/>
          <ns0:sz ns0:val="24"/>
          <ns0:szCs ns0:val="24"/>
          <ns0:color ns0:val="000000"/>
        </ns0:rPr>
        <ns0:t>截图</ns0:t>
      </ns0:r>
    </ns0:p>
    <ns0:p ns2:paraId="48E37ED2" ns2:textId="77777777" ns0:rsidR="00997984" ns0:rsidRDefault="00000000">
      <ns0:pPr>
        <ns0:spacing ns0:after="60" ns0:line="300" ns0:lineRule="auto"/>
        <ns0:ind ns0:firstLine="420"/>
        <ns0:jc ns0:val="center"/>
      </ns0:pPr>
      <ns0:r>
        <ns0:rPr>
          <ns0:rFonts ns0:ascii="Times New Roman" ns0:hAnsi="Times New Roman" ns0:eastAsia="宋体"/>
          <ns0:noProof/>
          <ns0:sz ns0:val="24"/>
        </ns0:rPr>
        <ns0:drawing>
          <ns3:inline distT="0" distB="0" distL="114300" distR="114300" ns4:anchorId="04C7AB0C" ns4:editId="7AF99D55">
            <ns3:extent cx="5303520" cy="3459480"/>
            <ns3:effectExtent l="0" t="0" r="5080" b="0"/>
            <ns3:docPr id="12" name="Picture 12"/>
            <ns3:cNvGraphicFramePr>
              <ns5:graphicFrameLocks noChangeAspect="1"/>
            </ns3:cNvGraphicFramePr>
            <ns5:graphic>
              <ns5:graphicData uri="http://schemas.openxmlformats.org/drawingml/2006/picture">
                <ns6:pic>
                  <ns6:nvPicPr>
                    <ns6:cNvPr id="12" name="Picture 12"/>
                    <ns6:cNvPicPr>
                      <ns5:picLocks noChangeAspect="1"/>
                    </ns6:cNvPicPr>
                  </ns6:nvPicPr>
                  <ns6:blipFill>
                    <ns5:blip ns7:embed="rId19"/>
                    <ns5:stretch>
                      <ns5:fillRect/>
                    </ns5:stretch>
                  </ns6:blipFill>
                  <ns6:spPr>
                    <ns5:xfrm>
                      <ns5:off x="0" y="0"/>
                      <ns5:ext cx="5303520" cy="3459658"/>
                    </ns5:xfrm>
                    <ns5:prstGeom prst="rect">
                      <ns5:avLst/>
                    </ns5:prstGeom>
                  </ns6:spPr>
                </ns6:pic>
              </ns5:graphicData>
            </ns5:graphic>
          </ns3:inline>
        </ns0:drawing>
      </ns0:r>
    </ns0:p>
    <ns0:p ns2:paraId="5A851295" ns2:textId="77777777" ns0:rsidR="00997984" ns0:rsidRDefault="00000000">
      <ns0:pPr>
        <ns0:pStyle ns0:val="aff9"/>
        <ns0:widowControl/>
        <ns0:spacing ns0:before="120" ns0:after="120"/>
        <ns0:jc ns0:val="center"/>
      </ns0:pPr>
      <ns0:r>
        <ns0:rPr>
          <ns0:rFonts ns0:ascii="宋体" ns0:hAnsi="宋体" ns0:eastAsia="宋体" ns0:cs="宋体"/>
          <ns0:sz ns0:val="24"/>
          <ns0:szCs ns0:val="24"/>
          <ns0:color ns0:val="000000"/>
        </ns0:rPr>
        <ns0:t>图</ns0:t>
      </ns0:r>
      <ns0:r>
        <ns0:rPr>
          <ns0:rFonts ns0:ascii="宋体" ns0:hAnsi="宋体" ns0:eastAsia="宋体" ns0:cs="宋体"/>
          <ns0:sz ns0:val="24"/>
          <ns0:szCs ns0:val="24"/>
          <ns0:color ns0:val="000000"/>
        </ns0:rPr>
        <ns0:t xml:space="preserve"> 12 Apifox </ns0:t>
      </ns0:r>
      <ns0:r>
        <ns0:rPr>
          <ns0:rFonts ns0:ascii="宋体" ns0:hAnsi="宋体" ns0:eastAsia="宋体" ns0:cs="宋体"/>
          <ns0:sz ns0:val="24"/>
          <ns0:szCs ns0:val="24"/>
          <ns0:color ns0:val="000000"/>
        </ns0:rPr>
        <ns0:t>查询订单详情测试截图</ns0:t>
      </ns0:r>
    </ns0:p>
    <ns0:p ns2:paraId="3E26C53B"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测试过程中还发现并修复了一个</ns0:t>
      </ns0:r>
      <ns0:r>
        <ns0:rPr>
          <ns0:rFonts ns0:ascii="宋体" ns0:hAnsi="宋体" ns0:eastAsia="宋体" ns0:cs="宋体"/>
          <ns0:sz ns0:val="24"/>
          <ns0:szCs ns0:val="24"/>
          <ns0:color ns0:val="000000"/>
        </ns0:rPr>
        <ns0:t xml:space="preserve"> MQ </ns0:t>
      </ns0:r>
      <ns0:r>
        <ns0:rPr>
          <ns0:rFonts ns0:ascii="宋体" ns0:hAnsi="宋体" ns0:eastAsia="宋体" ns0:cs="宋体"/>
          <ns0:sz ns0:val="24"/>
          <ns0:szCs ns0:val="24"/>
          <ns0:color ns0:val="000000"/>
        </ns0:rPr>
        <ns0:t>消费类型头问题：生产者发送消息时带有发送方</ns0:t>
      </ns0:r>
      <ns0:r>
        <ns0:rPr>
          <ns0:rFonts ns0:ascii="宋体" ns0:hAnsi="宋体" ns0:eastAsia="宋体" ns0:cs="宋体"/>
          <ns0:sz ns0:val="24"/>
          <ns0:szCs ns0:val="24"/>
          <ns0:color ns0:val="000000"/>
        </ns0:rPr>
        <ns0:t xml:space="preserve"> DTO </ns0:t>
      </ns0:r>
      <ns0:r>
        <ns0:rPr>
          <ns0:rFonts ns0:ascii="宋体" ns0:hAnsi="宋体" ns0:eastAsia="宋体" ns0:cs="宋体"/>
          <ns0:sz ns0:val="24"/>
          <ns0:szCs ns0:val="24"/>
          <ns0:color ns0:val="000000"/>
        </ns0:rPr>
        <ns0:t>类型信息，</ns0:t>
      </ns0:r>
      <ns0:r>
        <ns0:rPr>
          <ns0:rFonts ns0:ascii="宋体" ns0:hAnsi="宋体" ns0:eastAsia="宋体" ns0:cs="宋体"/>
          <ns0:sz ns0:val="24"/>
          <ns0:szCs ns0:val="24"/>
          <ns0:color ns0:val="000000"/>
        </ns0:rPr>
        <ns0:t xml:space="preserve">order-service </ns0:t>
      </ns0:r>
      <ns0:r>
        <ns0:rPr>
          <ns0:rFonts ns0:ascii="宋体" ns0:hAnsi="宋体" ns0:eastAsia="宋体" ns0:cs="宋体"/>
          <ns0:sz ns0:val="24"/>
          <ns0:szCs ns0:val="24"/>
          <ns0:color ns0:val="000000"/>
        </ns0:rPr>
        <ns0:t>若使用全局</ns0:t>
      </ns0:r>
      <ns0:r>
        <ns0:rPr>
          <ns0:rFonts ns0:ascii="宋体" ns0:hAnsi="宋体" ns0:eastAsia="宋体" ns0:cs="宋体"/>
          <ns0:sz ns0:val="24"/>
          <ns0:szCs ns0:val="24"/>
          <ns0:color ns0:val="000000"/>
        </ns0:rPr>
        <ns0:t xml:space="preserve"> Jackson2JsonMessageConverter </ns0:t>
      </ns0:r>
      <ns0:r>
        <ns0:rPr>
          <ns0:rFonts ns0:ascii="宋体" ns0:hAnsi="宋体" ns0:eastAsia="宋体" ns0:cs="宋体"/>
          <ns0:sz ns0:val="24"/>
          <ns0:szCs ns0:val="24"/>
          <ns0:color ns0:val="000000"/>
        </ns0:rPr>
        <ns0:t>会尝试加载生产者包名下的</ns0:t>
      </ns0:r>
      <ns0:r>
        <ns0:rPr>
          <ns0:rFonts ns0:ascii="宋体" ns0:hAnsi="宋体" ns0:eastAsia="宋体" ns0:cs="宋体"/>
          <ns0:sz ns0:val="24"/>
          <ns0:szCs ns0:val="24"/>
          <ns0:color ns0:val="000000"/>
        </ns0:rPr>
        <ns0:t xml:space="preserve"> DTO</ns0:t>
      </ns0:r>
      <ns0:r>
        <ns0:rPr>
          <ns0:rFonts ns0:ascii="宋体" ns0:hAnsi="宋体" ns0:eastAsia="宋体" ns0:cs="宋体"/>
          <ns0:sz ns0:val="24"/>
          <ns0:szCs ns0:val="24"/>
          <ns0:color ns0:val="000000"/>
        </ns0:rPr>
        <ns0:t>。修复后，消费者改为读取原始</ns0:t>
      </ns0:r>
      <ns0:r>
        <ns0:rPr>
          <ns0:rFonts ns0:ascii="宋体" ns0:hAnsi="宋体" ns0:eastAsia="宋体" ns0:cs="宋体"/>
          <ns0:sz ns0:val="24"/>
          <ns0:szCs ns0:val="24"/>
          <ns0:color ns0:val="000000"/>
        </ns0:rPr>
        <ns0:t xml:space="preserve"> body </ns0:t>
      </ns0:r>
      <ns0:r>
        <ns0:rPr>
          <ns0:rFonts ns0:ascii="宋体" ns0:hAnsi="宋体" ns0:eastAsia="宋体" ns0:cs="宋体"/>
          <ns0:sz ns0:val="24"/>
          <ns0:szCs ns0:val="24"/>
          <ns0:color ns0:val="000000"/>
        </ns0:rPr>
        <ns0:t>并反序列化为订单服务自己的</ns0:t>
      </ns0:r>
      <ns0:r>
        <ns0:rPr>
          <ns0:rFonts ns0:ascii="宋体" ns0:hAnsi="宋体" ns0:eastAsia="宋体" ns0:cs="宋体"/>
          <ns0:sz ns0:val="24"/>
          <ns0:szCs ns0:val="24"/>
          <ns0:color ns0:val="000000"/>
        </ns0:rPr>
        <ns0:t xml:space="preserve"> DTO</ns0:t>
      </ns0:r>
      <ns0:r>
        <ns0:rPr>
          <ns0:rFonts ns0:ascii="宋体" ns0:hAnsi="宋体" ns0:eastAsia="宋体" ns0:cs="宋体"/>
          <ns0:sz ns0:val="24"/>
          <ns0:szCs ns0:val="24"/>
          <ns0:color ns0:val="000000"/>
        </ns0:rPr>
        <ns0:t>，主链路验证通过。</ns0:t>
      </ns0:r>
    </ns0:p>
    <ns0:p ns2:paraId="422FF038" ns2:textId="77777777" ns0:rsidR="00997984" ns0:rsidRDefault="00000000">
      <ns0:pPr>
        <ns0:pStyle ns0:val="21"/>
        <ns0:keepNext/>
        <ns0:widowControl/>
        <ns0:spacing ns0:before="120" ns0:after="120" ns0:line="360" ns0:lineRule="auto"/>
        <ns0:jc ns0:val="left"/>
        <ns0:rPr>
          <ns0:b ns0:val="0"/>
        </ns0:rPr>
      </ns0:pPr>
      <ns0:bookmarkStart ns0:id="176" ns0:name="_Toc11799"/>
      <ns0:bookmarkStart ns0:id="177" ns0:name="_Toc234330977"/>
      <ns0:bookmarkEnd ns0:id="176"/>
      <ns0:r>
        <ns0:rPr>
          <ns0:rFonts ns0:ascii="黑体" ns0:hAnsi="黑体" ns0:eastAsia="黑体" ns0:cs="黑体"/>
          <ns0:sz ns0:val="24"/>
          <ns0:szCs ns0:val="24"/>
          <ns0:color ns0:val="000000"/>
          <ns0:b/>
          <ns0:bCs/>
        </ns0:rPr>
        <ns0:t xml:space="preserve">8.7 </ns0:t>
      </ns0:r>
      <ns0:r>
        <ns0:rPr>
          <ns0:rFonts ns0:ascii="黑体" ns0:hAnsi="黑体" ns0:eastAsia="黑体" ns0:cs="黑体"/>
          <ns0:sz ns0:val="24"/>
          <ns0:szCs ns0:val="24"/>
          <ns0:color ns0:val="000000"/>
          <ns0:b/>
          <ns0:bCs/>
        </ns0:rPr>
        <ns0:t>实时推送测试</ns0:t>
      </ns0:r>
      <ns0:bookmarkEnd ns0:id="177"/>
    </ns0:p>
    <ns0:p ns2:paraId="441F7BD2"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实时推送测试用于验证</ns0:t>
      </ns0:r>
      <ns0:r>
        <ns0:rPr>
          <ns0:rFonts ns0:ascii="宋体" ns0:hAnsi="宋体" ns0:eastAsia="宋体" ns0:cs="宋体"/>
          <ns0:sz ns0:val="24"/>
          <ns0:szCs ns0:val="24"/>
          <ns0:color ns0:val="000000"/>
        </ns0:rPr>
        <ns0:t xml:space="preserve"> SSE </ns0:t>
      </ns0:r>
      <ns0:r>
        <ns0:rPr>
          <ns0:rFonts ns0:ascii="宋体" ns0:hAnsi="宋体" ns0:eastAsia="宋体" ns0:cs="宋体"/>
          <ns0:sz ns0:val="24"/>
          <ns0:szCs ns0:val="24"/>
          <ns0:color ns0:val="000000"/>
        </ns0:rPr>
        <ns0:t>连接、订单落库后事件发布、用户隔离和失败兜底。测试前普通用户先登录并在</ns0:t>
      </ns0:r>
      <ns0:r>
        <ns0:rPr>
          <ns0:rFonts ns0:ascii="宋体" ns0:hAnsi="宋体" ns0:eastAsia="宋体" ns0:cs="宋体"/>
          <ns0:sz ns0:val="24"/>
          <ns0:szCs ns0:val="24"/>
          <ns0:color ns0:val="000000"/>
        </ns0:rPr>
        <ns0:t xml:space="preserve"> simple-test-page </ns0:t>
      </ns0:r>
      <ns0:r>
        <ns0:rPr>
          <ns0:rFonts ns0:ascii="宋体" ns0:hAnsi="宋体" ns0:eastAsia="宋体" ns0:cs="宋体"/>
          <ns0:sz ns0:val="24"/>
          <ns0:szCs ns0:val="24"/>
          <ns0:color ns0:val="000000"/>
        </ns0:rPr>
        <ns0:t>中建立推送连接，页面应收到</ns0:t>
      </ns0:r>
      <ns0:r>
        <ns0:rPr>
          <ns0:rFonts ns0:ascii="宋体" ns0:hAnsi="宋体" ns0:eastAsia="宋体" ns0:cs="宋体"/>
          <ns0:sz ns0:val="24"/>
          <ns0:szCs ns0:val="24"/>
          <ns0:color ns0:val="000000"/>
        </ns0:rPr>
        <ns0:t xml:space="preserve"> connected </ns0:t>
      </ns0:r>
      <ns0:r>
        <ns0:rPr>
          <ns0:rFonts ns0:ascii="宋体" ns0:hAnsi="宋体" ns0:eastAsia="宋体" ns0:cs="宋体"/>
          <ns0:sz ns0:val="24"/>
          <ns0:szCs ns0:val="24"/>
          <ns0:color ns0:val="000000"/>
        </ns0:rPr>
        <ns0:t>事件，但此时不能显示订单创建成功。</ns0:t>
      </ns0:r>
    </ns0:p>
    <ns0:p ns2:paraId="06DDFB36" ns2:textId="77777777" ns0:rsidR="00997984" ns0:rsidRDefault="00000000">
      <ns0:pPr>
        <ns0:pStyle ns0:val="a8"/>
        <ns0:widowControl/>
        <ns0:spacing ns0:line="300" ns0:lineRule="auto" ns0:after="60"/>
        <ns0:rPr>
          <ns0:rFonts ns0:cs="Times New Roman"/>
        </ns0:rPr>
      </ns0:pPr>
      <ns0:r>
        <ns0:t>随后用户发起秒杀请求，接口返回 queued / QUEUEING。order-service 消费 RabbitMQ 消息并写入订单后，push-service 向该用户连接发送 order-result 事件，事件 data 中包含 eventType=ORDER_CREATED、activityId、orderId、orderNo、userId、status=PENDING_PAYMENT 和 message。测试页收到事件后，再使用 orderId 调用 GET /api/orders/{orderId} 验证订单详情，并可继续点击支付按钮将状态变更为 PAID。</ns0:t>
      </ns0:r>
    </ns0:p>
    <ns0:p ns2:paraId="0CFB0AE1"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专项测试还验证了用户级隔离和断线重连。</ns0:t>
      </ns0:r>
      <ns0:r>
        <ns0:rPr>
          <ns0:rFonts ns0:ascii="宋体" ns0:hAnsi="宋体" ns0:eastAsia="宋体" ns0:cs="宋体"/>
          <ns0:sz ns0:val="24"/>
          <ns0:szCs ns0:val="24"/>
          <ns0:color ns0:val="000000"/>
        </ns0:rPr>
        <ns0:t>A</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B </ns0:t>
      </ns0:r>
      <ns0:r>
        <ns0:rPr>
          <ns0:rFonts ns0:ascii="宋体" ns0:hAnsi="宋体" ns0:eastAsia="宋体" ns0:cs="宋体"/>
          <ns0:sz ns0:val="24"/>
          <ns0:szCs ns0:val="24"/>
          <ns0:color ns0:val="000000"/>
        </ns0:rPr>
        <ns0:t>两个用户同时建立</ns0:t>
      </ns0:r>
      <ns0:r>
        <ns0:rPr>
          <ns0:rFonts ns0:ascii="宋体" ns0:hAnsi="宋体" ns0:eastAsia="宋体" ns0:cs="宋体"/>
          <ns0:sz ns0:val="24"/>
          <ns0:szCs ns0:val="24"/>
          <ns0:color ns0:val="000000"/>
        </ns0:rPr>
        <ns0:t xml:space="preserve"> SSE </ns0:t>
      </ns0:r>
      <ns0:r>
        <ns0:rPr>
          <ns0:rFonts ns0:ascii="宋体" ns0:hAnsi="宋体" ns0:eastAsia="宋体" ns0:cs="宋体"/>
          <ns0:sz ns0:val="24"/>
          <ns0:szCs ns0:val="24"/>
          <ns0:color ns0:val="000000"/>
        </ns0:rPr>
        <ns0:t>连接时，</ns0:t>
      </ns0:r>
      <ns0:r>
        <ns0:rPr>
          <ns0:rFonts ns0:ascii="宋体" ns0:hAnsi="宋体" ns0:eastAsia="宋体" ns0:cs="宋体"/>
          <ns0:sz ns0:val="24"/>
          <ns0:szCs ns0:val="24"/>
          <ns0:color ns0:val="000000"/>
        </ns0:rPr>
        <ns0:t xml:space="preserve">A </ns0:t>
      </ns0:r>
      <ns0:r>
        <ns0:rPr>
          <ns0:rFonts ns0:ascii="宋体" ns0:hAnsi="宋体" ns0:eastAsia="宋体" ns0:cs="宋体"/>
          <ns0:sz ns0:val="24"/>
          <ns0:szCs ns0:val="24"/>
          <ns0:color ns0:val="000000"/>
        </ns0:rPr>
        <ns0:t>发起秒杀后只有</ns0:t>
      </ns0:r>
      <ns0:r>
        <ns0:rPr>
          <ns0:rFonts ns0:ascii="宋体" ns0:hAnsi="宋体" ns0:eastAsia="宋体" ns0:cs="宋体"/>
          <ns0:sz ns0:val="24"/>
          <ns0:szCs ns0:val="24"/>
          <ns0:color ns0:val="000000"/>
        </ns0:rPr>
        <ns0:t xml:space="preserve"> A </ns0:t>
      </ns0:r>
      <ns0:r>
        <ns0:rPr>
          <ns0:rFonts ns0:ascii="宋体" ns0:hAnsi="宋体" ns0:eastAsia="宋体" ns0:cs="宋体"/>
          <ns0:sz ns0:val="24"/>
          <ns0:szCs ns0:val="24"/>
          <ns0:color ns0:val="000000"/>
        </ns0:rPr>
        <ns0:t>收到订单事件；</ns0:t>
      </ns0:r>
      <ns0:r>
        <ns0:rPr>
          <ns0:rFonts ns0:ascii="宋体" ns0:hAnsi="宋体" ns0:eastAsia="宋体" ns0:cs="宋体"/>
          <ns0:sz ns0:val="24"/>
          <ns0:szCs ns0:val="24"/>
          <ns0:color ns0:val="000000"/>
        </ns0:rPr>
        <ns0:t xml:space="preserve">A </ns0:t>
      </ns0:r>
      <ns0:r>
        <ns0:rPr>
          <ns0:rFonts ns0:ascii="宋体" ns0:hAnsi="宋体" ns0:eastAsia="宋体" ns0:cs="宋体"/>
          <ns0:sz ns0:val="24"/>
          <ns0:szCs ns0:val="24"/>
          <ns0:color ns0:val="000000"/>
        </ns0:rPr>
        <ns0:t>断开连接后重新建立</ns0:t>
      </ns0:r>
      <ns0:r>
        <ns0:rPr>
          <ns0:rFonts ns0:ascii="宋体" ns0:hAnsi="宋体" ns0:eastAsia="宋体" ns0:cs="宋体"/>
          <ns0:sz ns0:val="24"/>
          <ns0:szCs ns0:val="24"/>
          <ns0:color ns0:val="000000"/>
        </ns0:rPr>
        <ns0:t xml:space="preserve"> SSE</ns0:t>
      </ns0:r>
      <ns0:r>
        <ns0:rPr>
          <ns0:rFonts ns0:ascii="宋体" ns0:hAnsi="宋体" ns0:eastAsia="宋体" ns0:cs="宋体"/>
          <ns0:sz ns0:val="24"/>
          <ns0:szCs ns0:val="24"/>
          <ns0:color ns0:val="000000"/>
        </ns0:rPr>
        <ns0:t>，再发起新的真实秒杀订单，重连后的连接仍可收到</ns0:t>
      </ns0:r>
      <ns0:r>
        <ns0:rPr>
          <ns0:rFonts ns0:ascii="宋体" ns0:hAnsi="宋体" ns0:eastAsia="宋体" ns0:cs="宋体"/>
          <ns0:sz ns0:val="24"/>
          <ns0:szCs ns0:val="24"/>
          <ns0:color ns0:val="000000"/>
        </ns0:rPr>
        <ns0:t xml:space="preserve"> ORDER_CREATED</ns0:t>
      </ns0:r>
      <ns0:r>
        <ns0:rPr>
          <ns0:rFonts ns0:ascii="宋体" ns0:hAnsi="宋体" ns0:eastAsia="宋体" ns0:cs="宋体"/>
          <ns0:sz ns0:val="24"/>
          <ns0:szCs ns0:val="24"/>
          <ns0:color ns0:val="000000"/>
        </ns0:rPr>
        <ns0:t>。该结果说明推送事件来自真实订单链路，且未广播给无关用户。</ns0:t>
      </ns0:r>
    </ns0:p>
    <ns0:p ns2:paraId="0F9696F3" ns2:textId="77777777" ns0:rsidR="00997984" ns0:rsidRDefault="00000000">
      <ns0:pPr>
        <ns0:pStyle ns0:val="21"/>
        <ns0:keepNext/>
        <ns0:widowControl/>
        <ns0:spacing ns0:before="120" ns0:after="120" ns0:line="360" ns0:lineRule="auto"/>
        <ns0:jc ns0:val="left"/>
        <ns0:rPr>
          <ns0:b ns0:val="0"/>
        </ns0:rPr>
      </ns0:pPr>
      <ns0:bookmarkStart ns0:id="178" ns0:name="_Toc11253"/>
      <ns0:bookmarkStart ns0:id="179" ns0:name="_Toc234330978"/>
      <ns0:bookmarkEnd ns0:id="178"/>
      <ns0:r>
        <ns0:rPr>
          <ns0:rFonts ns0:ascii="黑体" ns0:hAnsi="黑体" ns0:eastAsia="黑体" ns0:cs="黑体"/>
          <ns0:sz ns0:val="24"/>
          <ns0:szCs ns0:val="24"/>
          <ns0:color ns0:val="000000"/>
          <ns0:b/>
          <ns0:bCs/>
        </ns0:rPr>
        <ns0:t xml:space="preserve">8.8 AI </ns0:t>
      </ns0:r>
      <ns0:r>
        <ns0:rPr>
          <ns0:rFonts ns0:ascii="黑体" ns0:hAnsi="黑体" ns0:eastAsia="黑体" ns0:cs="黑体"/>
          <ns0:sz ns0:val="24"/>
          <ns0:szCs ns0:val="24"/>
          <ns0:color ns0:val="000000"/>
          <ns0:b/>
          <ns0:bCs/>
        </ns0:rPr>
        <ns0:t>智能导购测试</ns0:t>
      </ns0:r>
      <ns0:bookmarkEnd ns0:id="179"/>
    </ns0:p>
    <ns0:p ns2:paraId="1F29A845"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智能导购测试用于验证商品咨询接口、商品上下文、缓存和降级。测试接口为</ns0:t>
      </ns0:r>
      <ns0:r>
        <ns0:rPr>
          <ns0:rFonts ns0:ascii="宋体" ns0:hAnsi="宋体" ns0:eastAsia="宋体" ns0:cs="宋体"/>
          <ns0:sz ns0:val="24"/>
          <ns0:szCs ns0:val="24"/>
          <ns0:color ns0:val="000000"/>
        </ns0:rPr>
        <ns0:t xml:space="preserve"> POST /api/ai/products/{productId}/consult</ns0:t>
      </ns0:r>
      <ns0:r>
        <ns0:rPr>
          <ns0:rFonts ns0:ascii="宋体" ns0:hAnsi="宋体" ns0:eastAsia="宋体" ns0:cs="宋体"/>
          <ns0:sz ns0:val="24"/>
          <ns0:szCs ns0:val="24"/>
          <ns0:color ns0:val="000000"/>
        </ns0:rPr>
        <ns0:t>，权限为</ns0:t>
      </ns0:r>
      <ns0:r>
        <ns0:rPr>
          <ns0:rFonts ns0:ascii="宋体" ns0:hAnsi="宋体" ns0:eastAsia="宋体" ns0:cs="宋体"/>
          <ns0:sz ns0:val="24"/>
          <ns0:szCs ns0:val="24"/>
          <ns0:color ns0:val="000000"/>
        </ns0:rPr>
        <ns0:t xml:space="preserve"> CUSTOMER </ns0:t>
      </ns0:r>
      <ns0:r>
        <ns0:rPr>
          <ns0:rFonts ns0:ascii="宋体" ns0:hAnsi="宋体" ns0:eastAsia="宋体" ns0:cs="宋体"/>
          <ns0:sz ns0:val="24"/>
          <ns0:szCs ns0:val="24"/>
          <ns0:color ns0:val="000000"/>
        </ns0:rPr>
        <ns0:t>或</ns0:t>
      </ns0:r>
      <ns0:r>
        <ns0:rPr>
          <ns0:rFonts ns0:ascii="宋体" ns0:hAnsi="宋体" ns0:eastAsia="宋体" ns0:cs="宋体"/>
          <ns0:sz ns0:val="24"/>
          <ns0:szCs ns0:val="24"/>
          <ns0:color ns0:val="000000"/>
        </ns0:rPr>
        <ns0:t xml:space="preserve"> ADMIN</ns0:t>
      </ns0:r>
      <ns0:r>
        <ns0:rPr>
          <ns0:rFonts ns0:ascii="宋体" ns0:hAnsi="宋体" ns0:eastAsia="宋体" ns0:cs="宋体"/>
          <ns0:sz ns0:val="24"/>
          <ns0:szCs ns0:val="24"/>
          <ns0:color ns0:val="000000"/>
        </ns0:rPr>
        <ns0:t>，请求体包含</ns0:t>
      </ns0:r>
      <ns0:r>
        <ns0:rPr>
          <ns0:rFonts ns0:ascii="宋体" ns0:hAnsi="宋体" ns0:eastAsia="宋体" ns0:cs="宋体"/>
          <ns0:sz ns0:val="24"/>
          <ns0:szCs ns0:val="24"/>
          <ns0:color ns0:val="000000"/>
        </ns0:rPr>
        <ns0:t xml:space="preserve"> question</ns0:t>
      </ns0:r>
      <ns0:r>
        <ns0:rPr>
          <ns0:rFonts ns0:ascii="宋体" ns0:hAnsi="宋体" ns0:eastAsia="宋体" ns0:cs="宋体"/>
          <ns0:sz ns0:val="24"/>
          <ns0:szCs ns0:val="24"/>
          <ns0:color ns0:val="000000"/>
        </ns0:rPr>
        <ns0:t>。测试前需要保证</ns0:t>
      </ns0:r>
      <ns0:r>
        <ns0:rPr>
          <ns0:rFonts ns0:ascii="宋体" ns0:hAnsi="宋体" ns0:eastAsia="宋体" ns0:cs="宋体"/>
          <ns0:sz ns0:val="24"/>
          <ns0:szCs ns0:val="24"/>
          <ns0:color ns0:val="000000"/>
        </ns0:rPr>
        <ns0:t xml:space="preserve"> productId </ns0:t>
      </ns0:r>
      <ns0:r>
        <ns0:rPr>
          <ns0:rFonts ns0:ascii="宋体" ns0:hAnsi="宋体" ns0:eastAsia="宋体" ns0:cs="宋体"/>
          <ns0:sz ns0:val="24"/>
          <ns0:szCs ns0:val="24"/>
          <ns0:color ns0:val="000000"/>
        </ns0:rPr>
        <ns0:t>对应商品存在，以便</ns0:t>
      </ns0:r>
      <ns0:r>
        <ns0:rPr>
          <ns0:rFonts ns0:ascii="宋体" ns0:hAnsi="宋体" ns0:eastAsia="宋体" ns0:cs="宋体"/>
          <ns0:sz ns0:val="24"/>
          <ns0:szCs ns0:val="24"/>
          <ns0:color ns0:val="000000"/>
        </ns0:rPr>
        <ns0:t xml:space="preserve"> ai-service </ns0:t>
      </ns0:r>
      <ns0:r>
        <ns0:rPr>
          <ns0:rFonts ns0:ascii="宋体" ns0:hAnsi="宋体" ns0:eastAsia="宋体" ns0:cs="宋体"/>
          <ns0:sz ns0:val="24"/>
          <ns0:szCs ns0:val="24"/>
          <ns0:color ns0:val="000000"/>
        </ns0:rPr>
        <ns0:t>能够查询商品详情并构造上下文。</ns0:t>
      </ns0:r>
    </ns0:p>
    <ns0:p ns2:paraId="1C291731" ns2:textId="77777777" ns0:rsidR="00997984" ns0:rsidRDefault="00000000">
      <ns0:pPr>
        <ns0:pStyle ns0:val="a8"/>
        <ns0:widowControl/>
        <ns0:spacing ns0:line="300" ns0:lineRule="auto" ns0:after="60"/>
        <ns0:rPr>
          <ns0:rFonts ns0:cs="Times New Roman"/>
        </ns0:rPr>
      </ns0:pPr>
      <ns0:r>
        <ns0:t>在未配置 LLM_BASE_URL 或 LLM_API_KEY 时，接口应返回 code=30001、message=AI 服务暂不可用、status=FALLBACK 和明确降级回答。配置真实 OpenAI 兼容服务后，相同接口应返回 SUCCESS，并给出基于商品上下文的自然语言回答。当前演示页会同步展示回答依据，包括商品名称、描述、价格、商品状态、总库存、可用库存和秒杀预留库存，用于避免 AI 输出脱离商品事实。</ns0:t>
      </ns0:r>
    </ns0:p>
    <ns0:p ns2:paraId="6F6B6826" ns2:textId="77777777" ns0:rsidR="00997984" ns0:rsidRDefault="00000000">
      <ns0:pPr>
        <ns0:pStyle ns0:val="a8"/>
        <ns0:widowControl/>
        <ns0:spacing ns0:line="300" ns0:lineRule="auto" ns0:after="60"/>
        <ns0:rPr>
          <ns0:rFonts ns0:cs="Times New Roman"/>
        </ns0:rPr>
      </ns0:pPr>
      <ns0:r>
        <ns0:t>缓存测试通过重复提交同一 productId、同一商品上下文和同一 question 验证。首次请求未命中缓存，cacheHit=false；成功回答写入本地缓存和 Redis 后，第二次请求应优先返回缓存答案，cacheHit=true。该测试说明 AI 模块不仅能够调用模型，也具备降低重复调用成本和避免重复生成不一致答案的基础能力。</ns0:t>
      </ns0:r>
    </ns0:p>
    <ns0:p ns2:paraId="7584D1C6" ns2:textId="77777777" ns0:rsidR="00997984" ns0:rsidRDefault="00000000">
      <ns0:pPr>
        <ns0:pStyle ns0:val="21"/>
        <ns0:keepNext/>
        <ns0:widowControl/>
        <ns0:spacing ns0:before="120" ns0:after="120" ns0:line="360" ns0:lineRule="auto"/>
        <ns0:jc ns0:val="left"/>
        <ns0:rPr>
          <ns0:b ns0:val="0"/>
        </ns0:rPr>
      </ns0:pPr>
      <ns0:bookmarkStart ns0:id="180" ns0:name="_Toc26618"/>
      <ns0:bookmarkStart ns0:id="181" ns0:name="_Toc234330979"/>
      <ns0:bookmarkEnd ns0:id="180"/>
      <ns0:r>
        <ns0:rPr>
          <ns0:rFonts ns0:ascii="黑体" ns0:hAnsi="黑体" ns0:eastAsia="黑体" ns0:cs="黑体"/>
          <ns0:sz ns0:val="24"/>
          <ns0:szCs ns0:val="24"/>
          <ns0:color ns0:val="000000"/>
          <ns0:b/>
          <ns0:bCs/>
        </ns0:rPr>
        <ns0:t xml:space="preserve">8.9 </ns0:t>
      </ns0:r>
      <ns0:r>
        <ns0:rPr>
          <ns0:rFonts ns0:ascii="黑体" ns0:hAnsi="黑体" ns0:eastAsia="黑体" ns0:cs="黑体"/>
          <ns0:sz ns0:val="24"/>
          <ns0:szCs ns0:val="24"/>
          <ns0:color ns0:val="000000"/>
          <ns0:b/>
          <ns0:bCs/>
        </ns0:rPr>
        <ns0:t>测试结果分析</ns0:t>
      </ns0:r>
      <ns0:bookmarkEnd ns0:id="181"/>
    </ns0:p>
    <ns0:p ns2:paraId="0370A19A"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从系统验收角度看，测试结果应围绕</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接口可访问、权限可控制、链路可闭环、状态可观察、异常可解释</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五个方面进行分析。</ns0:t>
      </ns0:r>
    </ns0:p>
    <ns0:p ns2:paraId="12F4506A"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首先，接口可访问体现在所有客户端请求均通过</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进入系统，</ns0:t>
      </ns0:r>
      <ns0:r>
        <ns0:rPr>
          <ns0:rFonts ns0:ascii="宋体" ns0:hAnsi="宋体" ns0:eastAsia="宋体" ns0:cs="宋体"/>
          <ns0:sz ns0:val="24"/>
          <ns0:szCs ns0:val="24"/>
          <ns0:color ns0:val="000000"/>
        </ns0:rPr>
        <ns0:t xml:space="preserve">Apifox </ns0:t>
      </ns0:r>
      <ns0:r>
        <ns0:rPr>
          <ns0:rFonts ns0:ascii="宋体" ns0:hAnsi="宋体" ns0:eastAsia="宋体" ns0:cs="宋体"/>
          <ns0:sz ns0:val="24"/>
          <ns0:szCs ns0:val="24"/>
          <ns0:color ns0:val="000000"/>
        </ns0:rPr>
        <ns0:t>和测试页面的</ns0:t>
      </ns0:r>
      <ns0:r>
        <ns0:rPr>
          <ns0:rFonts ns0:ascii="宋体" ns0:hAnsi="宋体" ns0:eastAsia="宋体" ns0:cs="宋体"/>
          <ns0:sz ns0:val="24"/>
          <ns0:szCs ns0:val="24"/>
          <ns0:color ns0:val="000000"/>
        </ns0:rPr>
        <ns0:t xml:space="preserve"> Base URL </ns0:t>
      </ns0:r>
      <ns0:r>
        <ns0:rPr>
          <ns0:rFonts ns0:ascii="宋体" ns0:hAnsi="宋体" ns0:eastAsia="宋体" ns0:cs="宋体"/>
          <ns0:sz ns0:val="24"/>
          <ns0:szCs ns0:val="24"/>
          <ns0:color ns0:val="000000"/>
        </ns0:rPr>
        <ns0:t>均为</ns0:t>
      </ns0:r>
      <ns0:r>
        <ns0:rPr>
          <ns0:rFonts ns0:ascii="宋体" ns0:hAnsi="宋体" ns0:eastAsia="宋体" ns0:cs="宋体"/>
          <ns0:sz ns0:val="24"/>
          <ns0:szCs ns0:val="24"/>
          <ns0:color ns0:val="000000"/>
        </ns0:rPr>
        <ns0:t xml:space="preserve"> `http://localhost:8080`</ns0:t>
      </ns0:r>
      <ns0:r>
        <ns0:rPr>
          <ns0:rFonts ns0:ascii="宋体" ns0:hAnsi="宋体" ns0:eastAsia="宋体" ns0:cs="宋体"/>
          <ns0:sz ns0:val="24"/>
          <ns0:szCs ns0:val="24"/>
          <ns0:color ns0:val="000000"/>
        </ns0:rPr>
        <ns0:t>。用户注册、登录、商品查询、秒杀活动查询、发起秒杀、订单查询、</ns0:t>
      </ns0: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咨询和推送连接等接口应能够按照权限要求正常访问。</ns0:t>
      </ns0:r>
    </ns0:p>
    <ns0:p ns2:paraId="41BDA037"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其次，权限可控制体现在普通用户和管理员接口边界清晰。普通用户可以参与秒杀和查询个人订单，但不能创建商品、设置库存或创建秒杀活动；管理员可以执行管理类操作。未登录或</ns0:t>
      </ns0:r>
      <ns0:r>
        <ns0:rPr>
          <ns0:rFonts ns0:ascii="宋体" ns0:hAnsi="宋体" ns0:eastAsia="宋体" ns0:cs="宋体"/>
          <ns0:sz ns0:val="24"/>
          <ns0:szCs ns0:val="24"/>
          <ns0:color ns0:val="000000"/>
        </ns0:rPr>
        <ns0:t xml:space="preserve"> Token </ns0:t>
      </ns0:r>
      <ns0:r>
        <ns0:rPr>
          <ns0:rFonts ns0:ascii="宋体" ns0:hAnsi="宋体" ns0:eastAsia="宋体" ns0:cs="宋体"/>
          <ns0:sz ns0:val="24"/>
          <ns0:szCs ns0:val="24"/>
          <ns0:color ns0:val="000000"/>
        </ns0:rPr>
        <ns0:t>无效时返回</ns0:t>
      </ns0:r>
      <ns0:r>
        <ns0:rPr>
          <ns0:rFonts ns0:ascii="宋体" ns0:hAnsi="宋体" ns0:eastAsia="宋体" ns0:cs="宋体"/>
          <ns0:sz ns0:val="24"/>
          <ns0:szCs ns0:val="24"/>
          <ns0:color ns0:val="000000"/>
        </ns0:rPr>
        <ns0:t xml:space="preserve"> 401</ns0:t>
      </ns0:r>
      <ns0:r>
        <ns0:rPr>
          <ns0:rFonts ns0:ascii="宋体" ns0:hAnsi="宋体" ns0:eastAsia="宋体" ns0:cs="宋体"/>
          <ns0:sz ns0:val="24"/>
          <ns0:szCs ns0:val="24"/>
          <ns0:color ns0:val="000000"/>
        </ns0:rPr>
        <ns0:t>，权限不足时返回</ns0:t>
      </ns0:r>
      <ns0:r>
        <ns0:rPr>
          <ns0:rFonts ns0:ascii="宋体" ns0:hAnsi="宋体" ns0:eastAsia="宋体" ns0:cs="宋体"/>
          <ns0:sz ns0:val="24"/>
          <ns0:szCs ns0:val="24"/>
          <ns0:color ns0:val="000000"/>
        </ns0:rPr>
        <ns0:t xml:space="preserve"> 403</ns0:t>
      </ns0:r>
      <ns0:r>
        <ns0:rPr>
          <ns0:rFonts ns0:ascii="宋体" ns0:hAnsi="宋体" ns0:eastAsia="宋体" ns0:cs="宋体"/>
          <ns0:sz ns0:val="24"/>
          <ns0:szCs ns0:val="24"/>
          <ns0:color ns0:val="000000"/>
        </ns0:rPr>
        <ns0:t>，且响应结构符合统一格式。</ns0:t>
      </ns0:r>
    </ns0:p>
    <ns0:p ns2:paraId="22B8302E" ns2:textId="77777777" ns0:rsidR="00997984" ns0:rsidRDefault="00000000">
      <ns0:pPr>
        <ns0:pStyle ns0:val="a8"/>
        <ns0:widowControl/>
        <ns0:spacing ns0:line="300" ns0:lineRule="auto" ns0:after="60"/>
        <ns0:rPr>
          <ns0:rFonts ns0:cs="Times New Roman"/>
        </ns0:rPr>
      </ns0:pPr>
      <ns0:r>
        <ns0:t>第三，链路可闭环体现在秒杀请求不是停留在接口返回层面，而是能够贯穿 Redis、RabbitMQ、order-service、MySQL 和 push-service。秒杀接口返回 QUEUEING 后，应能观察到 Redis 库存扣减、RabbitMQ 订单创建消息、订单服务消费日志、MySQL 中 PENDING_PAYMENT 订单记录、用户侧推送结果以及支付后 PAID 状态。</ns0:t>
      </ns0:r>
    </ns0:p>
    <ns0:p ns2:paraId="0F1D1228"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第四，状态可观察体现在系统中的关键过程数据可通过中间件和数据库进行验证。</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中可观察</ns0:t>
      </ns0:r>
      <ns0:r>
        <ns0:rPr>
          <ns0:rFonts ns0:ascii="宋体" ns0:hAnsi="宋体" ns0:eastAsia="宋体" ns0:cs="宋体"/>
          <ns0:sz ns0:val="24"/>
          <ns0:szCs ns0:val="24"/>
          <ns0:color ns0:val="000000"/>
        </ns0:rPr>
        <ns0:t xml:space="preserve"> `seckill:stock:{activityId}`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`seckill:user:{activityId}:{userId}`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`seckill:result:{activityId}:{userId}`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RabbitMQ </ns0:t>
      </ns0:r>
      <ns0:r>
        <ns0:rPr>
          <ns0:rFonts ns0:ascii="宋体" ns0:hAnsi="宋体" ns0:eastAsia="宋体" ns0:cs="宋体"/>
          <ns0:sz ns0:val="24"/>
          <ns0:szCs ns0:val="24"/>
          <ns0:color ns0:val="000000"/>
        </ns0:rPr>
        <ns0:t>中可观察订单创建队列；</ns0:t>
      </ns0:r>
      <ns0:r>
        <ns0:rPr>
          <ns0:rFonts ns0:ascii="宋体" ns0:hAnsi="宋体" ns0:eastAsia="宋体" ns0:cs="宋体"/>
          <ns0:sz ns0:val="24"/>
          <ns0:szCs ns0:val="24"/>
          <ns0:color ns0:val="000000"/>
        </ns0:rPr>
        <ns0:t xml:space="preserve">MySQL </ns0:t>
      </ns0:r>
      <ns0:r>
        <ns0:rPr>
          <ns0:rFonts ns0:ascii="宋体" ns0:hAnsi="宋体" ns0:eastAsia="宋体" ns0:cs="宋体"/>
          <ns0:sz ns0:val="24"/>
          <ns0:szCs ns0:val="24"/>
          <ns0:color ns0:val="000000"/>
        </ns0:rPr>
        <ns0:t>中可查询订单主表、订单明细表和</ns0:t>
      </ns0:r>
      <ns0:r>
        <ns0:rPr>
          <ns0:rFonts ns0:ascii="宋体" ns0:hAnsi="宋体" ns0:eastAsia="宋体" ns0:cs="宋体"/>
          <ns0:sz ns0:val="24"/>
          <ns0:szCs ns0:val="24"/>
          <ns0:color ns0:val="000000"/>
        </ns0:rPr>
        <ns0:t xml:space="preserve"> MQ </ns0:t>
      </ns0:r>
      <ns0:r>
        <ns0:rPr>
          <ns0:rFonts ns0:ascii="宋体" ns0:hAnsi="宋体" ns0:eastAsia="宋体" ns0:cs="宋体"/>
          <ns0:sz ns0:val="24"/>
          <ns0:szCs ns0:val="24"/>
          <ns0:color ns0:val="000000"/>
        </ns0:rPr>
        <ns0:t>消息日志表。</ns0:t>
      </ns0:r>
    </ns0:p>
    <ns0:p ns2:paraId="694E39E8" ns2:textId="77777777" ns0:rsidR="00997984" ns0:rsidRDefault="00000000">
      <ns0:pPr>
        <ns0:pStyle ns0:val="a8"/>
        <ns0:widowControl/>
        <ns0:spacing ns0:line="300" ns0:lineRule="auto" ns0:after="60"/>
        <ns0:rPr>
          <ns0:rFonts ns0:cs="Times New Roman"/>
        </ns0:rPr>
      </ns0:pPr>
      <ns0:r>
        <ns0:t>最后，异常可解释体现在库存不足、重复抢购、活动未开始、活动已结束、MQ 投递失败、死信消息、Redis Key 丢失、AI 调用失败等场景均有明确错误码、管理员观察入口或补偿策略。该特性对于课程验收和答辩尤为重要，因为系统不仅需要展示成功路径，也需要说明异常状态下的系统行为边界。</ns0:t>
      </ns0:r>
    </ns0:p>
    <ns0:p ns2:paraId="79106E04" ns2:textId="77777777" ns0:rsidR="00997984" ns0:rsidRDefault="00000000">
      <ns0:pPr>
        <ns0:pStyle ns0:val="1"/>
        <ns0:keepNext/>
        <ns0:widowControl/>
        <ns0:spacing ns0:before="240" ns0:after="240" ns0:line="360" ns0:lineRule="auto"/>
        <ns0:jc ns0:val="left"/>
        <ns0:rPr>
          <ns0:b ns0:val="0"/>
        </ns0:rPr>
      </ns0:pPr>
      <ns0:bookmarkStart ns0:id="182" ns0:name="_Toc16194"/>
      <ns0:bookmarkStart ns0:id="183" ns0:name="_Toc234330980"/>
      <ns0:bookmarkEnd ns0:id="182"/>
      <ns0:r>
        <ns0:rPr>
          <ns0:rFonts ns0:ascii="黑体" ns0:hAnsi="黑体" ns0:eastAsia="黑体" ns0:cs="黑体"/>
          <ns0:sz ns0:val="30"/>
          <ns0:szCs ns0:val="30"/>
          <ns0:color ns0:val="000000"/>
          <ns0:b/>
          <ns0:bCs/>
        </ns0:rPr>
        <ns0:t>九、生产环境演进方案</ns0:t>
      </ns0:r>
      <ns0:bookmarkEnd ns0:id="183"/>
    </ns0:p>
    <ns0:p ns2:paraId="06598F82" ns2:textId="77777777" ns0:rsidR="00997984" ns0:rsidRDefault="00000000">
      <ns0:pPr>
        <ns0:pStyle ns0:val="21"/>
        <ns0:keepNext/>
        <ns0:widowControl/>
        <ns0:spacing ns0:before="120" ns0:after="120" ns0:line="360" ns0:lineRule="auto"/>
        <ns0:jc ns0:val="left"/>
        <ns0:rPr>
          <ns0:b ns0:val="0"/>
        </ns0:rPr>
      </ns0:pPr>
      <ns0:bookmarkStart ns0:id="184" ns0:name="_Toc21202"/>
      <ns0:bookmarkStart ns0:id="185" ns0:name="_Toc234330981"/>
      <ns0:bookmarkEnd ns0:id="184"/>
      <ns0:r>
        <ns0:rPr>
          <ns0:rFonts ns0:ascii="黑体" ns0:hAnsi="黑体" ns0:eastAsia="黑体" ns0:cs="黑体"/>
          <ns0:sz ns0:val="24"/>
          <ns0:szCs ns0:val="24"/>
          <ns0:color ns0:val="000000"/>
          <ns0:b/>
          <ns0:bCs/>
        </ns0:rPr>
        <ns0:t xml:space="preserve">9.1 </ns0:t>
      </ns0:r>
      <ns0:r>
        <ns0:rPr>
          <ns0:rFonts ns0:ascii="黑体" ns0:hAnsi="黑体" ns0:eastAsia="黑体" ns0:cs="黑体"/>
          <ns0:sz ns0:val="24"/>
          <ns0:szCs ns0:val="24"/>
          <ns0:color ns0:val="000000"/>
          <ns0:b/>
          <ns0:bCs/>
        </ns0:rPr>
        <ns0:t>本地原型与生产环境差异分析</ns0:t>
      </ns0:r>
      <ns0:bookmarkEnd ns0:id="185"/>
    </ns0:p>
    <ns0:p ns2:paraId="34E3320A" ns2:textId="77777777" ns0:rsidR="00997984" ns0:rsidRDefault="00000000">
      <ns0:pPr>
        <ns0:pStyle ns0:val="a8"/>
        <ns0:widowControl/>
        <ns0:spacing ns0:line="300" ns0:lineRule="auto" ns0:after="60"/>
        <ns0:rPr>
          <ns0:rFonts ns0:cs="Times New Roman"/>
        </ns0:rPr>
      </ns0:pPr>
      <ns0:r>
        <ns0:t>本地原型主要用于验证课程要求中的核心技术链路，因此通常采用单机或轻量化部署形态。Gateway、各业务微服务、MySQL、Redis 和 RabbitMQ 在默认环境中多以单实例运行，重点验证系统是否具备统一入口、JWT 认证、高并发秒杀防超卖、RabbitMQ 异步订单削峰、SSE 实时推送、订单支付状态和 AI 咨询等能力。本轮补充的 B+ 生产化增强在本地可演示 Redis 重建、可靠投递、死信记录、公平候补和 Sentinel 切换，但仍不等同于完整云上生产部署。</ns0:t>
      </ns0:r>
    </ns0:p>
    <ns0:p ns2:paraId="0B036BDF"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生产环境面对的约束与本地原型显著不同。首先，生产环境需要处理更高并发、更大数据量和更复杂的故障场景，任何单个服务或中间件实例都可能成为单点故障。其次，秒杀活动可能带来瞬时流量峰值，系统需要在入口层、缓存层、消息层和数据库层同时具备削峰和保护机制。再次，生产环境需要具备日志、指标、链路追踪和告警能力，否则难以及时定位接口错误、</ns0:t>
      </ns0:r>
      <ns0:r>
        <ns0:rPr>
          <ns0:rFonts ns0:ascii="宋体" ns0:hAnsi="宋体" ns0:eastAsia="宋体" ns0:cs="宋体"/>
          <ns0:sz ns0:val="24"/>
          <ns0:szCs ns0:val="24"/>
          <ns0:color ns0:val="000000"/>
        </ns0:rPr>
        <ns0:t xml:space="preserve">MQ </ns0:t>
      </ns0:r>
      <ns0:r>
        <ns0:rPr>
          <ns0:rFonts ns0:ascii="宋体" ns0:hAnsi="宋体" ns0:eastAsia="宋体" ns0:cs="宋体"/>
          <ns0:sz ns0:val="24"/>
          <ns0:szCs ns0:val="24"/>
          <ns0:color ns0:val="000000"/>
        </ns0:rPr>
        <ns0:t>积压、</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异常或数据库瓶颈。</ns0:t>
      </ns0:r>
    </ns0:p>
    <ns0:p ns2:paraId="1D4E135E"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因此，本项目从本地原型向生产环境演进时，需要重点解决以下问题：</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如何避免单点故障；业务微服务如何水平扩容；</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如何从单机演进为高可用集群；</ns0:t>
      </ns0:r>
      <ns0:r>
        <ns0:rPr>
          <ns0:rFonts ns0:ascii="宋体" ns0:hAnsi="宋体" ns0:eastAsia="宋体" ns0:cs="宋体"/>
          <ns0:sz ns0:val="24"/>
          <ns0:szCs ns0:val="24"/>
          <ns0:color ns0:val="000000"/>
        </ns0:rPr>
        <ns0:t xml:space="preserve">RabbitMQ </ns0:t>
      </ns0:r>
      <ns0:r>
        <ns0:rPr>
          <ns0:rFonts ns0:ascii="宋体" ns0:hAnsi="宋体" ns0:eastAsia="宋体" ns0:cs="宋体"/>
          <ns0:sz ns0:val="24"/>
          <ns0:szCs ns0:val="24"/>
          <ns0:color ns0:val="000000"/>
        </ns0:rPr>
        <ns0:t>如何保证消息可靠性；</ns0:t>
      </ns0:r>
      <ns0:r>
        <ns0:rPr>
          <ns0:rFonts ns0:ascii="宋体" ns0:hAnsi="宋体" ns0:eastAsia="宋体" ns0:cs="宋体"/>
          <ns0:sz ns0:val="24"/>
          <ns0:szCs ns0:val="24"/>
          <ns0:color ns0:val="000000"/>
        </ns0:rPr>
        <ns0:t xml:space="preserve">MySQL </ns0:t>
      </ns0:r>
      <ns0:r>
        <ns0:rPr>
          <ns0:rFonts ns0:ascii="宋体" ns0:hAnsi="宋体" ns0:eastAsia="宋体" ns0:cs="宋体"/>
          <ns0:sz ns0:val="24"/>
          <ns0:szCs ns0:val="24"/>
          <ns0:color ns0:val="000000"/>
        </ns0:rPr>
        <ns0:t>如何实现主从复制和读写分离；秒杀库存热点如何治理；</ns0:t>
      </ns0: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调用如何通过缓存、限流、排队和降级降低外部依赖风险；系统如何通过监控告警实现可观测和可运维。</ns0:t>
      </ns0:r>
    </ns0:p>
    <ns0:p ns2:paraId="5749D051" ns2:textId="77777777" ns0:rsidR="00997984" ns0:rsidRDefault="00000000">
      <ns0:pPr>
        <ns0:pStyle ns0:val="21"/>
        <ns0:keepNext/>
        <ns0:widowControl/>
        <ns0:spacing ns0:before="120" ns0:after="120" ns0:line="360" ns0:lineRule="auto"/>
        <ns0:jc ns0:val="left"/>
        <ns0:rPr>
          <ns0:b ns0:val="0"/>
        </ns0:rPr>
      </ns0:pPr>
      <ns0:bookmarkStart ns0:id="186" ns0:name="_Toc22940"/>
      <ns0:bookmarkStart ns0:id="187" ns0:name="_Toc234330982"/>
      <ns0:bookmarkEnd ns0:id="186"/>
      <ns0:r>
        <ns0:rPr>
          <ns0:rFonts ns0:ascii="黑体" ns0:hAnsi="黑体" ns0:eastAsia="黑体" ns0:cs="黑体"/>
          <ns0:sz ns0:val="24"/>
          <ns0:szCs ns0:val="24"/>
          <ns0:color ns0:val="000000"/>
          <ns0:b/>
          <ns0:bCs/>
        </ns0:rPr>
        <ns0:t xml:space="preserve">9.2 </ns0:t>
      </ns0:r>
      <ns0:r>
        <ns0:rPr>
          <ns0:rFonts ns0:ascii="黑体" ns0:hAnsi="黑体" ns0:eastAsia="黑体" ns0:cs="黑体"/>
          <ns0:sz ns0:val="24"/>
          <ns0:szCs ns0:val="24"/>
          <ns0:color ns0:val="000000"/>
          <ns0:b/>
          <ns0:bCs/>
        </ns0:rPr>
        <ns0:t>生产环境总体架构设计</ns0:t>
      </ns0:r>
      <ns0:bookmarkEnd ns0:id="187"/>
    </ns0:p>
    <ns0:p ns2:paraId="45C9A518" ns2:textId="77777777" ns0:rsidR="00997984" ns0:rsidRDefault="00000000">
      <ns0:pPr>
        <ns0:spacing ns0:after="60" ns0:line="300" ns0:lineRule="auto"/>
        <ns0:ind ns0:firstLine="420"/>
        <ns0:jc ns0:val="center"/>
      </ns0:pPr>
      <ns0:r>
        <ns0:rPr>
          <ns0:rFonts ns0:ascii="Times New Roman" ns0:hAnsi="Times New Roman" ns0:eastAsia="宋体"/>
          <ns0:noProof/>
          <ns0:sz ns0:val="24"/>
        </ns0:rPr>
        <ns0:drawing>
          <ns3:inline distT="0" distB="0" distL="0" distR="0" ns4:anchorId="5515CC00" ns4:editId="403FFB3C">
            <ns3:extent cx="5852160" cy="2965094"/>
            <ns3:effectExtent l="0" t="0" r="0" b="0"/>
            <ns3:docPr id="14" name="Picture 14"/>
            <ns3:cNvGraphicFramePr>
              <ns5:graphicFrameLocks noChangeAspect="1"/>
            </ns3:cNvGraphicFramePr>
            <ns5:graphic>
              <ns5:graphicData uri="http://schemas.openxmlformats.org/drawingml/2006/picture">
                <ns6:pic>
                  <ns6:nvPicPr>
                    <ns6:cNvPr id="0" name="production-ha-topology.png"/>
                    <ns6:cNvPicPr/>
                  </ns6:nvPicPr>
                  <ns6:blipFill>
                    <ns5:blip ns7:embed="rId20"/>
                    <ns5:stretch>
                      <ns5:fillRect/>
                    </ns5:stretch>
                  </ns6:blipFill>
                  <ns6:spPr>
                    <ns5:xfrm>
                      <ns5:off x="0" y="0"/>
                      <ns5:ext cx="5852160" cy="2965094"/>
                    </ns5:xfrm>
                    <ns5:prstGeom prst="rect">
                      <ns5:avLst/>
                    </ns5:prstGeom>
                  </ns6:spPr>
                </ns6:pic>
              </ns5:graphicData>
            </ns5:graphic>
          </ns3:inline>
        </ns0:drawing>
      </ns0:r>
    </ns0:p>
    <ns0:p ns2:paraId="63CF523F" ns2:textId="77777777" ns0:rsidR="00997984" ns0:rsidRDefault="00000000">
      <ns0:pPr>
        <ns0:pStyle ns0:val="aff9"/>
        <ns0:spacing ns0:before="120" ns0:after="120"/>
        <ns0:jc ns0:val="center"/>
      </ns0:pPr>
      <ns0:r>
        <ns0:rPr>
          <ns0:rFonts ns0:ascii="宋体" ns0:hAnsi="宋体" ns0:eastAsia="宋体" ns0:cs="宋体"/>
          <ns0:sz ns0:val="24"/>
          <ns0:szCs ns0:val="24"/>
          <ns0:color ns0:val="000000"/>
        </ns0:rPr>
        <ns0:t>图</ns0:t>
      </ns0:r>
      <ns0:r>
        <ns0:rPr>
          <ns0:rFonts ns0:ascii="宋体" ns0:hAnsi="宋体" ns0:eastAsia="宋体" ns0:cs="宋体"/>
          <ns0:sz ns0:val="24"/>
          <ns0:szCs ns0:val="24"/>
          <ns0:color ns0:val="000000"/>
        </ns0:rPr>
        <ns0:t xml:space="preserve"> 13 </ns0:t>
      </ns0:r>
      <ns0:r>
        <ns0:rPr>
          <ns0:rFonts ns0:ascii="宋体" ns0:hAnsi="宋体" ns0:eastAsia="宋体" ns0:cs="宋体"/>
          <ns0:sz ns0:val="24"/>
          <ns0:szCs ns0:val="24"/>
          <ns0:color ns0:val="000000"/>
        </ns0:rPr>
        <ns0:t>百万日活生产环境</ns0:t>
      </ns0:r>
      <ns0:r>
        <ns0:rPr>
          <ns0:rFonts ns0:ascii="宋体" ns0:hAnsi="宋体" ns0:eastAsia="宋体" ns0:cs="宋体"/>
          <ns0:sz ns0:val="24"/>
          <ns0:szCs ns0:val="24"/>
          <ns0:color ns0:val="000000"/>
        </ns0:rPr>
        <ns0:t xml:space="preserve"> HA </ns0:t>
      </ns0:r>
      <ns0:r>
        <ns0:rPr>
          <ns0:rFonts ns0:ascii="宋体" ns0:hAnsi="宋体" ns0:eastAsia="宋体" ns0:cs="宋体"/>
          <ns0:sz ns0:val="24"/>
          <ns0:szCs ns0:val="24"/>
          <ns0:color ns0:val="000000"/>
        </ns0:rPr>
        <ns0:t>拓扑图</ns0:t>
      </ns0:r>
    </ns0:p>
    <ns0:p ns2:paraId="2393347F"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生产环境总体架构应在本地原型的基础上引入负载均衡、服务多实例、中间件集群和可观测性平台。客户端请求首先进入</ns0:t>
      </ns0:r>
      <ns0:r>
        <ns0:rPr>
          <ns0:rFonts ns0:ascii="宋体" ns0:hAnsi="宋体" ns0:eastAsia="宋体" ns0:cs="宋体"/>
          <ns0:sz ns0:val="24"/>
          <ns0:szCs ns0:val="24"/>
          <ns0:color ns0:val="000000"/>
        </ns0:rPr>
        <ns0:t xml:space="preserve"> Nginx </ns0:t>
      </ns0:r>
      <ns0:r>
        <ns0:rPr>
          <ns0:rFonts ns0:ascii="宋体" ns0:hAnsi="宋体" ns0:eastAsia="宋体" ns0:cs="宋体"/>
          <ns0:sz ns0:val="24"/>
          <ns0:szCs ns0:val="24"/>
          <ns0:color ns0:val="000000"/>
        </ns0:rPr>
        <ns0:t>或云负载均衡，再分发至多个</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实例。</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完成统一认证、权限判断、路由转发、限流和日志记录后，将请求转发到后端业务服务集群。</ns0:t>
      </ns0:r>
    </ns0:p>
    <ns0:p ns2:paraId="6151BE68"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业务服务包括</ns0:t>
      </ns0:r>
      <ns0:r>
        <ns0:rPr>
          <ns0:rFonts ns0:ascii="宋体" ns0:hAnsi="宋体" ns0:eastAsia="宋体" ns0:cs="宋体"/>
          <ns0:sz ns0:val="24"/>
          <ns0:szCs ns0:val="24"/>
          <ns0:color ns0:val="000000"/>
        </ns0:rPr>
        <ns0:t xml:space="preserve"> user-service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product-seckill-service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order-service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push-service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ai-service</ns0:t>
      </ns0:r>
      <ns0:r>
        <ns0:rPr>
          <ns0:rFonts ns0:ascii="宋体" ns0:hAnsi="宋体" ns0:eastAsia="宋体" ns0:cs="宋体"/>
          <ns0:sz ns0:val="24"/>
          <ns0:szCs ns0:val="24"/>
          <ns0:color ns0:val="000000"/>
        </ns0:rPr>
        <ns0:t>，各服务均应尽量保持无状态化，以便根据流量进行水平扩容。服务状态不保存在本地实例内，而是沉淀到</ns0:t>
      </ns0:r>
      <ns0:r>
        <ns0:rPr>
          <ns0:rFonts ns0:ascii="宋体" ns0:hAnsi="宋体" ns0:eastAsia="宋体" ns0:cs="宋体"/>
          <ns0:sz ns0:val="24"/>
          <ns0:szCs ns0:val="24"/>
          <ns0:color ns0:val="000000"/>
        </ns0:rPr>
        <ns0:t xml:space="preserve"> MySQL</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RabbitMQ </ns0:t>
      </ns0:r>
      <ns0:r>
        <ns0:rPr>
          <ns0:rFonts ns0:ascii="宋体" ns0:hAnsi="宋体" ns0:eastAsia="宋体" ns0:cs="宋体"/>
          <ns0:sz ns0:val="24"/>
          <ns0:szCs ns0:val="24"/>
          <ns0:color ns0:val="000000"/>
        </ns0:rPr>
        <ns0:t>等共享基础设施中。</ns0:t>
      </ns0:r>
    </ns0:p>
    <ns0:p ns2:paraId="1802868F"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从单机演进为</ns0:t>
      </ns0:r>
      <ns0:r>
        <ns0:rPr>
          <ns0:rFonts ns0:ascii="宋体" ns0:hAnsi="宋体" ns0:eastAsia="宋体" ns0:cs="宋体"/>
          <ns0:sz ns0:val="24"/>
          <ns0:szCs ns0:val="24"/>
          <ns0:color ns0:val="000000"/>
        </ns0:rPr>
        <ns0:t xml:space="preserve"> Sentinel </ns0:t>
      </ns0:r>
      <ns0:r>
        <ns0:rPr>
          <ns0:rFonts ns0:ascii="宋体" ns0:hAnsi="宋体" ns0:eastAsia="宋体" ns0:cs="宋体"/>
          <ns0:sz ns0:val="24"/>
          <ns0:szCs ns0:val="24"/>
          <ns0:color ns0:val="000000"/>
        </ns0:rPr>
        <ns0:t>或</ns0:t>
      </ns0:r>
      <ns0:r>
        <ns0:rPr>
          <ns0:rFonts ns0:ascii="宋体" ns0:hAnsi="宋体" ns0:eastAsia="宋体" ns0:cs="宋体"/>
          <ns0:sz ns0:val="24"/>
          <ns0:szCs ns0:val="24"/>
          <ns0:color ns0:val="000000"/>
        </ns0:rPr>
        <ns0:t xml:space="preserve"> Cluster</ns0:t>
      </ns0:r>
      <ns0:r>
        <ns0:rPr>
          <ns0:rFonts ns0:ascii="宋体" ns0:hAnsi="宋体" ns0:eastAsia="宋体" ns0:cs="宋体"/>
          <ns0:sz ns0:val="24"/>
          <ns0:szCs ns0:val="24"/>
          <ns0:color ns0:val="000000"/>
        </ns0:rPr>
        <ns0:t>，用于支撑秒杀库存、用户参与标记、秒杀结果和热点缓存。</ns0:t>
      </ns0:r>
      <ns0:r>
        <ns0:rPr>
          <ns0:rFonts ns0:ascii="宋体" ns0:hAnsi="宋体" ns0:eastAsia="宋体" ns0:cs="宋体"/>
          <ns0:sz ns0:val="24"/>
          <ns0:szCs ns0:val="24"/>
          <ns0:color ns0:val="000000"/>
        </ns0:rPr>
        <ns0:t xml:space="preserve">RabbitMQ </ns0:t>
      </ns0:r>
      <ns0:r>
        <ns0:rPr>
          <ns0:rFonts ns0:ascii="宋体" ns0:hAnsi="宋体" ns0:eastAsia="宋体" ns0:cs="宋体"/>
          <ns0:sz ns0:val="24"/>
          <ns0:szCs ns0:val="24"/>
          <ns0:color ns0:val="000000"/>
        </ns0:rPr>
        <ns0:t>从单机演进为集群，并开启消息持久化、生产者确认、消费者</ns0:t>
      </ns0:r>
      <ns0:r>
        <ns0:rPr>
          <ns0:rFonts ns0:ascii="宋体" ns0:hAnsi="宋体" ns0:eastAsia="宋体" ns0:cs="宋体"/>
          <ns0:sz ns0:val="24"/>
          <ns0:szCs ns0:val="24"/>
          <ns0:color ns0:val="000000"/>
        </ns0:rPr>
        <ns0:t xml:space="preserve"> ACK</ns0:t>
      </ns0:r>
      <ns0:r>
        <ns0:rPr>
          <ns0:rFonts ns0:ascii="宋体" ns0:hAnsi="宋体" ns0:eastAsia="宋体" ns0:cs="宋体"/>
          <ns0:sz ns0:val="24"/>
          <ns0:szCs ns0:val="24"/>
          <ns0:color ns0:val="000000"/>
        </ns0:rPr>
        <ns0:t>、重试和死信队列。</ns0:t>
      </ns0:r>
      <ns0:r>
        <ns0:rPr>
          <ns0:rFonts ns0:ascii="宋体" ns0:hAnsi="宋体" ns0:eastAsia="宋体" ns0:cs="宋体"/>
          <ns0:sz ns0:val="24"/>
          <ns0:szCs ns0:val="24"/>
          <ns0:color ns0:val="000000"/>
        </ns0:rPr>
        <ns0:t xml:space="preserve">MySQL </ns0:t>
      </ns0:r>
      <ns0:r>
        <ns0:rPr>
          <ns0:rFonts ns0:ascii="宋体" ns0:hAnsi="宋体" ns0:eastAsia="宋体" ns0:cs="宋体"/>
          <ns0:sz ns0:val="24"/>
          <ns0:szCs ns0:val="24"/>
          <ns0:color ns0:val="000000"/>
        </ns0:rPr>
        <ns0:t>从单机演进为主从复制和读写分离架构，写操作进入主库，查询类操作可进入从库。</ns0:t>
      </ns0: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调用链路则应引入缓存、限流、队列和降级，避免外部</ns0:t>
      </ns0:r>
      <ns0:r>
        <ns0:rPr>
          <ns0:rFonts ns0:ascii="宋体" ns0:hAnsi="宋体" ns0:eastAsia="宋体" ns0:cs="宋体"/>
          <ns0:sz ns0:val="24"/>
          <ns0:szCs ns0:val="24"/>
          <ns0:color ns0:val="000000"/>
        </ns0:rPr>
        <ns0:t xml:space="preserve"> LLM </ns0:t>
      </ns0:r>
      <ns0:r>
        <ns0:rPr>
          <ns0:rFonts ns0:ascii="宋体" ns0:hAnsi="宋体" ns0:eastAsia="宋体" ns0:cs="宋体"/>
          <ns0:sz ns0:val="24"/>
          <ns0:szCs ns0:val="24"/>
          <ns0:color ns0:val="000000"/>
        </ns0:rPr>
        <ns0:t>服务影响秒杀和订单主链路。</ns0:t>
      </ns0:r>
    </ns0:p>
    <ns0:p ns2:paraId="33F0C935" ns2:textId="77777777" ns0:rsidR="00997984" ns0:rsidRDefault="00000000">
      <ns0:pPr>
        <ns0:spacing ns0:after="60" ns0:line="300" ns0:lineRule="auto"/>
        <ns0:ind ns0:firstLine="420"/>
        <ns0:jc ns0:val="center"/>
        <ns0:rPr>
          <ns0:lang ns0:eastAsia="zh-CN"/>
        </ns0:rPr>
      </ns0:pPr>
      <ns0:r>
        <ns0:rPr>
          <ns0:rFonts ns0:ascii="Times New Roman" ns0:hAnsi="Times New Roman" ns0:eastAsia="宋体"/>
          <ns0:noProof/>
          <ns0:sz ns0:val="24"/>
        </ns0:rPr>
        <ns0:drawing>
          <ns3:inline distT="0" distB="0" distL="0" distR="0" ns4:anchorId="71960177" ns4:editId="22C315D0">
            <ns3:extent cx="5219700" cy="2937510"/>
            <ns3:effectExtent l="0" t="0" r="0" b="0"/>
            <ns3:docPr id="2" name="Picture 2"/>
            <ns3:cNvGraphicFramePr>
              <ns5:graphicFrameLocks noChangeAspect="1"/>
            </ns3:cNvGraphicFramePr>
            <ns5:graphic>
              <ns5:graphicData uri="http://schemas.openxmlformats.org/drawingml/2006/picture">
                <ns6:pic>
                  <ns6:nvPicPr>
                    <ns6:cNvPr id="2" name="Picture 2"/>
                    <ns6:cNvPicPr>
                      <ns5:picLocks noChangeAspect="1"/>
                    </ns6:cNvPicPr>
                  </ns6:nvPicPr>
                  <ns6:blipFill>
                    <ns5:blip ns7:embed="rId21"/>
                    <ns5:stretch>
                      <ns5:fillRect/>
                    </ns5:stretch>
                  </ns6:blipFill>
                  <ns6:spPr>
                    <ns5:xfrm>
                      <ns5:off x="0" y="0"/>
                      <ns5:ext cx="5220000" cy="2937811"/>
                    </ns5:xfrm>
                    <ns5:prstGeom prst="rect">
                      <ns5:avLst/>
                    </ns5:prstGeom>
                  </ns6:spPr>
                </ns6:pic>
              </ns5:graphicData>
            </ns5:graphic>
          </ns3:inline>
        </ns0:drawing>
      </ns0:r>
    </ns0:p>
    <ns0:p ns2:paraId="3763C501" ns2:textId="77777777" ns0:rsidR="00997984" ns0:rsidRDefault="00000000">
      <ns0:pPr>
        <ns0:pStyle ns0:val="aff9"/>
        <ns0:widowControl/>
        <ns0:spacing ns0:before="120" ns0:after="120"/>
        <ns0:jc ns0:val="center"/>
      </ns0:pPr>
      <ns0:r>
        <ns0:rPr>
          <ns0:rFonts ns0:ascii="宋体" ns0:hAnsi="宋体" ns0:eastAsia="宋体" ns0:cs="宋体"/>
          <ns0:sz ns0:val="24"/>
          <ns0:szCs ns0:val="24"/>
          <ns0:color ns0:val="000000"/>
        </ns0:rPr>
        <ns0:t>图</ns0:t>
      </ns0:r>
      <ns0:r>
        <ns0:rPr>
          <ns0:rFonts ns0:ascii="宋体" ns0:hAnsi="宋体" ns0:eastAsia="宋体" ns0:cs="宋体"/>
          <ns0:sz ns0:val="24"/>
          <ns0:szCs ns0:val="24"/>
          <ns0:color ns0:val="000000"/>
        </ns0:rPr>
        <ns0:t xml:space="preserve"> 14 </ns0:t>
      </ns0:r>
      <ns0:r>
        <ns0:rPr>
          <ns0:rFonts ns0:ascii="宋体" ns0:hAnsi="宋体" ns0:eastAsia="宋体" ns0:cs="宋体"/>
          <ns0:sz ns0:val="24"/>
          <ns0:szCs ns0:val="24"/>
          <ns0:color ns0:val="000000"/>
        </ns0:rPr>
        <ns0:t>生产环境演进架构图</ns0:t>
      </ns0:r>
    </ns0:p>
    <ns0:p ns2:paraId="09898D89" ns2:textId="77777777" ns0:rsidR="00997984" ns0:rsidRDefault="00000000">
      <ns0:pPr>
        <ns0:pStyle ns0:val="21"/>
        <ns0:keepNext/>
        <ns0:widowControl/>
        <ns0:spacing ns0:before="120" ns0:after="120" ns0:line="360" ns0:lineRule="auto"/>
        <ns0:jc ns0:val="left"/>
        <ns0:rPr>
          <ns0:b ns0:val="0"/>
        </ns0:rPr>
      </ns0:pPr>
      <ns0:bookmarkStart ns0:id="188" ns0:name="_Toc6083"/>
      <ns0:bookmarkStart ns0:id="189" ns0:name="_Toc234330983"/>
      <ns0:bookmarkEnd ns0:id="188"/>
      <ns0:r>
        <ns0:rPr>
          <ns0:rFonts ns0:ascii="黑体" ns0:hAnsi="黑体" ns0:eastAsia="黑体" ns0:cs="黑体"/>
          <ns0:sz ns0:val="24"/>
          <ns0:szCs ns0:val="24"/>
          <ns0:color ns0:val="000000"/>
          <ns0:b/>
          <ns0:bCs/>
        </ns0:rPr>
        <ns0:t xml:space="preserve">9.3 Gateway </ns0:t>
      </ns0:r>
      <ns0:r>
        <ns0:rPr>
          <ns0:rFonts ns0:ascii="黑体" ns0:hAnsi="黑体" ns0:eastAsia="黑体" ns0:cs="黑体"/>
          <ns0:sz ns0:val="24"/>
          <ns0:szCs ns0:val="24"/>
          <ns0:color ns0:val="000000"/>
          <ns0:b/>
          <ns0:bCs/>
        </ns0:rPr>
        <ns0:t>集群与负载均衡设计</ns0:t>
      </ns0:r>
      <ns0:bookmarkEnd ns0:id="189"/>
    </ns0:p>
    <ns0:p ns2:paraId="7D076FE5" ns2:textId="77777777" ns0:rsidR="00997984" ns0:rsidRDefault="00000000">
      <ns0:pPr>
        <ns0:pStyle ns0:val="affc"/>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24 </ns0:t>
      </ns0:r>
      <ns0:r>
        <ns0:rPr>
          <ns0:rFonts ns0:ascii="宋体" ns0:hAnsi="宋体" ns0:eastAsia="宋体" ns0:cs="宋体"/>
          <ns0:sz ns0:val="24"/>
          <ns0:szCs ns0:val="24"/>
          <ns0:color ns0:val="000000"/>
        </ns0:rPr>
        <ns0:t>本地原型到生产环境演进总表</ns0:t>
      </ns0:r>
    </ns0:p>
    <ns0:tbl>
      <ns0:tblPr>
        <ns0:tblStyle ns0:val="af1"/>
        <ns0:tblW ns0:w="0" ns0:type="auto"/>
        <ns0:jc ns0:val="center"/>
        <ns0:tblLayout ns0:type="autofit"/>
        <ns0:tblLook ns0:val="04A0" ns0:firstRow="1" ns0:lastRow="0" ns0:firstColumn="1" ns0:lastColumn="0" ns0:noHBand="0" ns0:noVBand="1"/>
      </ns0:tblPr>
      <ns0:tblGrid>
        <ns0:gridCol ns0:w="3072"/>
        <ns0:gridCol ns0:w="3072"/>
        <ns0:gridCol ns0:w="3072"/>
      </ns0:tblGrid>
      <ns0:tr ns0:rsidR="00997984" ns2:paraId="421EC3E1" ns2:textId="77777777">
        <ns0:trPr>
          <ns0:jc ns0:val="center"/>
        </ns0:trPr>
        <ns0:tc>
          <ns0:tcPr>
            <ns0:tcW ns0:w="3072" ns0:type="dxa"/>
            <ns0:shd ns0:val="clear" ns0:color="auto" ns0:fill="D9EAF7"/>
            <ns0:vAlign ns0:val="center"/>
          </ns0:tcPr>
          <ns0:p ns2:paraId="215CAE10"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本地原型</ns0:t>
            </ns0:r>
          </ns0:p>
        </ns0:tc>
        <ns0:tc>
          <ns0:tcPr>
            <ns0:tcW ns0:w="3072" ns0:type="dxa"/>
            <ns0:shd ns0:val="clear" ns0:color="auto" ns0:fill="D9EAF7"/>
            <ns0:vAlign ns0:val="center"/>
          </ns0:tcPr>
          <ns0:p ns2:paraId="7B8E57AD"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生产环境演进</ns0:t>
            </ns0:r>
          </ns0:p>
        </ns0:tc>
        <ns0:tc>
          <ns0:tcPr>
            <ns0:tcW ns0:w="3072" ns0:type="dxa"/>
            <ns0:shd ns0:val="clear" ns0:color="auto" ns0:fill="D9EAF7"/>
            <ns0:vAlign ns0:val="center"/>
          </ns0:tcPr>
          <ns0:p ns2:paraId="1EC68D13"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解决的问题</ns0:t>
            </ns0:r>
          </ns0:p>
        </ns0:tc>
      </ns0:tr>
      <ns0:tr ns0:rsidR="00997984" ns2:paraId="6CECA682" ns2:textId="77777777">
        <ns0:trPr>
          <ns0:jc ns0:val="center"/>
        </ns0:trPr>
        <ns0:tc>
          <ns0:tcPr>
            <ns0:tcW ns0:w="3072" ns0:type="dxa"/>
            <ns0:vAlign ns0:val="center"/>
          </ns0:tcPr>
          <ns0:p ns2:paraId="314D6E7F"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单</ns0:t>
            </ns0:r>
            <ns0:r>
              <ns0:rPr>
                <ns0:rFonts ns0:cs="宋体" ns0:ascii="宋体" ns0:hAnsi="宋体" ns0:eastAsia="宋体"/>
                <ns0:sz ns0:val="24"/>
                <ns0:szCs ns0:val="24"/>
                <ns0:color ns0:val="000000"/>
              </ns0:rPr>
              <ns0:t xml:space="preserve"> Gateway</ns0:t>
            </ns0:r>
          </ns0:p>
        </ns0:tc>
        <ns0:tc>
          <ns0:tcPr>
            <ns0:tcW ns0:w="3072" ns0:type="dxa"/>
            <ns0:vAlign ns0:val="center"/>
          </ns0:tcPr>
          <ns0:p ns2:paraId="0294DD3A" ns2:textId="77777777" ns0:rsidR="00997984" ns0:rsidRDefault="00000000">
            <ns0:pPr>
              <ns0:spacing ns0:after="0" ns0:line="264" ns0:lineRule="auto"/>
            </ns0:pPr>
            <ns0:r>
              <ns0:rPr>
                <ns0:rFonts ns0:cs="宋体" ns0:ascii="宋体" ns0:hAnsi="宋体" ns0:eastAsia="宋体"/>
                <ns0:sz ns0:val="24"/>
                <ns0:szCs ns0:val="24"/>
                <ns0:color ns0:val="000000"/>
              </ns0:rPr>
              <ns0:t>Nginx/</ns0:t>
            </ns0:r>
            <ns0:r>
              <ns0:rPr>
                <ns0:rFonts ns0:cs="宋体" ns0:ascii="宋体" ns0:hAnsi="宋体" ns0:eastAsia="宋体"/>
                <ns0:sz ns0:val="24"/>
                <ns0:szCs ns0:val="24"/>
                <ns0:color ns0:val="000000"/>
              </ns0:rPr>
              <ns0:t>云</ns0:t>
            </ns0:r>
            <ns0:r>
              <ns0:rPr>
                <ns0:rFonts ns0:cs="宋体" ns0:ascii="宋体" ns0:hAnsi="宋体" ns0:eastAsia="宋体"/>
                <ns0:sz ns0:val="24"/>
                <ns0:szCs ns0:val="24"/>
                <ns0:color ns0:val="000000"/>
              </ns0:rPr>
              <ns0:t xml:space="preserve"> LB + Gateway </ns0:t>
            </ns0:r>
            <ns0:r>
              <ns0:rPr>
                <ns0:rFonts ns0:cs="宋体" ns0:ascii="宋体" ns0:hAnsi="宋体" ns0:eastAsia="宋体"/>
                <ns0:sz ns0:val="24"/>
                <ns0:szCs ns0:val="24"/>
                <ns0:color ns0:val="000000"/>
              </ns0:rPr>
              <ns0:t>多实例</ns0:t>
            </ns0:r>
          </ns0:p>
        </ns0:tc>
        <ns0:tc>
          <ns0:tcPr>
            <ns0:tcW ns0:w="3072" ns0:type="dxa"/>
            <ns0:vAlign ns0:val="center"/>
          </ns0:tcPr>
          <ns0:p ns2:paraId="23F79A71"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入口单点与入口吞吐</ns0:t>
            </ns0:r>
          </ns0:p>
        </ns0:tc>
      </ns0:tr>
      <ns0:tr ns0:rsidR="00997984" ns2:paraId="5330629C" ns2:textId="77777777">
        <ns0:trPr>
          <ns0:jc ns0:val="center"/>
        </ns0:trPr>
        <ns0:tc>
          <ns0:tcPr>
            <ns0:tcW ns0:w="3072" ns0:type="dxa"/>
            <ns0:vAlign ns0:val="center"/>
          </ns0:tcPr>
          <ns0:p ns2:paraId="4DBCC8AE"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单服务实例</ns0:t>
            </ns0:r>
          </ns0:p>
        </ns0:tc>
        <ns0:tc>
          <ns0:tcPr>
            <ns0:tcW ns0:w="3072" ns0:type="dxa"/>
            <ns0:vAlign ns0:val="center"/>
          </ns0:tcPr>
          <ns0:p ns2:paraId="5E6B9400" ns2:textId="77777777" ns0:rsidR="00997984" ns0:rsidRDefault="00000000">
            <ns0:pPr>
              <ns0:spacing ns0:after="0" ns0:line="264" ns0:lineRule="auto"/>
            </ns0:pPr>
            <ns0:r>
              <ns0:rPr>
                <ns0:rFonts ns0:cs="宋体" ns0:ascii="宋体" ns0:hAnsi="宋体" ns0:eastAsia="宋体"/>
                <ns0:sz ns0:val="24"/>
                <ns0:szCs ns0:val="24"/>
                <ns0:color ns0:val="000000"/>
              </ns0:rPr>
              <ns0:t xml:space="preserve">Kubernetes/HPA </ns0:t>
            </ns0:r>
            <ns0:r>
              <ns0:rPr>
                <ns0:rFonts ns0:cs="宋体" ns0:ascii="宋体" ns0:hAnsi="宋体" ns0:eastAsia="宋体"/>
                <ns0:sz ns0:val="24"/>
                <ns0:szCs ns0:val="24"/>
                <ns0:color ns0:val="000000"/>
              </ns0:rPr>
              <ns0:t>或多进程部署</ns0:t>
            </ns0:r>
          </ns0:p>
        </ns0:tc>
        <ns0:tc>
          <ns0:tcPr>
            <ns0:tcW ns0:w="3072" ns0:type="dxa"/>
            <ns0:vAlign ns0:val="center"/>
          </ns0:tcPr>
          <ns0:p ns2:paraId="6019A734"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流量突增时水平扩容</ns0:t>
            </ns0:r>
          </ns0:p>
        </ns0:tc>
      </ns0:tr>
      <ns0:tr ns0:rsidR="00997984" ns2:paraId="5E0DBB59" ns2:textId="77777777">
        <ns0:trPr>
          <ns0:jc ns0:val="center"/>
        </ns0:trPr>
        <ns0:tc>
          <ns0:tcPr>
            <ns0:tcW ns0:w="3072" ns0:type="dxa"/>
            <ns0:vAlign ns0:val="center"/>
          </ns0:tcPr>
          <ns0:p ns2:paraId="0243EA05"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单</ns0:t>
            </ns0:r>
            <ns0:r>
              <ns0:rPr>
                <ns0:rFonts ns0:cs="宋体" ns0:ascii="宋体" ns0:hAnsi="宋体" ns0:eastAsia="宋体"/>
                <ns0:sz ns0:val="24"/>
                <ns0:szCs ns0:val="24"/>
                <ns0:color ns0:val="000000"/>
              </ns0:rPr>
              <ns0:t xml:space="preserve"> MySQL</ns0:t>
            </ns0:r>
          </ns0:p>
        </ns0:tc>
        <ns0:tc>
          <ns0:tcPr>
            <ns0:tcW ns0:w="3072" ns0:type="dxa"/>
            <ns0:vAlign ns0:val="center"/>
          </ns0:tcPr>
          <ns0:p ns2:paraId="02757226"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主从复制、读写分离、备份恢复</ns0:t>
            </ns0:r>
          </ns0:p>
        </ns0:tc>
        <ns0:tc>
          <ns0:tcPr>
            <ns0:tcW ns0:w="3072" ns0:type="dxa"/>
            <ns0:vAlign ns0:val="center"/>
          </ns0:tcPr>
          <ns0:p ns2:paraId="6EA8D559"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数据库单点和读压力</ns0:t>
            </ns0:r>
          </ns0:p>
        </ns0:tc>
      </ns0:tr>
      <ns0:tr ns0:rsidR="00997984" ns2:paraId="6B9A7045" ns2:textId="77777777">
        <ns0:trPr>
          <ns0:jc ns0:val="center"/>
        </ns0:trPr>
        <ns0:tc>
          <ns0:tcPr>
            <ns0:tcW ns0:w="3072" ns0:type="dxa"/>
            <ns0:vAlign ns0:val="center"/>
          </ns0:tcPr>
          <ns0:p ns2:paraId="4FD93FFD"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单</ns0:t>
            </ns0:r>
            <ns0:r>
              <ns0:rPr>
                <ns0:rFonts ns0:cs="宋体" ns0:ascii="宋体" ns0:hAnsi="宋体" ns0:eastAsia="宋体"/>
                <ns0:sz ns0:val="24"/>
                <ns0:szCs ns0:val="24"/>
                <ns0:color ns0:val="000000"/>
              </ns0:rPr>
              <ns0:t xml:space="preserve"> Redis</ns0:t>
            </ns0:r>
          </ns0:p>
        </ns0:tc>
        <ns0:tc>
          <ns0:tcPr>
            <ns0:tcW ns0:w="3072" ns0:type="dxa"/>
            <ns0:vAlign ns0:val="center"/>
          </ns0:tcPr>
          <ns0:p ns2:paraId="5C78B403" ns2:textId="77777777" ns0:rsidR="00997984" ns0:rsidRDefault="00000000">
            <ns0:pPr>
              <ns0:spacing ns0:after="0" ns0:line="264" ns0:lineRule="auto"/>
            </ns0:pPr>
            <ns0:r>
              <ns0:rPr>
                <ns0:rFonts ns0:cs="宋体" ns0:ascii="宋体" ns0:hAnsi="宋体" ns0:eastAsia="宋体"/>
                <ns0:sz ns0:val="24"/>
                <ns0:szCs ns0:val="24"/>
                <ns0:color ns0:val="000000"/>
              </ns0:rPr>
              <ns0:t xml:space="preserve">Sentinel </ns0:t>
            </ns0:r>
            <ns0:r>
              <ns0:rPr>
                <ns0:rFonts ns0:cs="宋体" ns0:ascii="宋体" ns0:hAnsi="宋体" ns0:eastAsia="宋体"/>
                <ns0:sz ns0:val="24"/>
                <ns0:szCs ns0:val="24"/>
                <ns0:color ns0:val="000000"/>
              </ns0:rPr>
              <ns0:t>提升可用性，</ns0:t>
            </ns0:r>
            <ns0:r>
              <ns0:rPr>
                <ns0:rFonts ns0:cs="宋体" ns0:ascii="宋体" ns0:hAnsi="宋体" ns0:eastAsia="宋体"/>
                <ns0:sz ns0:val="24"/>
                <ns0:szCs ns0:val="24"/>
                <ns0:color ns0:val="000000"/>
              </ns0:rPr>
              <ns0:t xml:space="preserve">Cluster </ns0:t>
            </ns0:r>
            <ns0:r>
              <ns0:rPr>
                <ns0:rFonts ns0:cs="宋体" ns0:ascii="宋体" ns0:hAnsi="宋体" ns0:eastAsia="宋体"/>
                <ns0:sz ns0:val="24"/>
                <ns0:szCs ns0:val="24"/>
                <ns0:color ns0:val="000000"/>
              </ns0:rPr>
              <ns0:t>扩展容量与分片</ns0:t>
            </ns0:r>
          </ns0:p>
        </ns0:tc>
        <ns0:tc>
          <ns0:tcPr>
            <ns0:tcW ns0:w="3072" ns0:type="dxa"/>
            <ns0:vAlign ns0:val="center"/>
          </ns0:tcPr>
          <ns0:p ns2:paraId="1D9EAE89" ns2:textId="77777777" ns0:rsidR="00997984" ns0:rsidRDefault="00000000">
            <ns0:pPr>
              <ns0:spacing ns0:after="0" ns0:line="264" ns0:lineRule="auto"/>
            </ns0:pPr>
            <ns0:r>
              <ns0:rPr>
                <ns0:rFonts ns0:cs="宋体" ns0:ascii="宋体" ns0:hAnsi="宋体" ns0:eastAsia="宋体"/>
                <ns0:sz ns0:val="24"/>
                <ns0:szCs ns0:val="24"/>
                <ns0:color ns0:val="000000"/>
              </ns0:rPr>
              <ns0:t xml:space="preserve">Redis </ns0:t>
            </ns0:r>
            <ns0:r>
              <ns0:rPr>
                <ns0:rFonts ns0:cs="宋体" ns0:ascii="宋体" ns0:hAnsi="宋体" ns0:eastAsia="宋体"/>
                <ns0:sz ns0:val="24"/>
                <ns0:szCs ns0:val="24"/>
                <ns0:color ns0:val="000000"/>
              </ns0:rPr>
              <ns0:t>宕机和热点</ns0:t>
            </ns0:r>
            <ns0:r>
              <ns0:rPr>
                <ns0:rFonts ns0:cs="宋体" ns0:ascii="宋体" ns0:hAnsi="宋体" ns0:eastAsia="宋体"/>
                <ns0:sz ns0:val="24"/>
                <ns0:szCs ns0:val="24"/>
                <ns0:color ns0:val="000000"/>
              </ns0:rPr>
              <ns0:t xml:space="preserve"> key </ns0:t>
            </ns0:r>
            <ns0:r>
              <ns0:rPr>
                <ns0:rFonts ns0:cs="宋体" ns0:ascii="宋体" ns0:hAnsi="宋体" ns0:eastAsia="宋体"/>
                <ns0:sz ns0:val="24"/>
                <ns0:szCs ns0:val="24"/>
                <ns0:color ns0:val="000000"/>
              </ns0:rPr>
              <ns0:t>压力</ns0:t>
            </ns0:r>
          </ns0:p>
        </ns0:tc>
      </ns0:tr>
      <ns0:tr ns0:rsidR="00997984" ns2:paraId="64769639" ns2:textId="77777777">
        <ns0:trPr>
          <ns0:jc ns0:val="center"/>
        </ns0:trPr>
        <ns0:tc>
          <ns0:tcPr>
            <ns0:tcW ns0:w="3072" ns0:type="dxa"/>
            <ns0:vAlign ns0:val="center"/>
          </ns0:tcPr>
          <ns0:p ns2:paraId="1ED1F13E"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单</ns0:t>
            </ns0:r>
            <ns0:r>
              <ns0:rPr>
                <ns0:rFonts ns0:cs="宋体" ns0:ascii="宋体" ns0:hAnsi="宋体" ns0:eastAsia="宋体"/>
                <ns0:sz ns0:val="24"/>
                <ns0:szCs ns0:val="24"/>
                <ns0:color ns0:val="000000"/>
              </ns0:rPr>
              <ns0:t xml:space="preserve"> RabbitMQ</ns0:t>
            </ns0:r>
          </ns0:p>
        </ns0:tc>
        <ns0:tc>
          <ns0:tcPr>
            <ns0:tcW ns0:w="3072" ns0:type="dxa"/>
            <ns0:vAlign ns0:val="center"/>
          </ns0:tcPr>
          <ns0:p ns2:paraId="772099D5" ns2:textId="77777777" ns0:rsidR="00997984" ns0:rsidRDefault="00000000">
            <ns0:pPr>
              <ns0:spacing ns0:after="0" ns0:line="264" ns0:lineRule="auto"/>
            </ns0:pPr>
            <ns0:r>
              <ns0:rPr>
                <ns0:rFonts ns0:cs="宋体" ns0:ascii="宋体" ns0:hAnsi="宋体" ns0:eastAsia="宋体"/>
                <ns0:sz ns0:val="24"/>
                <ns0:szCs ns0:val="24"/>
                <ns0:color ns0:val="000000"/>
              </ns0:rPr>
              <ns0:t xml:space="preserve">RabbitMQ </ns0:t>
            </ns0:r>
            <ns0:r>
              <ns0:rPr>
                <ns0:rFonts ns0:cs="宋体" ns0:ascii="宋体" ns0:hAnsi="宋体" ns0:eastAsia="宋体"/>
                <ns0:sz ns0:val="24"/>
                <ns0:szCs ns0:val="24"/>
                <ns0:color ns0:val="000000"/>
              </ns0:rPr>
              <ns0:t>集群、持久化、确认、死信</ns0:t>
            </ns0:r>
          </ns0:p>
        </ns0:tc>
        <ns0:tc>
          <ns0:tcPr>
            <ns0:tcW ns0:w="3072" ns0:type="dxa"/>
            <ns0:vAlign ns0:val="center"/>
          </ns0:tcPr>
          <ns0:p ns2:paraId="38BA7711"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消息丢失和积压风险</ns0:t>
            </ns0:r>
          </ns0:p>
        </ns0:tc>
      </ns0:tr>
      <ns0:tr ns0:rsidR="00997984" ns2:paraId="27FD39D4" ns2:textId="77777777">
        <ns0:trPr>
          <ns0:jc ns0:val="center"/>
        </ns0:trPr>
        <ns0:tc>
          <ns0:tcPr>
            <ns0:tcW ns0:w="3072" ns0:type="dxa"/>
            <ns0:vAlign ns0:val="center"/>
          </ns0:tcPr>
          <ns0:p ns2:paraId="346DFAC0"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同步</ns0:t>
            </ns0:r>
            <ns0:r>
              <ns0:rPr>
                <ns0:rFonts ns0:cs="宋体" ns0:ascii="宋体" ns0:hAnsi="宋体" ns0:eastAsia="宋体"/>
                <ns0:sz ns0:val="24"/>
                <ns0:szCs ns0:val="24"/>
                <ns0:color ns0:val="000000"/>
              </ns0:rPr>
              <ns0:t xml:space="preserve"> LLM </ns0:t>
            </ns0:r>
            <ns0:r>
              <ns0:rPr>
                <ns0:rFonts ns0:cs="宋体" ns0:ascii="宋体" ns0:hAnsi="宋体" ns0:eastAsia="宋体"/>
                <ns0:sz ns0:val="24"/>
                <ns0:szCs ns0:val="24"/>
                <ns0:color ns0:val="000000"/>
              </ns0:rPr>
              <ns0:t>调用</ns0:t>
            </ns0:r>
          </ns0:p>
        </ns0:tc>
        <ns0:tc>
          <ns0:tcPr>
            <ns0:tcW ns0:w="3072" ns0:type="dxa"/>
            <ns0:vAlign ns0:val="center"/>
          </ns0:tcPr>
          <ns0:p ns2:paraId="7A395CC1"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缓存、限流、排队、超时、降级</ns0:t>
            </ns0:r>
          </ns0:p>
        </ns0:tc>
        <ns0:tc>
          <ns0:tcPr>
            <ns0:tcW ns0:w="3072" ns0:type="dxa"/>
            <ns0:vAlign ns0:val="center"/>
          </ns0:tcPr>
          <ns0:p ns2:paraId="05A8637C"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外部模型慢</ns0:t>
            </ns0:r>
            <ns0:r>
              <ns0:rPr>
                <ns0:rFonts ns0:cs="宋体" ns0:ascii="宋体" ns0:hAnsi="宋体" ns0:eastAsia="宋体"/>
                <ns0:sz ns0:val="24"/>
                <ns0:lang ns0:eastAsia="zh-CN"/>
                <ns0:szCs ns0:val="24"/>
                <ns0:color ns0:val="000000"/>
              </ns0:rPr>
              <ns0:t>/</ns0:t>
            </ns0:r>
            <ns0:r>
              <ns0:rPr>
                <ns0:rFonts ns0:cs="宋体" ns0:ascii="宋体" ns0:hAnsi="宋体" ns0:eastAsia="宋体"/>
                <ns0:sz ns0:val="24"/>
                <ns0:lang ns0:eastAsia="zh-CN"/>
                <ns0:szCs ns0:val="24"/>
                <ns0:color ns0:val="000000"/>
              </ns0:rPr>
              <ns0:t>限流拖垮主链路</ns0:t>
            </ns0:r>
          </ns0:p>
        </ns0:tc>
      </ns0:tr>
    </ns0:tbl>
    <ns0:p ns2:paraId="38A0532E"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在本地原型中，</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以单实例运行，主要验证统一入口、路由转发和</ns0:t>
      </ns0:r>
      <ns0:r>
        <ns0:rPr>
          <ns0:rFonts ns0:ascii="宋体" ns0:hAnsi="宋体" ns0:eastAsia="宋体" ns0:cs="宋体"/>
          <ns0:sz ns0:val="24"/>
          <ns0:szCs ns0:val="24"/>
          <ns0:color ns0:val="000000"/>
        </ns0:rPr>
        <ns0:t xml:space="preserve"> JWT </ns0:t>
      </ns0:r>
      <ns0:r>
        <ns0:rPr>
          <ns0:rFonts ns0:ascii="宋体" ns0:hAnsi="宋体" ns0:eastAsia="宋体" ns0:cs="宋体"/>
          <ns0:sz ns0:val="24"/>
          <ns0:szCs ns0:val="24"/>
          <ns0:color ns0:val="000000"/>
        </ns0:rPr>
        <ns0:t>鉴权能力。生产环境中，</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不应成为单点故障。系统应在多个</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实例前部署</ns0:t>
      </ns0:r>
      <ns0:r>
        <ns0:rPr>
          <ns0:rFonts ns0:ascii="宋体" ns0:hAnsi="宋体" ns0:eastAsia="宋体" ns0:cs="宋体"/>
          <ns0:sz ns0:val="24"/>
          <ns0:szCs ns0:val="24"/>
          <ns0:color ns0:val="000000"/>
        </ns0:rPr>
        <ns0:t xml:space="preserve"> Nginx</ns0:t>
      </ns0:r>
      <ns0:r>
        <ns0:rPr>
          <ns0:rFonts ns0:ascii="宋体" ns0:hAnsi="宋体" ns0:eastAsia="宋体" ns0:cs="宋体"/>
          <ns0:sz ns0:val="24"/>
          <ns0:szCs ns0:val="24"/>
          <ns0:color ns0:val="000000"/>
        </ns0:rPr>
        <ns0:t>、云负载均衡或</ns0:t>
      </ns0:r>
      <ns0:r>
        <ns0:rPr>
          <ns0:rFonts ns0:ascii="宋体" ns0:hAnsi="宋体" ns0:eastAsia="宋体" ns0:cs="宋体"/>
          <ns0:sz ns0:val="24"/>
          <ns0:szCs ns0:val="24"/>
          <ns0:color ns0:val="000000"/>
        </ns0:rPr>
        <ns0:t xml:space="preserve"> SLB</ns0:t>
      </ns0:r>
      <ns0:r>
        <ns0:rPr>
          <ns0:rFonts ns0:ascii="宋体" ns0:hAnsi="宋体" ns0:eastAsia="宋体" ns0:cs="宋体"/>
          <ns0:sz ns0:val="24"/>
          <ns0:szCs ns0:val="24"/>
          <ns0:color ns0:val="000000"/>
        </ns0:rPr>
        <ns0:t>，由负载均衡组件将外部请求分发到不同</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实例。</ns0:t>
      </ns0:r>
    </ns0:p>
    <ns0:p ns2:paraId="79A3EB64"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集群需要保持无状态化。用户登录状态不应存储在某个</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实例内，而应通过客户端携带</ns0:t>
      </ns0:r>
      <ns0:r>
        <ns0:rPr>
          <ns0:rFonts ns0:ascii="宋体" ns0:hAnsi="宋体" ns0:eastAsia="宋体" ns0:cs="宋体"/>
          <ns0:sz ns0:val="24"/>
          <ns0:szCs ns0:val="24"/>
          <ns0:color ns0:val="000000"/>
        </ns0:rPr>
        <ns0:t xml:space="preserve"> JWT Token </ns0:t>
      </ns0:r>
      <ns0:r>
        <ns0:rPr>
          <ns0:rFonts ns0:ascii="宋体" ns0:hAnsi="宋体" ns0:eastAsia="宋体" ns0:cs="宋体"/>
          <ns0:sz ns0:val="24"/>
          <ns0:szCs ns0:val="24"/>
          <ns0:color ns0:val="000000"/>
        </ns0:rPr>
        <ns0:t>和后端统一校验实现。这样即使某个</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实例宕机，负载均衡也可以将请求转发到其他实例，用户无需感知具体实例变化。</ns0:t>
      </ns0:r>
    </ns0:p>
    <ns0:p ns2:paraId="208A59CF"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生产环境中的</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职责应保持收敛，主要包括路由转发、认证鉴权、跨域处理、访问日志、限流、熔断和请求追踪</ns0:t>
      </ns0:r>
      <ns0:r>
        <ns0:rPr>
          <ns0:rFonts ns0:ascii="宋体" ns0:hAnsi="宋体" ns0:eastAsia="宋体" ns0:cs="宋体"/>
          <ns0:sz ns0:val="24"/>
          <ns0:szCs ns0:val="24"/>
          <ns0:color ns0:val="000000"/>
        </ns0:rPr>
        <ns0:t xml:space="preserve"> ID </ns0:t>
      </ns0:r>
      <ns0:r>
        <ns0:rPr>
          <ns0:rFonts ns0:ascii="宋体" ns0:hAnsi="宋体" ns0:eastAsia="宋体" ns0:cs="宋体"/>
          <ns0:sz ns0:val="24"/>
          <ns0:szCs ns0:val="24"/>
          <ns0:color ns0:val="000000"/>
        </ns0:rPr>
        <ns0:t>注入。具体业务逻辑不应下沉到</ns0:t>
      </ns0:r>
      <ns0:r>
        <ns0:rPr>
          <ns0:rFonts ns0:ascii="宋体" ns0:hAnsi="宋体" ns0:eastAsia="宋体" ns0:cs="宋体"/>
          <ns0:sz ns0:val="24"/>
          <ns0:szCs ns0:val="24"/>
          <ns0:color ns0:val="000000"/>
        </ns0:rPr>
        <ns0:t xml:space="preserve"> Gateway</ns0:t>
      </ns0:r>
      <ns0:r>
        <ns0:rPr>
          <ns0:rFonts ns0:ascii="宋体" ns0:hAnsi="宋体" ns0:eastAsia="宋体" ns0:cs="宋体"/>
          <ns0:sz ns0:val="24"/>
          <ns0:szCs ns0:val="24"/>
          <ns0:color ns0:val="000000"/>
        </ns0:rPr>
        <ns0:t>，否则</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会随着业务增长而复杂化，影响系统可维护性。</ns0:t>
      </ns0:r>
    </ns0:p>
    <ns0:p ns2:paraId="76A4250D"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在秒杀活动中，</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还应承担入口限流职责。可以按</ns0:t>
      </ns0:r>
      <ns0:r>
        <ns0:rPr>
          <ns0:rFonts ns0:ascii="宋体" ns0:hAnsi="宋体" ns0:eastAsia="宋体" ns0:cs="宋体"/>
          <ns0:sz ns0:val="24"/>
          <ns0:szCs ns0:val="24"/>
          <ns0:color ns0:val="000000"/>
        </ns0:rPr>
        <ns0:t xml:space="preserve"> IP</ns0:t>
      </ns0:r>
      <ns0:r>
        <ns0:rPr>
          <ns0:rFonts ns0:ascii="宋体" ns0:hAnsi="宋体" ns0:eastAsia="宋体" ns0:cs="宋体"/>
          <ns0:sz ns0:val="24"/>
          <ns0:szCs ns0:val="24"/>
          <ns0:color ns0:val="000000"/>
        </ns0:rPr>
        <ns0:t>、用户</ns0:t>
      </ns0:r>
      <ns0:r>
        <ns0:rPr>
          <ns0:rFonts ns0:ascii="宋体" ns0:hAnsi="宋体" ns0:eastAsia="宋体" ns0:cs="宋体"/>
          <ns0:sz ns0:val="24"/>
          <ns0:szCs ns0:val="24"/>
          <ns0:color ns0:val="000000"/>
        </ns0:rPr>
        <ns0:t xml:space="preserve"> ID</ns0:t>
      </ns0:r>
      <ns0:r>
        <ns0:rPr>
          <ns0:rFonts ns0:ascii="宋体" ns0:hAnsi="宋体" ns0:eastAsia="宋体" ns0:cs="宋体"/>
          <ns0:sz ns0:val="24"/>
          <ns0:szCs ns0:val="24"/>
          <ns0:color ns0:val="000000"/>
        </ns0:rPr>
        <ns0:t>、接口路径、活动</ns0:t>
      </ns0:r>
      <ns0:r>
        <ns0:rPr>
          <ns0:rFonts ns0:ascii="宋体" ns0:hAnsi="宋体" ns0:eastAsia="宋体" ns0:cs="宋体"/>
          <ns0:sz ns0:val="24"/>
          <ns0:szCs ns0:val="24"/>
          <ns0:color ns0:val="000000"/>
        </ns0:rPr>
        <ns0:t xml:space="preserve"> ID </ns0:t>
      </ns0:r>
      <ns0:r>
        <ns0:rPr>
          <ns0:rFonts ns0:ascii="宋体" ns0:hAnsi="宋体" ns0:eastAsia="宋体" ns0:cs="宋体"/>
          <ns0:sz ns0:val="24"/>
          <ns0:szCs ns0:val="24"/>
          <ns0:color ns0:val="000000"/>
        </ns0:rPr>
        <ns0:t>等维度设置限流规则，对明显异常或超出阈值的请求直接返回</ns0:t>
      </ns0:r>
      <ns0:r>
        <ns0:rPr>
          <ns0:rFonts ns0:ascii="宋体" ns0:hAnsi="宋体" ns0:eastAsia="宋体" ns0:cs="宋体"/>
          <ns0:sz ns0:val="24"/>
          <ns0:szCs ns0:val="24"/>
          <ns0:color ns0:val="000000"/>
        </ns0:rPr>
        <ns0:t xml:space="preserve"> 429</ns0:t>
      </ns0:r>
      <ns0:r>
        <ns0:rPr>
          <ns0:rFonts ns0:ascii="宋体" ns0:hAnsi="宋体" ns0:eastAsia="宋体" ns0:cs="宋体"/>
          <ns0:sz ns0:val="24"/>
          <ns0:szCs ns0:val="24"/>
          <ns0:color ns0:val="000000"/>
        </ns0:rPr>
        <ns0:t>，避免无效流量继续进入商品秒杀服务和</ns0:t>
      </ns0:r>
      <ns0:r>
        <ns0:rPr>
          <ns0:rFonts ns0:ascii="宋体" ns0:hAnsi="宋体" ns0:eastAsia="宋体" ns0:cs="宋体"/>
          <ns0:sz ns0:val="24"/>
          <ns0:szCs ns0:val="24"/>
          <ns0:color ns0:val="000000"/>
        </ns0:rPr>
        <ns0:t xml:space="preserve"> Redis</ns0:t>
      </ns0:r>
      <ns0:r>
        <ns0:rPr>
          <ns0:rFonts ns0:ascii="宋体" ns0:hAnsi="宋体" ns0:eastAsia="宋体" ns0:cs="宋体"/>
          <ns0:sz ns0:val="24"/>
          <ns0:szCs ns0:val="24"/>
          <ns0:color ns0:val="000000"/>
        </ns0:rPr>
        <ns0:t>。</ns0:t>
      </ns0:r>
    </ns0:p>
    <ns0:p ns2:paraId="122E4F2C" ns2:textId="77777777" ns0:rsidR="00997984" ns0:rsidRDefault="00000000">
      <ns0:pPr>
        <ns0:pStyle ns0:val="21"/>
        <ns0:keepNext/>
        <ns0:widowControl/>
        <ns0:spacing ns0:before="120" ns0:after="120" ns0:line="360" ns0:lineRule="auto"/>
        <ns0:jc ns0:val="left"/>
        <ns0:rPr>
          <ns0:b ns0:val="0"/>
        </ns0:rPr>
      </ns0:pPr>
      <ns0:bookmarkStart ns0:id="190" ns0:name="_Toc24814"/>
      <ns0:bookmarkStart ns0:id="191" ns0:name="_Toc234330984"/>
      <ns0:bookmarkEnd ns0:id="190"/>
      <ns0:r>
        <ns0:rPr>
          <ns0:rFonts ns0:ascii="黑体" ns0:hAnsi="黑体" ns0:eastAsia="黑体" ns0:cs="黑体"/>
          <ns0:sz ns0:val="24"/>
          <ns0:szCs ns0:val="24"/>
          <ns0:color ns0:val="000000"/>
          <ns0:b/>
          <ns0:bCs/>
        </ns0:rPr>
        <ns0:t xml:space="preserve">9.4 </ns0:t>
      </ns0:r>
      <ns0:r>
        <ns0:rPr>
          <ns0:rFonts ns0:ascii="黑体" ns0:hAnsi="黑体" ns0:eastAsia="黑体" ns0:cs="黑体"/>
          <ns0:sz ns0:val="24"/>
          <ns0:szCs ns0:val="24"/>
          <ns0:color ns0:val="000000"/>
          <ns0:b/>
          <ns0:bCs/>
        </ns0:rPr>
        <ns0:t>微服务多实例部署方案</ns0:t>
      </ns0:r>
      <ns0:bookmarkEnd ns0:id="191"/>
    </ns0:p>
    <ns0:p ns2:paraId="15A010BF"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生产环境中，</ns0:t>
      </ns0:r>
      <ns0:r>
        <ns0:rPr>
          <ns0:rFonts ns0:ascii="宋体" ns0:hAnsi="宋体" ns0:eastAsia="宋体" ns0:cs="宋体"/>
          <ns0:sz ns0:val="24"/>
          <ns0:szCs ns0:val="24"/>
          <ns0:color ns0:val="000000"/>
        </ns0:rPr>
        <ns0:t>user-service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product-seckill-service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order-service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push-service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ai-service </ns0:t>
      </ns0:r>
      <ns0:r>
        <ns0:rPr>
          <ns0:rFonts ns0:ascii="宋体" ns0:hAnsi="宋体" ns0:eastAsia="宋体" ns0:cs="宋体"/>
          <ns0:sz ns0:val="24"/>
          <ns0:szCs ns0:val="24"/>
          <ns0:color ns0:val="000000"/>
        </ns0:rPr>
        <ns0:t>均应采用多实例部署。多实例部署的前提是业务服务尽量无状态化，即服务实例本身不保存必须依赖本机内存的用户会话、订单状态或秒杀状态，而是将状态存储在</ns0:t>
      </ns0:r>
      <ns0:r>
        <ns0:rPr>
          <ns0:rFonts ns0:ascii="宋体" ns0:hAnsi="宋体" ns0:eastAsia="宋体" ns0:cs="宋体"/>
          <ns0:sz ns0:val="24"/>
          <ns0:szCs ns0:val="24"/>
          <ns0:color ns0:val="000000"/>
        </ns0:rPr>
        <ns0:t xml:space="preserve"> MySQL</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或</ns0:t>
      </ns0:r>
      <ns0:r>
        <ns0:rPr>
          <ns0:rFonts ns0:ascii="宋体" ns0:hAnsi="宋体" ns0:eastAsia="宋体" ns0:cs="宋体"/>
          <ns0:sz ns0:val="24"/>
          <ns0:szCs ns0:val="24"/>
          <ns0:color ns0:val="000000"/>
        </ns0:rPr>
        <ns0:t xml:space="preserve"> RabbitMQ </ns0:t>
      </ns0:r>
      <ns0:r>
        <ns0:rPr>
          <ns0:rFonts ns0:ascii="宋体" ns0:hAnsi="宋体" ns0:eastAsia="宋体" ns0:cs="宋体"/>
          <ns0:sz ns0:val="24"/>
          <ns0:szCs ns0:val="24"/>
          <ns0:color ns0:val="000000"/>
        </ns0:rPr>
        <ns0:t>中。</ns0:t>
      </ns0:r>
    </ns0:p>
    <ns0:p ns2:paraId="38AF26FC"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user-service </ns0:t>
      </ns0:r>
      <ns0:r>
        <ns0:rPr>
          <ns0:rFonts ns0:ascii="宋体" ns0:hAnsi="宋体" ns0:eastAsia="宋体" ns0:cs="宋体"/>
          <ns0:sz ns0:val="24"/>
          <ns0:szCs ns0:val="24"/>
          <ns0:color ns0:val="000000"/>
        </ns0:rPr>
        <ns0:t>可以根据登录和用户查询流量进行水平扩容。</ns0:t>
      </ns0:r>
      <ns0:r>
        <ns0:rPr>
          <ns0:rFonts ns0:ascii="宋体" ns0:hAnsi="宋体" ns0:eastAsia="宋体" ns0:cs="宋体"/>
          <ns0:sz ns0:val="24"/>
          <ns0:szCs ns0:val="24"/>
          <ns0:color ns0:val="000000"/>
        </ns0:rPr>
        <ns0:t xml:space="preserve">product-seckill-service </ns0:t>
      </ns0:r>
      <ns0:r>
        <ns0:rPr>
          <ns0:rFonts ns0:ascii="宋体" ns0:hAnsi="宋体" ns0:eastAsia="宋体" ns0:cs="宋体"/>
          <ns0:sz ns0:val="24"/>
          <ns0:szCs ns0:val="24"/>
          <ns0:color ns0:val="000000"/>
        </ns0:rPr>
        <ns0:t>是秒杀活动开始时的主要流量入口，应根据</ns0:t>
      </ns0:r>
      <ns0:r>
        <ns0:rPr>
          <ns0:rFonts ns0:ascii="宋体" ns0:hAnsi="宋体" ns0:eastAsia="宋体" ns0:cs="宋体"/>
          <ns0:sz ns0:val="24"/>
          <ns0:szCs ns0:val="24"/>
          <ns0:color ns0:val="000000"/>
        </ns0:rPr>
        <ns0:t xml:space="preserve"> QPS</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CPU </ns0:t>
      </ns0:r>
      <ns0:r>
        <ns0:rPr>
          <ns0:rFonts ns0:ascii="宋体" ns0:hAnsi="宋体" ns0:eastAsia="宋体" ns0:cs="宋体"/>
          <ns0:sz ns0:val="24"/>
          <ns0:szCs ns0:val="24"/>
          <ns0:color ns0:val="000000"/>
        </ns0:rPr>
        <ns0:t>使用率和</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调用耗时进行扩容。</ns0:t>
      </ns0:r>
      <ns0:r>
        <ns0:rPr>
          <ns0:rFonts ns0:ascii="宋体" ns0:hAnsi="宋体" ns0:eastAsia="宋体" ns0:cs="宋体"/>
          <ns0:sz ns0:val="24"/>
          <ns0:szCs ns0:val="24"/>
          <ns0:color ns0:val="000000"/>
        </ns0:rPr>
        <ns0:t xml:space="preserve">order-service </ns0:t>
      </ns0:r>
      <ns0:r>
        <ns0:rPr>
          <ns0:rFonts ns0:ascii="宋体" ns0:hAnsi="宋体" ns0:eastAsia="宋体" ns0:cs="宋体"/>
          <ns0:sz ns0:val="24"/>
          <ns0:szCs ns0:val="24"/>
          <ns0:color ns0:val="000000"/>
        </ns0:rPr>
        <ns0:t>的扩容依据不仅包括</ns0:t>
      </ns0:r>
      <ns0:r>
        <ns0:rPr>
          <ns0:rFonts ns0:ascii="宋体" ns0:hAnsi="宋体" ns0:eastAsia="宋体" ns0:cs="宋体"/>
          <ns0:sz ns0:val="24"/>
          <ns0:szCs ns0:val="24"/>
          <ns0:color ns0:val="000000"/>
        </ns0:rPr>
        <ns0:t xml:space="preserve"> CPU </ns0:t>
      </ns0:r>
      <ns0:r>
        <ns0:rPr>
          <ns0:rFonts ns0:ascii="宋体" ns0:hAnsi="宋体" ns0:eastAsia="宋体" ns0:cs="宋体"/>
          <ns0:sz ns0:val="24"/>
          <ns0:szCs ns0:val="24"/>
          <ns0:color ns0:val="000000"/>
        </ns0:rPr>
        <ns0:t>和内存，也包括</ns0:t>
      </ns0:r>
      <ns0:r>
        <ns0:rPr>
          <ns0:rFonts ns0:ascii="宋体" ns0:hAnsi="宋体" ns0:eastAsia="宋体" ns0:cs="宋体"/>
          <ns0:sz ns0:val="24"/>
          <ns0:szCs ns0:val="24"/>
          <ns0:color ns0:val="000000"/>
        </ns0:rPr>
        <ns0:t xml:space="preserve"> RabbitMQ </ns0:t>
      </ns0:r>
      <ns0:r>
        <ns0:rPr>
          <ns0:rFonts ns0:ascii="宋体" ns0:hAnsi="宋体" ns0:eastAsia="宋体" ns0:cs="宋体"/>
          <ns0:sz ns0:val="24"/>
          <ns0:szCs ns0:val="24"/>
          <ns0:color ns0:val="000000"/>
        </ns0:rPr>
        <ns0:t>队列积压长度。当订单创建消息积压增加时，可以增加</ns0:t>
      </ns0:r>
      <ns0:r>
        <ns0:rPr>
          <ns0:rFonts ns0:ascii="宋体" ns0:hAnsi="宋体" ns0:eastAsia="宋体" ns0:cs="宋体"/>
          <ns0:sz ns0:val="24"/>
          <ns0:szCs ns0:val="24"/>
          <ns0:color ns0:val="000000"/>
        </ns0:rPr>
        <ns0:t xml:space="preserve"> order-service </ns0:t>
      </ns0:r>
      <ns0:r>
        <ns0:rPr>
          <ns0:rFonts ns0:ascii="宋体" ns0:hAnsi="宋体" ns0:eastAsia="宋体" ns0:cs="宋体"/>
          <ns0:sz ns0:val="24"/>
          <ns0:szCs ns0:val="24"/>
          <ns0:color ns0:val="000000"/>
        </ns0:rPr>
        <ns0:t>消费实例，提高消息处理能力。</ns0:t>
      </ns0:r>
    </ns0:p>
    <ns0:p ns2:paraId="327762D8"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push-service </ns0:t>
      </ns0:r>
      <ns0:r>
        <ns0:rPr>
          <ns0:rFonts ns0:ascii="宋体" ns0:hAnsi="宋体" ns0:eastAsia="宋体" ns0:cs="宋体"/>
          <ns0:sz ns0:val="24"/>
          <ns0:szCs ns0:val="24"/>
          <ns0:color ns0:val="000000"/>
        </ns0:rPr>
        <ns0:t>需要维护</ns0:t>
      </ns0:r>
      <ns0:r>
        <ns0:rPr>
          <ns0:rFonts ns0:ascii="宋体" ns0:hAnsi="宋体" ns0:eastAsia="宋体" ns0:cs="宋体"/>
          <ns0:sz ns0:val="24"/>
          <ns0:szCs ns0:val="24"/>
          <ns0:color ns0:val="000000"/>
        </ns0:rPr>
        <ns0:t xml:space="preserve"> SSE </ns0:t>
      </ns0:r>
      <ns0:r>
        <ns0:rPr>
          <ns0:rFonts ns0:ascii="宋体" ns0:hAnsi="宋体" ns0:eastAsia="宋体" ns0:cs="宋体"/>
          <ns0:sz ns0:val="24"/>
          <ns0:szCs ns0:val="24"/>
          <ns0:color ns0:val="000000"/>
        </ns0:rPr>
        <ns0:t>长连接，生产环境中应重点考虑连接数、心跳、断线重连和用户连接路由问题。</ns0:t>
      </ns0:r>
      <ns0:r>
        <ns0:rPr>
          <ns0:rFonts ns0:ascii="宋体" ns0:hAnsi="宋体" ns0:eastAsia="宋体" ns0:cs="宋体"/>
          <ns0:sz ns0:val="24"/>
          <ns0:szCs ns0:val="24"/>
          <ns0:color ns0:val="000000"/>
        </ns0:rPr>
        <ns0:t xml:space="preserve">ai-service </ns0:t>
      </ns0:r>
      <ns0:r>
        <ns0:rPr>
          <ns0:rFonts ns0:ascii="宋体" ns0:hAnsi="宋体" ns0:eastAsia="宋体" ns0:cs="宋体"/>
          <ns0:sz ns0:val="24"/>
          <ns0:szCs ns0:val="24"/>
          <ns0:color ns0:val="000000"/>
        </ns0:rPr>
        <ns0:t>则应与秒杀和订单主链路隔离部署，即使</ns0:t>
      </ns0:r>
      <ns0:r>
        <ns0:rPr>
          <ns0:rFonts ns0:ascii="宋体" ns0:hAnsi="宋体" ns0:eastAsia="宋体" ns0:cs="宋体"/>
          <ns0:sz ns0:val="24"/>
          <ns0:szCs ns0:val="24"/>
          <ns0:color ns0:val="000000"/>
        </ns0:rPr>
        <ns0:t xml:space="preserve"> LLM API </ns0:t>
      </ns0:r>
      <ns0:r>
        <ns0:rPr>
          <ns0:rFonts ns0:ascii="宋体" ns0:hAnsi="宋体" ns0:eastAsia="宋体" ns0:cs="宋体"/>
          <ns0:sz ns0:val="24"/>
          <ns0:szCs ns0:val="24"/>
          <ns0:color ns0:val="000000"/>
        </ns0:rPr>
        <ns0:t>故障或</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服务高负载，也不应影响用户发起秒杀和查询订单。</ns0:t>
      </ns0:r>
    </ns0:p>
    <ns0:p ns2:paraId="2917D562"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多实例部署还需要配合配置管理、健康检查和滚动发布机制。服务启动后应暴露健康检查接口，负载均衡或服务治理组件仅将流量转发到健康实例。版本更新时，应通过滚动发布逐步替换旧实例，避免系统整体不可用。</ns0:t>
      </ns0:r>
    </ns0:p>
    <ns0:p ns2:paraId="1261CD12" ns2:textId="77777777" ns0:rsidR="00997984" ns0:rsidRDefault="00000000">
      <ns0:pPr>
        <ns0:pStyle ns0:val="21"/>
        <ns0:keepNext/>
        <ns0:widowControl/>
        <ns0:spacing ns0:before="120" ns0:after="120" ns0:line="360" ns0:lineRule="auto"/>
        <ns0:jc ns0:val="left"/>
        <ns0:rPr>
          <ns0:b ns0:val="0"/>
        </ns0:rPr>
      </ns0:pPr>
      <ns0:bookmarkStart ns0:id="192" ns0:name="_Toc18683"/>
      <ns0:bookmarkStart ns0:id="193" ns0:name="_Toc234330985"/>
      <ns0:bookmarkEnd ns0:id="192"/>
      <ns0:r>
        <ns0:rPr>
          <ns0:rFonts ns0:ascii="黑体" ns0:hAnsi="黑体" ns0:eastAsia="黑体" ns0:cs="黑体"/>
          <ns0:sz ns0:val="24"/>
          <ns0:szCs ns0:val="24"/>
          <ns0:color ns0:val="000000"/>
          <ns0:b/>
          <ns0:bCs/>
        </ns0:rPr>
        <ns0:t xml:space="preserve">9.5 MySQL </ns0:t>
      </ns0:r>
      <ns0:r>
        <ns0:rPr>
          <ns0:rFonts ns0:ascii="黑体" ns0:hAnsi="黑体" ns0:eastAsia="黑体" ns0:cs="黑体"/>
          <ns0:sz ns0:val="24"/>
          <ns0:szCs ns0:val="24"/>
          <ns0:color ns0:val="000000"/>
          <ns0:b/>
          <ns0:bCs/>
        </ns0:rPr>
        <ns0:t>主从复制、读写分离与备份恢复</ns0:t>
      </ns0:r>
      <ns0:bookmarkEnd ns0:id="193"/>
    </ns0:p>
    <ns0:p ns2:paraId="4D04F56B"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生产环境中，</ns0:t>
      </ns0:r>
      <ns0:r>
        <ns0:rPr>
          <ns0:rFonts ns0:ascii="宋体" ns0:hAnsi="宋体" ns0:eastAsia="宋体" ns0:cs="宋体"/>
          <ns0:sz ns0:val="24"/>
          <ns0:szCs ns0:val="24"/>
          <ns0:color ns0:val="000000"/>
        </ns0:rPr>
        <ns0:t xml:space="preserve">MySQL </ns0:t>
      </ns0:r>
      <ns0:r>
        <ns0:rPr>
          <ns0:rFonts ns0:ascii="宋体" ns0:hAnsi="宋体" ns0:eastAsia="宋体" ns0:cs="宋体"/>
          <ns0:sz ns0:val="24"/>
          <ns0:szCs ns0:val="24"/>
          <ns0:color ns0:val="000000"/>
        </ns0:rPr>
        <ns0:t>不应继续采用本地原型中的单实例形态。订单、库存、消息日志等数据具有长期业务价值，一旦单库故障会直接影响订单查询、活动管理和补偿任务。因此正式环境应采用主从复制、读写分离和定期备份恢复方案。</ns0:t>
      </ns0:r>
    </ns0:p>
    <ns0:p ns2:paraId="5247E775"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写操作包括创建商品、设置库存、创建秒杀活动、订单落库和消息日志更新，应统一进入主库，保证事务一致性。读操作包括商品列表、活动详情、订单列表和后台查询，可以根据一致性要求分流到从库。对于刚创建订单后的即时查询，可优先读主库或通过</ns0:t>
      </ns0:r>
      <ns0:r>
        <ns0:rPr>
          <ns0:rFonts ns0:ascii="宋体" ns0:hAnsi="宋体" ns0:eastAsia="宋体" ns0:cs="宋体"/>
          <ns0:sz ns0:val="24"/>
          <ns0:szCs ns0:val="24"/>
          <ns0:color ns0:val="000000"/>
        </ns0:rPr>
        <ns0:t xml:space="preserve"> Redis result </ns0:t>
      </ns0:r>
      <ns0:r>
        <ns0:rPr>
          <ns0:rFonts ns0:ascii="宋体" ns0:hAnsi="宋体" ns0:eastAsia="宋体" ns0:cs="宋体"/>
          <ns0:sz ns0:val="24"/>
          <ns0:szCs ns0:val="24"/>
          <ns0:color ns0:val="000000"/>
        </ns0:rPr>
        <ns0:t>返回最新状态，避免主从延迟造成用户看到旧结果。</ns0:t>
      </ns0:r>
    </ns0:p>
    <ns0:p ns2:paraId="38CDF4AB" ns2:textId="77777777" ns0:rsidR="004A5B0A" ns0:rsidRDefault="00000000" ns0:rsidP="004A5B0A">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备份方面，应结合全量备份、</ns0:t>
      </ns0:r>
      <ns0:r>
        <ns0:rPr>
          <ns0:rFonts ns0:ascii="宋体" ns0:hAnsi="宋体" ns0:eastAsia="宋体" ns0:cs="宋体"/>
          <ns0:sz ns0:val="24"/>
          <ns0:szCs ns0:val="24"/>
          <ns0:color ns0:val="000000"/>
        </ns0:rPr>
        <ns0:t xml:space="preserve">binlog </ns0:t>
      </ns0:r>
      <ns0:r>
        <ns0:rPr>
          <ns0:rFonts ns0:ascii="宋体" ns0:hAnsi="宋体" ns0:eastAsia="宋体" ns0:cs="宋体"/>
          <ns0:sz ns0:val="24"/>
          <ns0:szCs ns0:val="24"/>
          <ns0:color ns0:val="000000"/>
        </ns0:rPr>
        <ns0:t>增量备份和恢复演练。订单表、消息日志表和库存表需要重点保护，恢复时应保证</ns0:t>
      </ns0:r>
      <ns0:r>
        <ns0:rPr>
          <ns0:rFonts ns0:ascii="宋体" ns0:hAnsi="宋体" ns0:eastAsia="宋体" ns0:cs="宋体"/>
          <ns0:sz ns0:val="24"/>
          <ns0:szCs ns0:val="24"/>
          <ns0:color ns0:val="000000"/>
        </ns0:rPr>
        <ns0:t xml:space="preserve"> orders</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order_items </ns0:t>
      </ns0:r>
      <ns0:r>
        <ns0:rPr>
          <ns0:rFonts ns0:ascii="宋体" ns0:hAnsi="宋体" ns0:eastAsia="宋体" ns0:cs="宋体"/>
          <ns0:sz ns0:val="24"/>
          <ns0:szCs ns0:val="24"/>
          <ns0:color ns0:val="000000"/>
        </ns0:rPr>
        <ns0:t>与</ns0:t>
      </ns0:r>
      <ns0:r>
        <ns0:rPr>
          <ns0:rFonts ns0:ascii="宋体" ns0:hAnsi="宋体" ns0:eastAsia="宋体" ns0:cs="宋体"/>
          <ns0:sz ns0:val="24"/>
          <ns0:szCs ns0:val="24"/>
          <ns0:color ns0:val="000000"/>
        </ns0:rPr>
        <ns0:t xml:space="preserve"> mq_message_logs </ns0:t>
      </ns0:r>
      <ns0:r>
        <ns0:rPr>
          <ns0:rFonts ns0:ascii="宋体" ns0:hAnsi="宋体" ns0:eastAsia="宋体" ns0:cs="宋体"/>
          <ns0:sz ns0:val="24"/>
          <ns0:szCs ns0:val="24"/>
          <ns0:color ns0:val="000000"/>
        </ns0:rPr>
        <ns0:t>的一致性，避免只恢复订单而丢失消息处理记录。</ns0:t>
      </ns0:r>
      <ns0:bookmarkStart ns0:id="194" ns0:name="_Toc6875"/>
      <ns0:bookmarkStart ns0:id="195" ns0:name="_Toc234330986"/>
      <ns0:bookmarkEnd ns0:id="194"/>
    </ns0:p>
    <ns0:p ns2:paraId="7FEE634D" ns2:textId="7FECC1A6" ns0:rsidR="00997984" ns0:rsidRPr="004A5B0A" ns0:rsidRDefault="00000000" ns0:rsidP="004A5B0A">
      <ns0:pPr>
        <ns0:pStyle ns0:val="21"/>
        <ns0:keepNext/>
        <ns0:widowControl/>
        <ns0:spacing ns0:before="120" ns0:after="120" ns0:line="360" ns0:lineRule="auto"/>
        <ns0:jc ns0:val="left"/>
      </ns0:pPr>
      <ns0:r>
        <ns0:rPr>
          <ns0:rFonts ns0:ascii="黑体" ns0:hAnsi="黑体" ns0:eastAsia="黑体" ns0:cs="黑体"/>
          <ns0:sz ns0:val="24"/>
          <ns0:szCs ns0:val="24"/>
          <ns0:color ns0:val="000000"/>
          <ns0:b/>
          <ns0:bCs/>
        </ns0:rPr>
        <ns0:t xml:space="preserve">9.6 Redis Sentinel / Cluster </ns0:t>
      </ns0:r>
      <ns0:r>
        <ns0:rPr>
          <ns0:rFonts ns0:ascii="黑体" ns0:hAnsi="黑体" ns0:eastAsia="黑体" ns0:cs="黑体"/>
          <ns0:sz ns0:val="24"/>
          <ns0:szCs ns0:val="24"/>
          <ns0:color ns0:val="000000"/>
          <ns0:b/>
          <ns0:bCs/>
        </ns0:rPr>
        <ns0:t>高可用方案</ns0:t>
      </ns0:r>
      <ns0:bookmarkEnd ns0:id="195"/>
    </ns0:p>
    <ns0:p ns2:paraId="7764884A" ns2:textId="77777777" ns0:rsidR="00997984" ns0:rsidRDefault="00000000">
      <ns0:pPr>
        <ns0:pStyle ns0:val="a8"/>
        <ns0:widowControl/>
        <ns0:spacing ns0:line="300" ns0:lineRule="auto" ns0:after="60"/>
        <ns0:rPr>
          <ns0:rFonts ns0:cs="Times New Roman"/>
        </ns0:rPr>
      </ns0:pPr>
      <ns0:r>
        <ns0:t>默认本地环境中 Redis 以单实例运行，适合验证 Lua 扣减和结果缓存；增强演示中进一步提供 docker-compose-ha.yml、HAProxy 和 Redis Sentinel 方案，用于验证主从切换后应用可通过稳定入口继续访问 Redis。生产环境中 Redis 仍应根据业务规模在 Sentinel 与 Cluster 之间选择，并结合持久化、备份和监控告警。</ns0:t>
      </ns0:r>
    </ns0:p>
    <ns0:p ns2:paraId="66CD80E2" ns2:textId="77777777" ns0:rsidR="00997984" ns0:rsidRDefault="00000000">
      <ns0:pPr>
        <ns0:pStyle ns0:val="a8"/>
        <ns0:widowControl/>
        <ns0:spacing ns0:line="300" ns0:lineRule="auto" ns0:after="60"/>
        <ns0:rPr>
          <ns0:rFonts ns0:cs="Times New Roman"/>
        </ns0:rPr>
      </ns0:pPr>
      <ns0:r>
        <ns0:t>如果业务数据量和热点 Key 数量较小，可优先采用 Redis Sentinel，通过主从复制和哨兵自动故障转移提高可用性；当前增强演示已验证 Sentinel 主从切换和稳定入口恢复。若活动规模更大、库存 Key 和结果 Key 数量较多，则可以采用 Redis Cluster，通过分片分摊内存和访问压力。</ns0:t>
      </ns0:r>
    </ns0:p>
    <ns0:p ns2:paraId="74D63DA2"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秒杀场景下还需要注意</ns0:t>
      </ns0:r>
      <ns0:r>
        <ns0:rPr>
          <ns0:rFonts ns0:ascii="宋体" ns0:hAnsi="宋体" ns0:eastAsia="宋体" ns0:cs="宋体"/>
          <ns0:sz ns0:val="24"/>
          <ns0:szCs ns0:val="24"/>
          <ns0:color ns0:val="000000"/>
        </ns0:rPr>
        <ns0:t xml:space="preserve"> Lua </ns0:t>
      </ns0:r>
      <ns0:r>
        <ns0:rPr>
          <ns0:rFonts ns0:ascii="宋体" ns0:hAnsi="宋体" ns0:eastAsia="宋体" ns0:cs="宋体"/>
          <ns0:sz ns0:val="24"/>
          <ns0:szCs ns0:val="24"/>
          <ns0:color ns0:val="000000"/>
        </ns0:rPr>
        <ns0:t>脚本涉及的多个</ns0:t>
      </ns0:r>
      <ns0:r>
        <ns0:rPr>
          <ns0:rFonts ns0:ascii="宋体" ns0:hAnsi="宋体" ns0:eastAsia="宋体" ns0:cs="宋体"/>
          <ns0:sz ns0:val="24"/>
          <ns0:szCs ns0:val="24"/>
          <ns0:color ns0:val="000000"/>
        </ns0:rPr>
        <ns0:t xml:space="preserve"> Key </ns0:t>
      </ns0:r>
      <ns0:r>
        <ns0:rPr>
          <ns0:rFonts ns0:ascii="宋体" ns0:hAnsi="宋体" ns0:eastAsia="宋体" ns0:cs="宋体"/>
          <ns0:sz ns0:val="24"/>
          <ns0:szCs ns0:val="24"/>
          <ns0:color ns0:val="000000"/>
        </ns0:rPr>
        <ns0:t>应尽量落在同一</ns0:t>
      </ns0:r>
      <ns0:r>
        <ns0:rPr>
          <ns0:rFonts ns0:ascii="宋体" ns0:hAnsi="宋体" ns0:eastAsia="宋体" ns0:cs="宋体"/>
          <ns0:sz ns0:val="24"/>
          <ns0:szCs ns0:val="24"/>
          <ns0:color ns0:val="000000"/>
        </ns0:rPr>
        <ns0:t xml:space="preserve"> hash slot</ns0:t>
      </ns0:r>
      <ns0:r>
        <ns0:rPr>
          <ns0:rFonts ns0:ascii="宋体" ns0:hAnsi="宋体" ns0:eastAsia="宋体" ns0:cs="宋体"/>
          <ns0:sz ns0:val="24"/>
          <ns0:szCs ns0:val="24"/>
          <ns0:color ns0:val="000000"/>
        </ns0:rPr>
        <ns0:t>。生产环境可以通过</ns0:t>
      </ns0:r>
      <ns0:r>
        <ns0:rPr>
          <ns0:rFonts ns0:ascii="宋体" ns0:hAnsi="宋体" ns0:eastAsia="宋体" ns0:cs="宋体"/>
          <ns0:sz ns0:val="24"/>
          <ns0:szCs ns0:val="24"/>
          <ns0:color ns0:val="000000"/>
        </ns0:rPr>
        <ns0:t xml:space="preserve"> key tag </ns0:t>
      </ns0:r>
      <ns0:r>
        <ns0:rPr>
          <ns0:rFonts ns0:ascii="宋体" ns0:hAnsi="宋体" ns0:eastAsia="宋体" ns0:cs="宋体"/>
          <ns0:sz ns0:val="24"/>
          <ns0:szCs ns0:val="24"/>
          <ns0:color ns0:val="000000"/>
        </ns0:rPr>
        <ns0:t>设计，例如</ns0:t>
      </ns0:r>
      <ns0:r>
        <ns0:rPr>
          <ns0:rFonts ns0:ascii="宋体" ns0:hAnsi="宋体" ns0:eastAsia="宋体" ns0:cs="宋体"/>
          <ns0:sz ns0:val="24"/>
          <ns0:szCs ns0:val="24"/>
          <ns0:color ns0:val="000000"/>
        </ns0:rPr>
        <ns0:t xml:space="preserve"> seckill:{activityId}:stock</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seckill:{activityId}:user:{userId}</ns0:t>
      </ns0:r>
      <ns0:r>
        <ns0:rPr>
          <ns0:rFonts ns0:ascii="宋体" ns0:hAnsi="宋体" ns0:eastAsia="宋体" ns0:cs="宋体"/>
          <ns0:sz ns0:val="24"/>
          <ns0:szCs ns0:val="24"/>
          <ns0:color ns0:val="000000"/>
        </ns0:rPr>
        <ns0:t>，保证同一活动相关</ns0:t>
      </ns0:r>
      <ns0:r>
        <ns0:rPr>
          <ns0:rFonts ns0:ascii="宋体" ns0:hAnsi="宋体" ns0:eastAsia="宋体" ns0:cs="宋体"/>
          <ns0:sz ns0:val="24"/>
          <ns0:szCs ns0:val="24"/>
          <ns0:color ns0:val="000000"/>
        </ns0:rPr>
        <ns0:t xml:space="preserve"> Key </ns0:t>
      </ns0:r>
      <ns0:r>
        <ns0:rPr>
          <ns0:rFonts ns0:ascii="宋体" ns0:hAnsi="宋体" ns0:eastAsia="宋体" ns0:cs="宋体"/>
          <ns0:sz ns0:val="24"/>
          <ns0:szCs ns0:val="24"/>
          <ns0:color ns0:val="000000"/>
        </ns0:rPr>
        <ns0:t>在</ns0:t>
      </ns0:r>
      <ns0:r>
        <ns0:rPr>
          <ns0:rFonts ns0:ascii="宋体" ns0:hAnsi="宋体" ns0:eastAsia="宋体" ns0:cs="宋体"/>
          <ns0:sz ns0:val="24"/>
          <ns0:szCs ns0:val="24"/>
          <ns0:color ns0:val="000000"/>
        </ns0:rPr>
        <ns0:t xml:space="preserve"> Redis Cluster </ns0:t>
      </ns0:r>
      <ns0:r>
        <ns0:rPr>
          <ns0:rFonts ns0:ascii="宋体" ns0:hAnsi="宋体" ns0:eastAsia="宋体" ns0:cs="宋体"/>
          <ns0:sz ns0:val="24"/>
          <ns0:szCs ns0:val="24"/>
          <ns0:color ns0:val="000000"/>
        </ns0:rPr>
        <ns0:t>中能够被同一脚本访问。</ns0:t>
      </ns0:r>
    </ns0:p>
    <ns0:p ns2:paraId="5A076065" ns2:textId="77777777" ns0:rsidR="00997984" ns0:rsidRDefault="00000000">
      <ns0:pPr>
        <ns0:pStyle ns0:val="21"/>
        <ns0:keepNext/>
        <ns0:widowControl/>
        <ns0:spacing ns0:before="120" ns0:after="120" ns0:line="360" ns0:lineRule="auto"/>
        <ns0:jc ns0:val="left"/>
        <ns0:rPr>
          <ns0:b ns0:val="0"/>
        </ns0:rPr>
      </ns0:pPr>
      <ns0:bookmarkStart ns0:id="196" ns0:name="_Toc18706"/>
      <ns0:bookmarkStart ns0:id="197" ns0:name="_Toc234330987"/>
      <ns0:bookmarkEnd ns0:id="196"/>
      <ns0:r>
        <ns0:rPr>
          <ns0:rFonts ns0:ascii="黑体" ns0:hAnsi="黑体" ns0:eastAsia="黑体" ns0:cs="黑体"/>
          <ns0:sz ns0:val="24"/>
          <ns0:szCs ns0:val="24"/>
          <ns0:color ns0:val="000000"/>
          <ns0:b/>
          <ns0:bCs/>
        </ns0:rPr>
        <ns0:t xml:space="preserve">9.7 RabbitMQ </ns0:t>
      </ns0:r>
      <ns0:r>
        <ns0:rPr>
          <ns0:rFonts ns0:ascii="黑体" ns0:hAnsi="黑体" ns0:eastAsia="黑体" ns0:cs="黑体"/>
          <ns0:sz ns0:val="24"/>
          <ns0:szCs ns0:val="24"/>
          <ns0:color ns0:val="000000"/>
          <ns0:b/>
          <ns0:bCs/>
        </ns0:rPr>
        <ns0:t>集群、持久化与死信队列方案</ns0:t>
      </ns0:r>
      <ns0:bookmarkEnd ns0:id="197"/>
    </ns0:p>
    <ns0:p ns2:paraId="6809D5EF"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RabbitMQ </ns0:t>
      </ns0:r>
      <ns0:r>
        <ns0:rPr>
          <ns0:rFonts ns0:ascii="宋体" ns0:hAnsi="宋体" ns0:eastAsia="宋体" ns0:cs="宋体"/>
          <ns0:sz ns0:val="24"/>
          <ns0:szCs ns0:val="24"/>
          <ns0:color ns0:val="000000"/>
        </ns0:rPr>
        <ns0:t>是订单削峰链路的核心组件。生产环境中应采用</ns0:t>
      </ns0:r>
      <ns0:r>
        <ns0:rPr>
          <ns0:rFonts ns0:ascii="宋体" ns0:hAnsi="宋体" ns0:eastAsia="宋体" ns0:cs="宋体"/>
          <ns0:sz ns0:val="24"/>
          <ns0:szCs ns0:val="24"/>
          <ns0:color ns0:val="000000"/>
        </ns0:rPr>
        <ns0:t xml:space="preserve"> RabbitMQ </ns0:t>
      </ns0:r>
      <ns0:r>
        <ns0:rPr>
          <ns0:rFonts ns0:ascii="宋体" ns0:hAnsi="宋体" ns0:eastAsia="宋体" ns0:cs="宋体"/>
          <ns0:sz ns0:val="24"/>
          <ns0:szCs ns0:val="24"/>
          <ns0:color ns0:val="000000"/>
        </ns0:rPr>
        <ns0:t>集群，并对订单创建交换机、队列和消息开启持久化，避免单节点故障或重启导致消息丢失。</ns0:t>
      </ns0:r>
    </ns0:p>
    <ns0:p ns2:paraId="5C612A75" ns2:textId="77777777" ns0:rsidR="00997984" ns0:rsidRDefault="00000000">
      <ns0:pPr>
        <ns0:pStyle ns0:val="a8"/>
        <ns0:widowControl/>
        <ns0:spacing ns0:line="300" ns0:lineRule="auto" ns0:after="60"/>
        <ns0:rPr>
          <ns0:rFonts ns0:cs="Times New Roman"/>
        </ns0:rPr>
      </ns0:pPr>
      <ns0:r>
        <ns0:t>生产者侧应启用 publisher confirm 和 mandatory return，确保消息已经被 broker 接收并正确路由；本轮增强中 product-seckill-service 已将秒杀资格与待投递事件持久化为可靠投递记录，并提供管理员查询与重试接口。消费者侧继续使用手动 ACK，只有订单落库、消息日志更新和结果回写完成后才确认消息。对于消费失败或无法解析的消息，应配置重试策略和死信队列，避免失败消息无限阻塞主队列。</ns0:t>
      </ns0:r>
    </ns0:p>
    <ns0:p ns2:paraId="16A6B548" ns2:textId="77777777" ns0:rsidR="00997984" ns0:rsidRDefault="00000000">
      <ns0:pPr>
        <ns0:pStyle ns0:val="a8"/>
        <ns0:widowControl/>
        <ns0:spacing ns0:line="300" ns0:lineRule="auto" ns0:after="60"/>
        <ns0:rPr>
          <ns0:rFonts ns0:cs="Times New Roman"/>
        </ns0:rPr>
      </ns0:pPr>
      <ns0:r>
        <ns0:t>死信队列中的消息应纳入监控和人工处理流程。本轮增强已补充 dead_letter_records 表、死信查询接口和死信重放接口；当 seckill.order.create.dlq 出现消息时，死信消费者会持久化原始 payload、失败原因和重放次数，管理员可在修复数据或代码后进行重放。</ns0:t>
      </ns0:r>
    </ns0:p>
    <ns0:p ns2:paraId="1485386A" ns2:textId="77777777" ns0:rsidR="00997984" ns0:rsidRDefault="00000000">
      <ns0:pPr>
        <ns0:pStyle ns0:val="21"/>
        <ns0:keepNext/>
        <ns0:widowControl/>
        <ns0:spacing ns0:before="120" ns0:after="120" ns0:line="360" ns0:lineRule="auto"/>
        <ns0:jc ns0:val="left"/>
        <ns0:rPr>
          <ns0:b ns0:val="0"/>
        </ns0:rPr>
      </ns0:pPr>
      <ns0:bookmarkStart ns0:id="198" ns0:name="_Toc19731"/>
      <ns0:bookmarkStart ns0:id="199" ns0:name="_Toc234330988"/>
      <ns0:bookmarkEnd ns0:id="198"/>
      <ns0:r>
        <ns0:rPr>
          <ns0:rFonts ns0:ascii="黑体" ns0:hAnsi="黑体" ns0:eastAsia="黑体" ns0:cs="黑体"/>
          <ns0:sz ns0:val="24"/>
          <ns0:szCs ns0:val="24"/>
          <ns0:color ns0:val="000000"/>
          <ns0:b/>
          <ns0:bCs/>
        </ns0:rPr>
        <ns0:t xml:space="preserve">9.8 </ns0:t>
      </ns0:r>
      <ns0:r>
        <ns0:rPr>
          <ns0:rFonts ns0:ascii="黑体" ns0:hAnsi="黑体" ns0:eastAsia="黑体" ns0:cs="黑体"/>
          <ns0:sz ns0:val="24"/>
          <ns0:szCs ns0:val="24"/>
          <ns0:color ns0:val="000000"/>
          <ns0:b/>
          <ns0:bCs/>
        </ns0:rPr>
        <ns0:t>秒杀高并发扩容策略</ns0:t>
      </ns0:r>
      <ns0:bookmarkEnd ns0:id="199"/>
    </ns0:p>
    <ns0:p ns2:paraId="55D20942" ns2:textId="77777777" ns0:rsidR="00997984" ns0:rsidRDefault="00000000">
      <ns0:pPr>
        <ns0:pStyle ns0:val="affc"/>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25 </ns0:t>
      </ns0:r>
      <ns0:r>
        <ns0:rPr>
          <ns0:rFonts ns0:ascii="宋体" ns0:hAnsi="宋体" ns0:eastAsia="宋体" ns0:cs="宋体"/>
          <ns0:sz ns0:val="24"/>
          <ns0:szCs ns0:val="24"/>
          <ns0:color ns0:val="000000"/>
        </ns0:rPr>
        <ns0:t>流量突增时的扩容与保护动作</ns0:t>
      </ns0:r>
    </ns0:p>
    <ns0:tbl>
      <ns0:tblPr>
        <ns0:tblStyle ns0:val="af1"/>
        <ns0:tblW ns0:w="0" ns0:type="auto"/>
        <ns0:jc ns0:val="center"/>
        <ns0:tblLayout ns0:type="autofit"/>
        <ns0:tblLook ns0:val="04A0" ns0:firstRow="1" ns0:lastRow="0" ns0:firstColumn="1" ns0:lastColumn="0" ns0:noHBand="0" ns0:noVBand="1"/>
      </ns0:tblPr>
      <ns0:tblGrid>
        <ns0:gridCol ns0:w="3072"/>
        <ns0:gridCol ns0:w="3072"/>
        <ns0:gridCol ns0:w="3072"/>
      </ns0:tblGrid>
      <ns0:tr ns0:rsidR="00997984" ns2:paraId="71AD17B1" ns2:textId="77777777">
        <ns0:trPr>
          <ns0:jc ns0:val="center"/>
        </ns0:trPr>
        <ns0:tc>
          <ns0:tcPr>
            <ns0:tcW ns0:w="3072" ns0:type="dxa"/>
            <ns0:shd ns0:val="clear" ns0:color="auto" ns0:fill="D9EAF7"/>
            <ns0:vAlign ns0:val="center"/>
          </ns0:tcPr>
          <ns0:p ns2:paraId="75B9FF24"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观察指标</ns0:t>
            </ns0:r>
          </ns0:p>
        </ns0:tc>
        <ns0:tc>
          <ns0:tcPr>
            <ns0:tcW ns0:w="3072" ns0:type="dxa"/>
            <ns0:shd ns0:val="clear" ns0:color="auto" ns0:fill="D9EAF7"/>
            <ns0:vAlign ns0:val="center"/>
          </ns0:tcPr>
          <ns0:p ns2:paraId="7B7E03EE"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触发动作</ns0:t>
            </ns0:r>
          </ns0:p>
        </ns0:tc>
        <ns0:tc>
          <ns0:tcPr>
            <ns0:tcW ns0:w="3072" ns0:type="dxa"/>
            <ns0:shd ns0:val="clear" ns0:color="auto" ns0:fill="D9EAF7"/>
            <ns0:vAlign ns0:val="center"/>
          </ns0:tcPr>
          <ns0:p ns2:paraId="2C69CB68" ns2:textId="77777777" ns0:rsidR="00997984" ns0:rsidRDefault="00000000">
            <ns0:pPr>
              <ns0:spacing ns0:after="0" ns0:line="264" ns0:lineRule="auto"/>
              <ns0:jc ns0:val="center"/>
            </ns0:pPr>
            <ns0:r>
              <ns0:rPr>
                <ns0:rFonts ns0:eastAsia="宋体" ns0:cs="宋体" ns0:ascii="宋体" ns0:hAnsi="宋体"/>
                <ns0:sz ns0:val="24"/>
                <ns0:szCs ns0:val="24"/>
                <ns0:color ns0:val="000000"/>
              </ns0:rPr>
              <ns0:t>保护目标</ns0:t>
            </ns0:r>
          </ns0:p>
        </ns0:tc>
      </ns0:tr>
      <ns0:tr ns0:rsidR="00997984" ns2:paraId="3B97E898" ns2:textId="77777777">
        <ns0:trPr>
          <ns0:jc ns0:val="center"/>
        </ns0:trPr>
        <ns0:tc>
          <ns0:tcPr>
            <ns0:tcW ns0:w="3072" ns0:type="dxa"/>
            <ns0:vAlign ns0:val="center"/>
          </ns0:tcPr>
          <ns0:p ns2:paraId="1872C303" ns2:textId="77777777" ns0:rsidR="00997984" ns0:rsidRDefault="00000000">
            <ns0:pPr>
              <ns0:spacing ns0:after="0" ns0:line="264" ns0:lineRule="auto"/>
            </ns0:pPr>
            <ns0:r>
              <ns0:rPr>
                <ns0:rFonts ns0:cs="宋体" ns0:ascii="宋体" ns0:hAnsi="宋体" ns0:eastAsia="宋体"/>
                <ns0:sz ns0:val="24"/>
                <ns0:szCs ns0:val="24"/>
                <ns0:color ns0:val="000000"/>
              </ns0:rPr>
              <ns0:t>Gateway QPS/</ns0:t>
            </ns0:r>
            <ns0:r>
              <ns0:rPr>
                <ns0:rFonts ns0:cs="宋体" ns0:ascii="宋体" ns0:hAnsi="宋体" ns0:eastAsia="宋体"/>
                <ns0:sz ns0:val="24"/>
                <ns0:szCs ns0:val="24"/>
                <ns0:color ns0:val="000000"/>
              </ns0:rPr>
              <ns0:t>连接数过高</ns0:t>
            </ns0:r>
          </ns0:p>
        </ns0:tc>
        <ns0:tc>
          <ns0:tcPr>
            <ns0:tcW ns0:w="3072" ns0:type="dxa"/>
            <ns0:vAlign ns0:val="center"/>
          </ns0:tcPr>
          <ns0:p ns2:paraId="05AFF82D" ns2:textId="77777777" ns0:rsidR="00997984" ns0:rsidRDefault="00000000">
            <ns0:pPr>
              <ns0:spacing ns0:after="0" ns0:line="264" ns0:lineRule="auto"/>
            </ns0:pPr>
            <ns0:r>
              <ns0:rPr>
                <ns0:rFonts ns0:cs="宋体" ns0:ascii="宋体" ns0:hAnsi="宋体" ns0:eastAsia="宋体"/>
                <ns0:sz ns0:val="24"/>
                <ns0:szCs ns0:val="24"/>
                <ns0:color ns0:val="000000"/>
              </ns0:rPr>
              <ns0:t>扩容</ns0:t>
            </ns0:r>
            <ns0:r>
              <ns0:rPr>
                <ns0:rFonts ns0:cs="宋体" ns0:ascii="宋体" ns0:hAnsi="宋体" ns0:eastAsia="宋体"/>
                <ns0:sz ns0:val="24"/>
                <ns0:szCs ns0:val="24"/>
                <ns0:color ns0:val="000000"/>
              </ns0:rPr>
              <ns0:t xml:space="preserve"> Gateway </ns0:t>
            </ns0:r>
            <ns0:r>
              <ns0:rPr>
                <ns0:rFonts ns0:cs="宋体" ns0:ascii="宋体" ns0:hAnsi="宋体" ns0:eastAsia="宋体"/>
                <ns0:sz ns0:val="24"/>
                <ns0:szCs ns0:val="24"/>
                <ns0:color ns0:val="000000"/>
              </ns0:rPr>
              <ns0:t>实例，提升</ns0:t>
            </ns0:r>
            <ns0:r>
              <ns0:rPr>
                <ns0:rFonts ns0:cs="宋体" ns0:ascii="宋体" ns0:hAnsi="宋体" ns0:eastAsia="宋体"/>
                <ns0:sz ns0:val="24"/>
                <ns0:szCs ns0:val="24"/>
                <ns0:color ns0:val="000000"/>
              </ns0:rPr>
              <ns0:t xml:space="preserve"> LB </ns0:t>
            </ns0:r>
            <ns0:r>
              <ns0:rPr>
                <ns0:rFonts ns0:cs="宋体" ns0:ascii="宋体" ns0:hAnsi="宋体" ns0:eastAsia="宋体"/>
                <ns0:sz ns0:val="24"/>
                <ns0:szCs ns0:val="24"/>
                <ns0:color ns0:val="000000"/>
              </ns0:rPr>
              <ns0:t>后端池容量</ns0:t>
            </ns0:r>
          </ns0:p>
        </ns0:tc>
        <ns0:tc>
          <ns0:tcPr>
            <ns0:tcW ns0:w="3072" ns0:type="dxa"/>
            <ns0:vAlign ns0:val="center"/>
          </ns0:tcPr>
          <ns0:p ns2:paraId="4AD07EA9"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保证入口可用</ns0:t>
            </ns0:r>
          </ns0:p>
        </ns0:tc>
      </ns0:tr>
      <ns0:tr ns0:rsidR="00997984" ns2:paraId="62879048" ns2:textId="77777777">
        <ns0:trPr>
          <ns0:jc ns0:val="center"/>
        </ns0:trPr>
        <ns0:tc>
          <ns0:tcPr>
            <ns0:tcW ns0:w="3072" ns0:type="dxa"/>
            <ns0:vAlign ns0:val="center"/>
          </ns0:tcPr>
          <ns0:p ns2:paraId="4DC2E8D5"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 xml:space="preserve">Redis </ns0:t>
            </ns0:r>
            <ns0:r>
              <ns0:rPr>
                <ns0:rFonts ns0:cs="宋体" ns0:ascii="宋体" ns0:hAnsi="宋体" ns0:eastAsia="宋体"/>
                <ns0:sz ns0:val="24"/>
                <ns0:szCs ns0:val="24"/>
                <ns0:color ns0:val="000000"/>
              </ns0:rPr>
              <ns0:t>延迟升高</ns0:t>
            </ns0:r>
          </ns0:p>
        </ns0:tc>
        <ns0:tc>
          <ns0:tcPr>
            <ns0:tcW ns0:w="3072" ns0:type="dxa"/>
            <ns0:vAlign ns0:val="center"/>
          </ns0:tcPr>
          <ns0:p ns2:paraId="496B1682"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活动级限流、售罄快速失败、热点库存分片</ns0:t>
            </ns0:r>
          </ns0:p>
        </ns0:tc>
        <ns0:tc>
          <ns0:tcPr>
            <ns0:tcW ns0:w="3072" ns0:type="dxa"/>
            <ns0:vAlign ns0:val="center"/>
          </ns0:tcPr>
          <ns0:p ns2:paraId="2C4B5EFB"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保护库存扣减链路</ns0:t>
            </ns0:r>
          </ns0:p>
        </ns0:tc>
      </ns0:tr>
      <ns0:tr ns0:rsidR="00997984" ns2:paraId="6E29E5DD" ns2:textId="77777777">
        <ns0:trPr>
          <ns0:jc ns0:val="center"/>
        </ns0:trPr>
        <ns0:tc>
          <ns0:tcPr>
            <ns0:tcW ns0:w="3072" ns0:type="dxa"/>
            <ns0:vAlign ns0:val="center"/>
          </ns0:tcPr>
          <ns0:p ns2:paraId="05B716D7"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 xml:space="preserve">RabbitMQ </ns0:t>
            </ns0:r>
            <ns0:r>
              <ns0:rPr>
                <ns0:rFonts ns0:cs="宋体" ns0:ascii="宋体" ns0:hAnsi="宋体" ns0:eastAsia="宋体"/>
                <ns0:sz ns0:val="24"/>
                <ns0:lang ns0:eastAsia="zh-CN"/>
                <ns0:szCs ns0:val="24"/>
                <ns0:color ns0:val="000000"/>
              </ns0:rPr>
              <ns0:t>队列积压</ns0:t>
            </ns0:r>
          </ns0:p>
        </ns0:tc>
        <ns0:tc>
          <ns0:tcPr>
            <ns0:tcW ns0:w="3072" ns0:type="dxa"/>
            <ns0:vAlign ns0:val="center"/>
          </ns0:tcPr>
          <ns0:p ns2:paraId="5BF3F32C" ns2:textId="77777777" ns0:rsidR="00997984" ns0:rsidRDefault="00000000">
            <ns0:pPr>
              <ns0:spacing ns0:after="0" ns0:line="264" ns0:lineRule="auto"/>
            </ns0:pPr>
            <ns0:r>
              <ns0:rPr>
                <ns0:rFonts ns0:cs="宋体" ns0:ascii="宋体" ns0:hAnsi="宋体" ns0:eastAsia="宋体"/>
                <ns0:sz ns0:val="24"/>
                <ns0:szCs ns0:val="24"/>
                <ns0:color ns0:val="000000"/>
              </ns0:rPr>
              <ns0:t>扩容</ns0:t>
            </ns0:r>
            <ns0:r>
              <ns0:rPr>
                <ns0:rFonts ns0:cs="宋体" ns0:ascii="宋体" ns0:hAnsi="宋体" ns0:eastAsia="宋体"/>
                <ns0:sz ns0:val="24"/>
                <ns0:szCs ns0:val="24"/>
                <ns0:color ns0:val="000000"/>
              </ns0:rPr>
              <ns0:t xml:space="preserve"> order-service </ns0:t>
            </ns0:r>
            <ns0:r>
              <ns0:rPr>
                <ns0:rFonts ns0:cs="宋体" ns0:ascii="宋体" ns0:hAnsi="宋体" ns0:eastAsia="宋体"/>
                <ns0:sz ns0:val="24"/>
                <ns0:szCs ns0:val="24"/>
                <ns0:color ns0:val="000000"/>
              </ns0:rPr>
              <ns0:t>消费者，但设置消费上限</ns0:t>
            </ns0:r>
          </ns0:p>
        </ns0:tc>
        <ns0:tc>
          <ns0:tcPr>
            <ns0:tcW ns0:w="3072" ns0:type="dxa"/>
            <ns0:vAlign ns0:val="center"/>
          </ns0:tcPr>
          <ns0:p ns2:paraId="38C4BA3F"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加快订单落库同时保护</ns0:t>
            </ns0:r>
            <ns0:r>
              <ns0:rPr>
                <ns0:rFonts ns0:cs="宋体" ns0:ascii="宋体" ns0:hAnsi="宋体" ns0:eastAsia="宋体"/>
                <ns0:sz ns0:val="24"/>
                <ns0:lang ns0:eastAsia="zh-CN"/>
                <ns0:szCs ns0:val="24"/>
                <ns0:color ns0:val="000000"/>
              </ns0:rPr>
              <ns0:t xml:space="preserve"> MySQL</ns0:t>
            </ns0:r>
          </ns0:p>
        </ns0:tc>
      </ns0:tr>
      <ns0:tr ns0:rsidR="00997984" ns2:paraId="7536FB90" ns2:textId="77777777">
        <ns0:trPr>
          <ns0:jc ns0:val="center"/>
        </ns0:trPr>
        <ns0:tc>
          <ns0:tcPr>
            <ns0:tcW ns0:w="3072" ns0:type="dxa"/>
            <ns0:vAlign ns0:val="center"/>
          </ns0:tcPr>
          <ns0:p ns2:paraId="58644D77" ns2:textId="77777777" ns0:rsidR="00997984" ns0:rsidRDefault="00000000">
            <ns0:pPr>
              <ns0:spacing ns0:after="0" ns0:line="264" ns0:lineRule="auto"/>
              <ns0:jc ns0:val="center"/>
              <ns0:rPr>
                <ns0:lang ns0:eastAsia="zh-CN"/>
              </ns0:rPr>
            </ns0:pPr>
            <ns0:r>
              <ns0:rPr>
                <ns0:rFonts ns0:cs="宋体" ns0:ascii="宋体" ns0:hAnsi="宋体" ns0:eastAsia="宋体"/>
                <ns0:sz ns0:val="24"/>
                <ns0:lang ns0:eastAsia="zh-CN"/>
                <ns0:szCs ns0:val="24"/>
                <ns0:color ns0:val="000000"/>
              </ns0:rPr>
              <ns0:t xml:space="preserve">MySQL </ns0:t>
            </ns0:r>
            <ns0:r>
              <ns0:rPr>
                <ns0:rFonts ns0:cs="宋体" ns0:ascii="宋体" ns0:hAnsi="宋体" ns0:eastAsia="宋体"/>
                <ns0:sz ns0:val="24"/>
                <ns0:lang ns0:eastAsia="zh-CN"/>
                <ns0:szCs ns0:val="24"/>
                <ns0:color ns0:val="000000"/>
              </ns0:rPr>
              <ns0:t>写入延迟升高</ns0:t>
            </ns0:r>
          </ns0:p>
        </ns0:tc>
        <ns0:tc>
          <ns0:tcPr>
            <ns0:tcW ns0:w="3072" ns0:type="dxa"/>
            <ns0:vAlign ns0:val="center"/>
          </ns0:tcPr>
          <ns0:p ns2:paraId="1AFCA394"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降低消费速率、启用批量</ns0:t>
            </ns0:r>
            <ns0:r>
              <ns0:rPr>
                <ns0:rFonts ns0:cs="宋体" ns0:ascii="宋体" ns0:hAnsi="宋体" ns0:eastAsia="宋体"/>
                <ns0:sz ns0:val="24"/>
                <ns0:lang ns0:eastAsia="zh-CN"/>
                <ns0:szCs ns0:val="24"/>
                <ns0:color ns0:val="000000"/>
              </ns0:rPr>
              <ns0:t>/</ns0:t>
            </ns0:r>
            <ns0:r>
              <ns0:rPr>
                <ns0:rFonts ns0:cs="宋体" ns0:ascii="宋体" ns0:hAnsi="宋体" ns0:eastAsia="宋体"/>
                <ns0:sz ns0:val="24"/>
                <ns0:lang ns0:eastAsia="zh-CN"/>
                <ns0:szCs ns0:val="24"/>
                <ns0:color ns0:val="000000"/>
              </ns0:rPr>
              <ns0:t>异步补偿、读写分离</ns0:t>
            </ns0:r>
          </ns0:p>
        </ns0:tc>
        <ns0:tc>
          <ns0:tcPr>
            <ns0:tcW ns0:w="3072" ns0:type="dxa"/>
            <ns0:vAlign ns0:val="center"/>
          </ns0:tcPr>
          <ns0:p ns2:paraId="691C13F8"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防止数据库雪崩</ns0:t>
            </ns0:r>
          </ns0:p>
        </ns0:tc>
      </ns0:tr>
      <ns0:tr ns0:rsidR="00997984" ns2:paraId="678B08E2" ns2:textId="77777777">
        <ns0:trPr>
          <ns0:jc ns0:val="center"/>
        </ns0:trPr>
        <ns0:tc>
          <ns0:tcPr>
            <ns0:tcW ns0:w="3072" ns0:type="dxa"/>
            <ns0:vAlign ns0:val="center"/>
          </ns0:tcPr>
          <ns0:p ns2:paraId="595DC7C9"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 xml:space="preserve">LLM </ns0:t>
            </ns0:r>
            <ns0:r>
              <ns0:rPr>
                <ns0:rFonts ns0:cs="宋体" ns0:ascii="宋体" ns0:hAnsi="宋体" ns0:eastAsia="宋体"/>
                <ns0:sz ns0:val="24"/>
                <ns0:szCs ns0:val="24"/>
                <ns0:color ns0:val="000000"/>
              </ns0:rPr>
              <ns0:t>队列过长</ns0:t>
            </ns0:r>
          </ns0:p>
        </ns0:tc>
        <ns0:tc>
          <ns0:tcPr>
            <ns0:tcW ns0:w="3072" ns0:type="dxa"/>
            <ns0:vAlign ns0:val="center"/>
          </ns0:tcPr>
          <ns0:p ns2:paraId="7DC64940" ns2:textId="77777777" ns0:rsidR="00997984" ns0:rsidRDefault="00000000">
            <ns0:pPr>
              <ns0:spacing ns0:after="0" ns0:line="264" ns0:lineRule="auto"/>
              <ns0:rPr>
                <ns0:lang ns0:eastAsia="zh-CN"/>
              </ns0:rPr>
            </ns0:pPr>
            <ns0:r>
              <ns0:rPr>
                <ns0:rFonts ns0:cs="宋体" ns0:ascii="宋体" ns0:hAnsi="宋体" ns0:eastAsia="宋体"/>
                <ns0:sz ns0:val="24"/>
                <ns0:lang ns0:eastAsia="zh-CN"/>
                <ns0:szCs ns0:val="24"/>
                <ns0:color ns0:val="000000"/>
              </ns0:rPr>
              <ns0:t>缓存优先、限流、返回降级建议</ns0:t>
            </ns0:r>
          </ns0:p>
        </ns0:tc>
        <ns0:tc>
          <ns0:tcPr>
            <ns0:tcW ns0:w="3072" ns0:type="dxa"/>
            <ns0:vAlign ns0:val="center"/>
          </ns0:tcPr>
          <ns0:p ns2:paraId="3AF51748" ns2:textId="77777777" ns0:rsidR="00997984" ns0:rsidRDefault="00000000">
            <ns0:pPr>
              <ns0:spacing ns0:after="0" ns0:line="264" ns0:lineRule="auto"/>
              <ns0:jc ns0:val="center"/>
            </ns0:pPr>
            <ns0:r>
              <ns0:rPr>
                <ns0:rFonts ns0:cs="宋体" ns0:ascii="宋体" ns0:hAnsi="宋体" ns0:eastAsia="宋体"/>
                <ns0:sz ns0:val="24"/>
                <ns0:szCs ns0:val="24"/>
                <ns0:color ns0:val="000000"/>
              </ns0:rPr>
              <ns0:t>隔离</ns0:t>
            </ns0:r>
            <ns0:r>
              <ns0:rPr>
                <ns0:rFonts ns0:cs="宋体" ns0:ascii="宋体" ns0:hAnsi="宋体" ns0:eastAsia="宋体"/>
                <ns0:sz ns0:val="24"/>
                <ns0:szCs ns0:val="24"/>
                <ns0:color ns0:val="000000"/>
              </ns0:rPr>
              <ns0:t xml:space="preserve"> AI </ns0:t>
            </ns0:r>
            <ns0:r>
              <ns0:rPr>
                <ns0:rFonts ns0:cs="宋体" ns0:ascii="宋体" ns0:hAnsi="宋体" ns0:eastAsia="宋体"/>
                <ns0:sz ns0:val="24"/>
                <ns0:szCs ns0:val="24"/>
                <ns0:color ns0:val="000000"/>
              </ns0:rPr>
              <ns0:t>慢依赖</ns0:t>
            </ns0:r>
          </ns0:p>
        </ns0:tc>
      </ns0:tr>
    </ns0:tbl>
    <ns0:p ns2:paraId="5BE0BD3C"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秒杀高并发扩容需要从入口、服务、缓存、消息和数据库多层协同处理。入口层可在负载均衡或</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中按</ns0:t>
      </ns0:r>
      <ns0:r>
        <ns0:rPr>
          <ns0:rFonts ns0:ascii="宋体" ns0:hAnsi="宋体" ns0:eastAsia="宋体" ns0:cs="宋体"/>
          <ns0:sz ns0:val="24"/>
          <ns0:szCs ns0:val="24"/>
          <ns0:color ns0:val="000000"/>
        </ns0:rPr>
        <ns0:t xml:space="preserve"> IP</ns0:t>
      </ns0:r>
      <ns0:r>
        <ns0:rPr>
          <ns0:rFonts ns0:ascii="宋体" ns0:hAnsi="宋体" ns0:eastAsia="宋体" ns0:cs="宋体"/>
          <ns0:sz ns0:val="24"/>
          <ns0:szCs ns0:val="24"/>
          <ns0:color ns0:val="000000"/>
        </ns0:rPr>
        <ns0:t>、用户、活动和接口维度限流，将明显超出阈值的请求提前拒绝，避免无效流量进入后端。</ns0:t>
      </ns0:r>
    </ns0:p>
    <ns0:p ns2:paraId="57C89FA8"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product-seckill-service </ns0:t>
      </ns0:r>
      <ns0:r>
        <ns0:rPr>
          <ns0:rFonts ns0:ascii="宋体" ns0:hAnsi="宋体" ns0:eastAsia="宋体" ns0:cs="宋体"/>
          <ns0:sz ns0:val="24"/>
          <ns0:szCs ns0:val="24"/>
          <ns0:color ns0:val="000000"/>
        </ns0:rPr>
        <ns0:t>应保持无状态，可以根据</ns0:t>
      </ns0:r>
      <ns0:r>
        <ns0:rPr>
          <ns0:rFonts ns0:ascii="宋体" ns0:hAnsi="宋体" ns0:eastAsia="宋体" ns0:cs="宋体"/>
          <ns0:sz ns0:val="24"/>
          <ns0:szCs ns0:val="24"/>
          <ns0:color ns0:val="000000"/>
        </ns0:rPr>
        <ns0:t xml:space="preserve"> QPS</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CPU </ns0:t>
      </ns0:r>
      <ns0:r>
        <ns0:rPr>
          <ns0:rFonts ns0:ascii="宋体" ns0:hAnsi="宋体" ns0:eastAsia="宋体" ns0:cs="宋体"/>
          <ns0:sz ns0:val="24"/>
          <ns0:szCs ns0:val="24"/>
          <ns0:color ns0:val="000000"/>
        </ns0:rPr>
        <ns0:t>使用率和</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调用耗时水平扩容。</ns0:t>
      </ns0:r>
      <ns0:r>
        <ns0:rPr>
          <ns0:rFonts ns0:ascii="宋体" ns0:hAnsi="宋体" ns0:eastAsia="宋体" ns0:cs="宋体"/>
          <ns0:sz ns0:val="24"/>
          <ns0:szCs ns0:val="24"/>
          <ns0:color ns0:val="000000"/>
        </ns0:rPr>
        <ns0:t xml:space="preserve">order-service </ns0:t>
      </ns0:r>
      <ns0:r>
        <ns0:rPr>
          <ns0:rFonts ns0:ascii="宋体" ns0:hAnsi="宋体" ns0:eastAsia="宋体" ns0:cs="宋体"/>
          <ns0:sz ns0:val="24"/>
          <ns0:szCs ns0:val="24"/>
          <ns0:color ns0:val="000000"/>
        </ns0:rPr>
        <ns0:t>的扩容则应参考</ns0:t>
      </ns0:r>
      <ns0:r>
        <ns0:rPr>
          <ns0:rFonts ns0:ascii="宋体" ns0:hAnsi="宋体" ns0:eastAsia="宋体" ns0:cs="宋体"/>
          <ns0:sz ns0:val="24"/>
          <ns0:szCs ns0:val="24"/>
          <ns0:color ns0:val="000000"/>
        </ns0:rPr>
        <ns0:t xml:space="preserve"> RabbitMQ </ns0:t>
      </ns0:r>
      <ns0:r>
        <ns0:rPr>
          <ns0:rFonts ns0:ascii="宋体" ns0:hAnsi="宋体" ns0:eastAsia="宋体" ns0:cs="宋体"/>
          <ns0:sz ns0:val="24"/>
          <ns0:szCs ns0:val="24"/>
          <ns0:color ns0:val="000000"/>
        </ns0:rPr>
        <ns0:t>队列积压长度和消费速率，当</ns0:t>
      </ns0:r>
      <ns0:r>
        <ns0:rPr>
          <ns0:rFonts ns0:ascii="宋体" ns0:hAnsi="宋体" ns0:eastAsia="宋体" ns0:cs="宋体"/>
          <ns0:sz ns0:val="24"/>
          <ns0:szCs ns0:val="24"/>
          <ns0:color ns0:val="000000"/>
        </ns0:rPr>
        <ns0:t xml:space="preserve"> seckill.order.create.queue </ns0:t>
      </ns0:r>
      <ns0:r>
        <ns0:rPr>
          <ns0:rFonts ns0:ascii="宋体" ns0:hAnsi="宋体" ns0:eastAsia="宋体" ns0:cs="宋体"/>
          <ns0:sz ns0:val="24"/>
          <ns0:szCs ns0:val="24"/>
          <ns0:color ns0:val="000000"/>
        </ns0:rPr>
        <ns0:t>积压增长时增加消费者实例，提高订单处理能力。</ns0:t>
      </ns0:r>
    </ns0:p>
    <ns0:p ns2:paraId="46A1C958"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数据库层不承担秒杀资格抢占，只承担活动准备和最终订单写入。对于订单查询、后台列表等读请求，可通过读写分离和缓存降低主库压力。这样高并发主要被</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MQ </ns0:t>
      </ns0:r>
      <ns0:r>
        <ns0:rPr>
          <ns0:rFonts ns0:ascii="宋体" ns0:hAnsi="宋体" ns0:eastAsia="宋体" ns0:cs="宋体"/>
          <ns0:sz ns0:val="24"/>
          <ns0:szCs ns0:val="24"/>
          <ns0:color ns0:val="000000"/>
        </ns0:rPr>
        <ns0:t>吸收，</ns0:t>
      </ns0:r>
      <ns0:r>
        <ns0:rPr>
          <ns0:rFonts ns0:ascii="宋体" ns0:hAnsi="宋体" ns0:eastAsia="宋体" ns0:cs="宋体"/>
          <ns0:sz ns0:val="24"/>
          <ns0:szCs ns0:val="24"/>
          <ns0:color ns0:val="000000"/>
        </ns0:rPr>
        <ns0:t xml:space="preserve">MySQL </ns0:t>
      </ns0:r>
      <ns0:r>
        <ns0:rPr>
          <ns0:rFonts ns0:ascii="宋体" ns0:hAnsi="宋体" ns0:eastAsia="宋体" ns0:cs="宋体"/>
          <ns0:sz ns0:val="24"/>
          <ns0:szCs ns0:val="24"/>
          <ns0:color ns0:val="000000"/>
        </ns0:rPr>
        <ns0:t>只处理被削峰后的有效订单写入。</ns0:t>
      </ns0:r>
    </ns0:p>
    <ns0:p ns2:paraId="47B62297" ns2:textId="77777777" ns0:rsidR="00997984" ns0:rsidRDefault="00000000">
      <ns0:pPr>
        <ns0:pStyle ns0:val="21"/>
        <ns0:keepNext/>
        <ns0:widowControl/>
        <ns0:spacing ns0:before="120" ns0:after="120" ns0:line="360" ns0:lineRule="auto"/>
        <ns0:jc ns0:val="left"/>
        <ns0:rPr>
          <ns0:b ns0:val="0"/>
        </ns0:rPr>
      </ns0:pPr>
      <ns0:bookmarkStart ns0:id="200" ns0:name="_Toc26255"/>
      <ns0:bookmarkStart ns0:id="201" ns0:name="_Toc234330989"/>
      <ns0:bookmarkEnd ns0:id="200"/>
      <ns0:r>
        <ns0:rPr>
          <ns0:rFonts ns0:ascii="黑体" ns0:hAnsi="黑体" ns0:eastAsia="黑体" ns0:cs="黑体"/>
          <ns0:sz ns0:val="24"/>
          <ns0:szCs ns0:val="24"/>
          <ns0:color ns0:val="000000"/>
          <ns0:b/>
          <ns0:bCs/>
        </ns0:rPr>
        <ns0:t xml:space="preserve">9.9 Redis </ns0:t>
      </ns0:r>
      <ns0:r>
        <ns0:rPr>
          <ns0:rFonts ns0:ascii="黑体" ns0:hAnsi="黑体" ns0:eastAsia="黑体" ns0:cs="黑体"/>
          <ns0:sz ns0:val="24"/>
          <ns0:szCs ns0:val="24"/>
          <ns0:color ns0:val="000000"/>
          <ns0:b/>
          <ns0:bCs/>
        </ns0:rPr>
        <ns0:t>热点库存分片方案</ns0:t>
      </ns0:r>
      <ns0:bookmarkEnd ns0:id="201"/>
    </ns0:p>
    <ns0:p ns2:paraId="3159CABB"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当某个活动成为极端热点时，单个</ns0:t>
      </ns0:r>
      <ns0:r>
        <ns0:rPr>
          <ns0:rFonts ns0:ascii="宋体" ns0:hAnsi="宋体" ns0:eastAsia="宋体" ns0:cs="宋体"/>
          <ns0:sz ns0:val="24"/>
          <ns0:szCs ns0:val="24"/>
          <ns0:color ns0:val="000000"/>
        </ns0:rPr>
        <ns0:t xml:space="preserve"> seckill:stock:{activityId} Key </ns0:t>
      </ns0:r>
      <ns0:r>
        <ns0:rPr>
          <ns0:rFonts ns0:ascii="宋体" ns0:hAnsi="宋体" ns0:eastAsia="宋体" ns0:cs="宋体"/>
          <ns0:sz ns0:val="24"/>
          <ns0:szCs ns0:val="24"/>
          <ns0:color ns0:val="000000"/>
        </ns0:rPr>
        <ns0:t>可能成为</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访问热点。生产环境可以将一个活动库存拆分为多个库存分片，例如</ns0:t>
      </ns0:r>
      <ns0:r>
        <ns0:rPr>
          <ns0:rFonts ns0:ascii="宋体" ns0:hAnsi="宋体" ns0:eastAsia="宋体" ns0:cs="宋体"/>
          <ns0:sz ns0:val="24"/>
          <ns0:szCs ns0:val="24"/>
          <ns0:color ns0:val="000000"/>
        </ns0:rPr>
        <ns0:t xml:space="preserve"> seckill:stock:{activityId}:{bucketNo}</ns0:t>
      </ns0:r>
      <ns0:r>
        <ns0:rPr>
          <ns0:rFonts ns0:ascii="宋体" ns0:hAnsi="宋体" ns0:eastAsia="宋体" ns0:cs="宋体"/>
          <ns0:sz ns0:val="24"/>
          <ns0:szCs ns0:val="24"/>
          <ns0:color ns0:val="000000"/>
        </ns0:rPr>
        <ns0:t>，并在请求进入时按用户</ns0:t>
      </ns0:r>
      <ns0:r>
        <ns0:rPr>
          <ns0:rFonts ns0:ascii="宋体" ns0:hAnsi="宋体" ns0:eastAsia="宋体" ns0:cs="宋体"/>
          <ns0:sz ns0:val="24"/>
          <ns0:szCs ns0:val="24"/>
          <ns0:color ns0:val="000000"/>
        </ns0:rPr>
        <ns0:t xml:space="preserve"> ID hash </ns0:t>
      </ns0:r>
      <ns0:r>
        <ns0:rPr>
          <ns0:rFonts ns0:ascii="宋体" ns0:hAnsi="宋体" ns0:eastAsia="宋体" ns0:cs="宋体"/>
          <ns0:sz ns0:val="24"/>
          <ns0:szCs ns0:val="24"/>
          <ns0:color ns0:val="000000"/>
        </ns0:rPr>
        <ns0:t>或随机策略选择分片扣减。</ns0:t>
      </ns0:r>
    </ns0:p>
    <ns0:p ns2:paraId="5CC33389"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库存分片能够把同一活动的扣减压力分摊到多个</ns0:t>
      </ns0:r>
      <ns0:r>
        <ns0:rPr>
          <ns0:rFonts ns0:ascii="宋体" ns0:hAnsi="宋体" ns0:eastAsia="宋体" ns0:cs="宋体"/>
          <ns0:sz ns0:val="24"/>
          <ns0:szCs ns0:val="24"/>
          <ns0:color ns0:val="000000"/>
        </ns0:rPr>
        <ns0:t xml:space="preserve"> Key </ns0:t>
      </ns0:r>
      <ns0:r>
        <ns0:rPr>
          <ns0:rFonts ns0:ascii="宋体" ns0:hAnsi="宋体" ns0:eastAsia="宋体" ns0:cs="宋体"/>
          <ns0:sz ns0:val="24"/>
          <ns0:szCs ns0:val="24"/>
          <ns0:color ns0:val="000000"/>
        </ns0:rPr>
        <ns0:t>上，降低单</ns0:t>
      </ns0:r>
      <ns0:r>
        <ns0:rPr>
          <ns0:rFonts ns0:ascii="宋体" ns0:hAnsi="宋体" ns0:eastAsia="宋体" ns0:cs="宋体"/>
          <ns0:sz ns0:val="24"/>
          <ns0:szCs ns0:val="24"/>
          <ns0:color ns0:val="000000"/>
        </ns0:rPr>
        <ns0:t xml:space="preserve"> Key </ns0:t>
      </ns0:r>
      <ns0:r>
        <ns0:rPr>
          <ns0:rFonts ns0:ascii="宋体" ns0:hAnsi="宋体" ns0:eastAsia="宋体" ns0:cs="宋体"/>
          <ns0:sz ns0:val="24"/>
          <ns0:szCs ns0:val="24"/>
          <ns0:color ns0:val="000000"/>
        </ns0:rPr>
        <ns0:t>热点带来的瓶颈。分片设计需要在活动预热时把总库存拆分到多个</ns0:t>
      </ns0:r>
      <ns0:r>
        <ns0:rPr>
          <ns0:rFonts ns0:ascii="宋体" ns0:hAnsi="宋体" ns0:eastAsia="宋体" ns0:cs="宋体"/>
          <ns0:sz ns0:val="24"/>
          <ns0:szCs ns0:val="24"/>
          <ns0:color ns0:val="000000"/>
        </ns0:rPr>
        <ns0:t xml:space="preserve"> bucket</ns0:t>
      </ns0:r>
      <ns0:r>
        <ns0:rPr>
          <ns0:rFonts ns0:ascii="宋体" ns0:hAnsi="宋体" ns0:eastAsia="宋体" ns0:cs="宋体"/>
          <ns0:sz ns0:val="24"/>
          <ns0:szCs ns0:val="24"/>
          <ns0:color ns0:val="000000"/>
        </ns0:rPr>
        <ns0:t>，并在</ns0:t>
      </ns0:r>
      <ns0:r>
        <ns0:rPr>
          <ns0:rFonts ns0:ascii="宋体" ns0:hAnsi="宋体" ns0:eastAsia="宋体" ns0:cs="宋体"/>
          <ns0:sz ns0:val="24"/>
          <ns0:szCs ns0:val="24"/>
          <ns0:color ns0:val="000000"/>
        </ns0:rPr>
        <ns0:t xml:space="preserve"> Lua </ns0:t>
      </ns0:r>
      <ns0:r>
        <ns0:rPr>
          <ns0:rFonts ns0:ascii="宋体" ns0:hAnsi="宋体" ns0:eastAsia="宋体" ns0:cs="宋体"/>
          <ns0:sz ns0:val="24"/>
          <ns0:szCs ns0:val="24"/>
          <ns0:color ns0:val="000000"/>
        </ns0:rPr>
        <ns0:t>脚本中只操作用户命中的分片库存、用户参与标记和结果</ns0:t>
      </ns0:r>
      <ns0:r>
        <ns0:rPr>
          <ns0:rFonts ns0:ascii="宋体" ns0:hAnsi="宋体" ns0:eastAsia="宋体" ns0:cs="宋体"/>
          <ns0:sz ns0:val="24"/>
          <ns0:szCs ns0:val="24"/>
          <ns0:color ns0:val="000000"/>
        </ns0:rPr>
        <ns0:t xml:space="preserve"> Key</ns0:t>
      </ns0:r>
      <ns0:r>
        <ns0:rPr>
          <ns0:rFonts ns0:ascii="宋体" ns0:hAnsi="宋体" ns0:eastAsia="宋体" ns0:cs="宋体"/>
          <ns0:sz ns0:val="24"/>
          <ns0:szCs ns0:val="24"/>
          <ns0:color ns0:val="000000"/>
        </ns0:rPr>
        <ns0:t>。</ns0:t>
      </ns0:r>
    </ns0:p>
    <ns0:p ns2:paraId="479CF32C"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库存分片也带来边界问题。例如某些分片先被抢空，而其他分片仍有剩余库存，可能导致局部库存不足。生产环境可以采用二次探测、动态分片再平衡或按用户</ns0:t>
      </ns0:r>
      <ns0:r>
        <ns0:rPr>
          <ns0:rFonts ns0:ascii="宋体" ns0:hAnsi="宋体" ns0:eastAsia="宋体" ns0:cs="宋体"/>
          <ns0:sz ns0:val="24"/>
          <ns0:szCs ns0:val="24"/>
          <ns0:color ns0:val="000000"/>
        </ns0:rPr>
        <ns0:t xml:space="preserve"> hash </ns0:t>
      </ns0:r>
      <ns0:r>
        <ns0:rPr>
          <ns0:rFonts ns0:ascii="宋体" ns0:hAnsi="宋体" ns0:eastAsia="宋体" ns0:cs="宋体"/>
          <ns0:sz ns0:val="24"/>
          <ns0:szCs ns0:val="24"/>
          <ns0:color ns0:val="000000"/>
        </ns0:rPr>
        <ns0:t>稳定分配等策略，在性能和库存利用率之间权衡。</ns0:t>
      </ns0:r>
    </ns0:p>
    <ns0:p ns2:paraId="6B29C81B" ns2:textId="77777777" ns0:rsidR="00997984" ns0:rsidRDefault="00000000">
      <ns0:pPr>
        <ns0:pStyle ns0:val="21"/>
        <ns0:keepNext/>
        <ns0:widowControl/>
        <ns0:spacing ns0:before="120" ns0:after="120" ns0:line="360" ns0:lineRule="auto"/>
        <ns0:jc ns0:val="left"/>
        <ns0:rPr>
          <ns0:b ns0:val="0"/>
        </ns0:rPr>
      </ns0:pPr>
      <ns0:bookmarkStart ns0:id="202" ns0:name="_Toc30030"/>
      <ns0:bookmarkStart ns0:id="203" ns0:name="_Toc234330990"/>
      <ns0:bookmarkEnd ns0:id="202"/>
      <ns0:r>
        <ns0:rPr>
          <ns0:rFonts ns0:ascii="黑体" ns0:hAnsi="黑体" ns0:eastAsia="黑体" ns0:cs="黑体"/>
          <ns0:sz ns0:val="24"/>
          <ns0:szCs ns0:val="24"/>
          <ns0:color ns0:val="000000"/>
          <ns0:b/>
          <ns0:bCs/>
        </ns0:rPr>
        <ns0:t xml:space="preserve">9.10 </ns0:t>
      </ns0:r>
      <ns0:r>
        <ns0:rPr>
          <ns0:rFonts ns0:ascii="黑体" ns0:hAnsi="黑体" ns0:eastAsia="黑体" ns0:cs="黑体"/>
          <ns0:sz ns0:val="24"/>
          <ns0:szCs ns0:val="24"/>
          <ns0:color ns0:val="000000"/>
          <ns0:b/>
          <ns0:bCs/>
        </ns0:rPr>
        <ns0:t>消息可靠性与最终一致性补偿方案</ns0:t>
      </ns0:r>
      <ns0:bookmarkEnd ns0:id="203"/>
    </ns0:p>
    <ns0:p ns2:paraId="3CEEADF1"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生产环境中，</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扣减、</ns0:t>
      </ns0:r>
      <ns0:r>
        <ns0:rPr>
          <ns0:rFonts ns0:ascii="宋体" ns0:hAnsi="宋体" ns0:eastAsia="宋体" ns0:cs="宋体"/>
          <ns0:sz ns0:val="24"/>
          <ns0:szCs ns0:val="24"/>
          <ns0:color ns0:val="000000"/>
        </ns0:rPr>
        <ns0:t xml:space="preserve">MQ </ns0:t>
      </ns0:r>
      <ns0:r>
        <ns0:rPr>
          <ns0:rFonts ns0:ascii="宋体" ns0:hAnsi="宋体" ns0:eastAsia="宋体" ns0:cs="宋体"/>
          <ns0:sz ns0:val="24"/>
          <ns0:szCs ns0:val="24"/>
          <ns0:color ns0:val="000000"/>
        </ns0:rPr>
        <ns0:t>投递、订单落库和结果推送之间无法依赖单个本地事务一次完成，因此需要以最终一致性为目标设计补偿机制。</ns0:t>
      </ns0:r>
    </ns0:p>
    <ns0:p ns2:paraId="2B93D363" ns2:textId="77777777" ns0:rsidR="00997984" ns0:rsidRDefault="00000000">
      <ns0:pPr>
        <ns0:pStyle ns0:val="a8"/>
        <ns0:widowControl/>
        <ns0:spacing ns0:line="300" ns0:lineRule="auto" ns0:after="60"/>
        <ns0:rPr>
          <ns0:rFonts ns0:cs="Times New Roman"/>
        </ns0:rPr>
      </ns0:pPr>
      <ns0:r>
        <ns0:t>对于 Redis 扣减成功但 MQ 投递失败或投递结果不确定的场景，本轮增强已引入可靠投递事件表。商品秒杀服务在扣减成功后先记录待投递事件，再尝试发送 RabbitMQ；若发送失败或确认不确定，后台任务可根据记录继续重试，管理员也可以通过 /api/seckill/admin/publish-events 查询和手动重试。</ns0:t>
      </ns0:r>
    </ns0:p>
    <ns0:p ns2:paraId="612158D3" ns2:textId="77777777" ns0:rsidR="00997984" ns0:rsidRDefault="00000000">
      <ns0:pPr>
        <ns0:pStyle ns0:val="a8"/>
        <ns0:widowControl/>
        <ns0:spacing ns0:line="300" ns0:lineRule="auto" ns0:after="60"/>
        <ns0:rPr>
          <ns0:rFonts ns0:cs="Times New Roman"/>
        </ns0:rPr>
      </ns0:pPr>
      <ns0:r>
        <ns0:t>对于 MQ 已投递但订单服务消费失败的场景，order-service 通过 mq_message_logs、seckill_reservations 和 dead_letter_records 保存处理过程、失败原因和死信记录。达到重试上限且确认没有订单时，系统通过幂等 Lua 释放库存，并可在公平候补开启时提升候补队首，保证失败恢复过程可追踪、可重放、不会重复返还库存。</ns0:t>
      </ns0:r>
    </ns0:p>
    <ns0:p ns2:paraId="018A50A6" ns2:textId="77777777" ns0:rsidR="004A5B0A" ns0:rsidRDefault="00000000" ns0:rsidP="004A5B0A">
      <ns0:pPr>
        <ns0:pStyle ns0:val="a8"/>
        <ns0:widowControl/>
        <ns0:spacing ns0:line="300" ns0:lineRule="auto" ns0:after="60"/>
        <ns0:rPr>
          <ns0:rFonts ns0:cs="Times New Roman"/>
        </ns0:rPr>
      </ns0:pPr>
      <ns0:r>
        <ns0:t>最终一致性方案还需要向用户暴露可解释状态。用户看到 QUEUEING 时表示系统仍在处理；看到 PENDING_PAYMENT 表示订单已落库但尚未支付；看到 PAID 表示演示级支付完成；长时间未完成时可显示处理中或失败提示，并允许用户通过结果查询接口获得最终状态。</ns0:t>
      </ns0:r>
    </ns0:p>
    <ns0:p ns2:paraId="2136F5AB" ns2:textId="4C0BF387" ns0:rsidR="00997984" ns0:rsidRPr="004A5B0A" ns0:rsidRDefault="00000000" ns0:rsidP="004A5B0A">
      <ns0:pPr>
        <ns0:pStyle ns0:val="21"/>
        <ns0:keepNext/>
        <ns0:widowControl/>
        <ns0:spacing ns0:before="120" ns0:after="120" ns0:line="360" ns0:lineRule="auto"/>
        <ns0:jc ns0:val="left"/>
      </ns0:pPr>
      <ns0:r>
        <ns0:rPr>
          <ns0:rFonts ns0:ascii="黑体" ns0:hAnsi="黑体" ns0:eastAsia="黑体" ns0:cs="黑体"/>
          <ns0:sz ns0:val="24"/>
          <ns0:szCs ns0:val="24"/>
          <ns0:color ns0:val="000000"/>
          <ns0:b/>
          <ns0:bCs/>
        </ns0:rPr>
        <ns0:t xml:space="preserve">9.11 AI </ns0:t>
      </ns0:r>
      <ns0:r>
        <ns0:rPr>
          <ns0:rFonts ns0:ascii="黑体" ns0:hAnsi="黑体" ns0:eastAsia="黑体" ns0:cs="黑体"/>
          <ns0:sz ns0:val="24"/>
          <ns0:szCs ns0:val="24"/>
          <ns0:color ns0:val="000000"/>
          <ns0:b/>
          <ns0:bCs/>
        </ns0:rPr>
        <ns0:t>调用缓存、限流与排队机制</ns0:t>
      </ns0:r>
      <ns0:bookmarkEnd ns0:id="205"/>
    </ns0:p>
    <ns0:p ns2:paraId="547B5319"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生产环境中，</ns0:t>
      </ns0: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调用需要重点控制成本、并发额度和响应时间。与</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秒杀扣减不同，</ns0:t>
      </ns0:r>
      <ns0:r>
        <ns0:rPr>
          <ns0:rFonts ns0:ascii="宋体" ns0:hAnsi="宋体" ns0:eastAsia="宋体" ns0:cs="宋体"/>
          <ns0:sz ns0:val="24"/>
          <ns0:szCs ns0:val="24"/>
          <ns0:color ns0:val="000000"/>
        </ns0:rPr>
        <ns0:t xml:space="preserve">LLM API </ns0:t>
      </ns0:r>
      <ns0:r>
        <ns0:rPr>
          <ns0:rFonts ns0:ascii="宋体" ns0:hAnsi="宋体" ns0:eastAsia="宋体" ns0:cs="宋体"/>
          <ns0:sz ns0:val="24"/>
          <ns0:szCs ns0:val="24"/>
          <ns0:color ns0:val="000000"/>
        </ns0:rPr>
        <ns0:t>属于外部服务，通常存在单次调用耗时较长、调用费用较高和供应商限额等问题。因此</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服务不能简单按用户请求同步无限制转发到模型接口。</ns0:t>
      </ns0:r>
    </ns0:p>
    <ns0:p ns2:paraId="1A2FC5D8"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缓存机制应作为第一层减压手段。对于相同</ns0:t>
      </ns0:r>
      <ns0:r>
        <ns0:rPr>
          <ns0:rFonts ns0:ascii="宋体" ns0:hAnsi="宋体" ns0:eastAsia="宋体" ns0:cs="宋体"/>
          <ns0:sz ns0:val="24"/>
          <ns0:szCs ns0:val="24"/>
          <ns0:color ns0:val="000000"/>
        </ns0:rPr>
        <ns0:t xml:space="preserve"> productId </ns0:t>
      </ns0:r>
      <ns0:r>
        <ns0:rPr>
          <ns0:rFonts ns0:ascii="宋体" ns0:hAnsi="宋体" ns0:eastAsia="宋体" ns0:cs="宋体"/>
          <ns0:sz ns0:val="24"/>
          <ns0:szCs ns0:val="24"/>
          <ns0:color ns0:val="000000"/>
        </ns0:rPr>
        <ns0:t>和标准化后的</ns0:t>
      </ns0:r>
      <ns0:r>
        <ns0:rPr>
          <ns0:rFonts ns0:ascii="宋体" ns0:hAnsi="宋体" ns0:eastAsia="宋体" ns0:cs="宋体"/>
          <ns0:sz ns0:val="24"/>
          <ns0:szCs ns0:val="24"/>
          <ns0:color ns0:val="000000"/>
        </ns0:rPr>
        <ns0:t xml:space="preserve"> question</ns0:t>
      </ns0:r>
      <ns0:r>
        <ns0:rPr>
          <ns0:rFonts ns0:ascii="宋体" ns0:hAnsi="宋体" ns0:eastAsia="宋体" ns0:cs="宋体"/>
          <ns0:sz ns0:val="24"/>
          <ns0:szCs ns0:val="24"/>
          <ns0:color ns0:val="000000"/>
        </ns0:rPr>
        <ns0:t>，可继续使用</ns0:t>
      </ns0:r>
      <ns0:r>
        <ns0:rPr>
          <ns0:rFonts ns0:ascii="宋体" ns0:hAnsi="宋体" ns0:eastAsia="宋体" ns0:cs="宋体"/>
          <ns0:sz ns0:val="24"/>
          <ns0:szCs ns0:val="24"/>
          <ns0:color ns0:val="000000"/>
        </ns0:rPr>
        <ns0:t xml:space="preserve"> ai:product:qa:{productId}:{questionHash} </ns0:t>
      </ns0:r>
      <ns0:r>
        <ns0:rPr>
          <ns0:rFonts ns0:ascii="宋体" ns0:hAnsi="宋体" ns0:eastAsia="宋体" ns0:cs="宋体"/>
          <ns0:sz ns0:val="24"/>
          <ns0:szCs ns0:val="24"/>
          <ns0:color ns0:val="000000"/>
        </ns0:rPr>
        <ns0:t>缓存历史回答，并根据商品变更频率设置合理</ns0:t>
      </ns0:r>
      <ns0:r>
        <ns0:rPr>
          <ns0:rFonts ns0:ascii="宋体" ns0:hAnsi="宋体" ns0:eastAsia="宋体" ns0:cs="宋体"/>
          <ns0:sz ns0:val="24"/>
          <ns0:szCs ns0:val="24"/>
          <ns0:color ns0:val="000000"/>
        </ns0:rPr>
        <ns0:t xml:space="preserve"> TTL</ns0:t>
      </ns0:r>
      <ns0:r>
        <ns0:rPr>
          <ns0:rFonts ns0:ascii="宋体" ns0:hAnsi="宋体" ns0:eastAsia="宋体" ns0:cs="宋体"/>
          <ns0:sz ns0:val="24"/>
          <ns0:szCs ns0:val="24"/>
          <ns0:color ns0:val="000000"/>
        </ns0:rPr>
        <ns0:t>。热门商品和高频问题还可以提前整理为</ns0:t>
      </ns0:r>
      <ns0:r>
        <ns0:rPr>
          <ns0:rFonts ns0:ascii="宋体" ns0:hAnsi="宋体" ns0:eastAsia="宋体" ns0:cs="宋体"/>
          <ns0:sz ns0:val="24"/>
          <ns0:szCs ns0:val="24"/>
          <ns0:color ns0:val="000000"/>
        </ns0:rPr>
        <ns0:t xml:space="preserve"> FAQ </ns0:t>
      </ns0:r>
      <ns0:r>
        <ns0:rPr>
          <ns0:rFonts ns0:ascii="宋体" ns0:hAnsi="宋体" ns0:eastAsia="宋体" ns0:cs="宋体"/>
          <ns0:sz ns0:val="24"/>
          <ns0:szCs ns0:val="24"/>
          <ns0:color ns0:val="000000"/>
        </ns0:rPr>
        <ns0:t>缓存，减少模型实时调用次数。</ns0:t>
      </ns0:r>
    </ns0:p>
    <ns0:p ns2:paraId="35C5A831"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限流机制应在</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或</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服务前置层按</ns0:t>
      </ns0:r>
      <ns0:r>
        <ns0:rPr>
          <ns0:rFonts ns0:ascii="宋体" ns0:hAnsi="宋体" ns0:eastAsia="宋体" ns0:cs="宋体"/>
          <ns0:sz ns0:val="24"/>
          <ns0:szCs ns0:val="24"/>
          <ns0:color ns0:val="000000"/>
        </ns0:rPr>
        <ns0:t xml:space="preserve"> userId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IP</ns0:t>
      </ns0:r>
      <ns0:r>
        <ns0:rPr>
          <ns0:rFonts ns0:ascii="宋体" ns0:hAnsi="宋体" ns0:eastAsia="宋体" ns0:cs="宋体"/>
          <ns0:sz ns0:val="24"/>
          <ns0:szCs ns0:val="24"/>
          <ns0:color ns0:val="000000"/>
        </ns0:rPr>
        <ns0:t>、接口路径和商品维度设置令牌桶或滑动窗口阈值。超过阈值的请求返回</ns0:t>
      </ns0:r>
      <ns0:r>
        <ns0:rPr>
          <ns0:rFonts ns0:ascii="宋体" ns0:hAnsi="宋体" ns0:eastAsia="宋体" ns0:cs="宋体"/>
          <ns0:sz ns0:val="24"/>
          <ns0:szCs ns0:val="24"/>
          <ns0:color ns0:val="000000"/>
        </ns0:rPr>
        <ns0:t xml:space="preserve"> 429</ns0:t>
      </ns0:r>
      <ns0:r>
        <ns0:rPr>
          <ns0:rFonts ns0:ascii="宋体" ns0:hAnsi="宋体" ns0:eastAsia="宋体" ns0:cs="宋体"/>
          <ns0:sz ns0:val="24"/>
          <ns0:szCs ns0:val="24"/>
          <ns0:color ns0:val="000000"/>
        </ns0:rPr>
        <ns0:t>，避免单个用户或异常脚本消耗大量模型额度。对于可等待请求，可进入</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请求队列，由后台消费者按模型额度和系统负载逐步处理。</ns0:t>
      </ns0:r>
    </ns0:p>
    <ns0:p ns2:paraId="7AD22688"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排队机制需要向用户暴露可解释状态。若请求进入队列，可以返回处理中状态并允许稍后查询结果；若队列长度过高或预计等待时间过长，应直接进入降级路径。缓存命中的请求不应进入</ns0:t>
      </ns0:r>
      <ns0:r>
        <ns0:rPr>
          <ns0:rFonts ns0:ascii="宋体" ns0:hAnsi="宋体" ns0:eastAsia="宋体" ns0:cs="宋体"/>
          <ns0:sz ns0:val="24"/>
          <ns0:szCs ns0:val="24"/>
          <ns0:color ns0:val="000000"/>
        </ns0:rPr>
        <ns0:t xml:space="preserve"> LLM </ns0:t>
      </ns0:r>
      <ns0:r>
        <ns0:rPr>
          <ns0:rFonts ns0:ascii="宋体" ns0:hAnsi="宋体" ns0:eastAsia="宋体" ns0:cs="宋体"/>
          <ns0:sz ns0:val="24"/>
          <ns0:szCs ns0:val="24"/>
          <ns0:color ns0:val="000000"/>
        </ns0:rPr>
        <ns0:t>队列，以保证高频重复咨询能够快速返回。</ns0:t>
      </ns0:r>
    </ns0:p>
    <ns0:p ns2:paraId="6B1D1B3A" ns2:textId="77777777" ns0:rsidR="00997984" ns0:rsidRDefault="00000000">
      <ns0:pPr>
        <ns0:pStyle ns0:val="21"/>
        <ns0:keepNext/>
        <ns0:widowControl/>
        <ns0:spacing ns0:before="120" ns0:after="120" ns0:line="360" ns0:lineRule="auto"/>
        <ns0:jc ns0:val="left"/>
        <ns0:rPr>
          <ns0:b ns0:val="0"/>
        </ns0:rPr>
      </ns0:pPr>
      <ns0:bookmarkStart ns0:id="206" ns0:name="_Toc32318"/>
      <ns0:bookmarkStart ns0:id="207" ns0:name="_Toc234330992"/>
      <ns0:bookmarkEnd ns0:id="206"/>
      <ns0:r>
        <ns0:rPr>
          <ns0:rFonts ns0:ascii="黑体" ns0:hAnsi="黑体" ns0:eastAsia="黑体" ns0:cs="黑体"/>
          <ns0:sz ns0:val="24"/>
          <ns0:szCs ns0:val="24"/>
          <ns0:color ns0:val="000000"/>
          <ns0:b/>
          <ns0:bCs/>
        </ns0:rPr>
        <ns0:t xml:space="preserve">9.12 AI </ns0:t>
      </ns0:r>
      <ns0:r>
        <ns0:rPr>
          <ns0:rFonts ns0:ascii="黑体" ns0:hAnsi="黑体" ns0:eastAsia="黑体" ns0:cs="黑体"/>
          <ns0:sz ns0:val="24"/>
          <ns0:szCs ns0:val="24"/>
          <ns0:color ns0:val="000000"/>
          <ns0:b/>
          <ns0:bCs/>
        </ns0:rPr>
        <ns0:t>调用超时降级与服务隔离方案</ns0:t>
      </ns0:r>
      <ns0:bookmarkEnd ns0:id="207"/>
    </ns0:p>
    <ns0:p ns2:paraId="56AA6898"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调用超时降级用于防止外部</ns0:t>
      </ns0:r>
      <ns0:r>
        <ns0:rPr>
          <ns0:rFonts ns0:ascii="宋体" ns0:hAnsi="宋体" ns0:eastAsia="宋体" ns0:cs="宋体"/>
          <ns0:sz ns0:val="24"/>
          <ns0:szCs ns0:val="24"/>
          <ns0:color ns0:val="000000"/>
        </ns0:rPr>
        <ns0:t xml:space="preserve"> LLM </ns0:t>
      </ns0:r>
      <ns0:r>
        <ns0:rPr>
          <ns0:rFonts ns0:ascii="宋体" ns0:hAnsi="宋体" ns0:eastAsia="宋体" ns0:cs="宋体"/>
          <ns0:sz ns0:val="24"/>
          <ns0:szCs ns0:val="24"/>
          <ns0:color ns0:val="000000"/>
        </ns0:rPr>
        <ns0:t>服务拖垮本地业务系统。生产环境应为模型调用设置连接超时、读取超时和整体请求超时，并结合失败率阈值触发熔断。当模型服务连续失败或响应时间显著升高时，系统应快速返回降级结果，而不是让大量线程阻塞等待。</ns0:t>
      </ns0:r>
    </ns0:p>
    <ns0:p ns2:paraId="627B780B"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服务隔离方面，</ns0:t>
      </ns0:r>
      <ns0:r>
        <ns0:rPr>
          <ns0:rFonts ns0:ascii="宋体" ns0:hAnsi="宋体" ns0:eastAsia="宋体" ns0:cs="宋体"/>
          <ns0:sz ns0:val="24"/>
          <ns0:szCs ns0:val="24"/>
          <ns0:color ns0:val="000000"/>
        </ns0:rPr>
        <ns0:t xml:space="preserve">ai-service </ns0:t>
      </ns0:r>
      <ns0:r>
        <ns0:rPr>
          <ns0:rFonts ns0:ascii="宋体" ns0:hAnsi="宋体" ns0:eastAsia="宋体" ns0:cs="宋体"/>
          <ns0:sz ns0:val="24"/>
          <ns0:szCs ns0:val="24"/>
          <ns0:color ns0:val="000000"/>
        </ns0:rPr>
        <ns0:t>应独立部署并支持水平扩容，不与秒杀扣减、订单消费等核心交易服务共享关键线程池和数据库连接池。秒杀主链路不依赖</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服务，即使</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服务完全不可用，用户仍应能够登录、浏览商品、参与秒杀、查询订单和接收订单推送。</ns0:t>
      </ns0:r>
    </ns0:p>
    <ns0:p ns2:paraId="35B91C42" ns2:textId="77777777" ns0:rsidR="00997984" ns0:rsidRDefault="00000000">
      <ns0:pPr>
        <ns0:pStyle ns0:val="a8"/>
        <ns0:widowControl/>
        <ns0:spacing ns0:line="300" ns0:lineRule="auto" ns0:after="60"/>
        <ns0:rPr>
          <ns0:rFonts ns0:cs="Times New Roman"/>
        </ns0:rPr>
      </ns0:pPr>
      <ns0:r>
        <ns0:t>降级结果需要保持业务可解释性。本项目当前降级结构为 30001 / FALLBACK，并返回明确的不可用原因；成功路径下则结合商品详情、库存和问题上下文生成回答。生产环境可进一步根据 reason 区分未配置、超时、限流、熔断和供应商错误，并将失败率、降级率和平均耗时纳入监控告警。</ns0:t>
      </ns0:r>
    </ns0:p>
    <ns0:p ns2:paraId="37BDEF96" ns2:textId="77777777" ns0:rsidR="004A5B0A" ns0:rsidRDefault="00000000" ns0:rsidP="004A5B0A">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对于多模型或多供应商场景，可以在</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调度层增加备用模型、低成本模型和静态</ns0:t>
      </ns0:r>
      <ns0:r>
        <ns0:rPr>
          <ns0:rFonts ns0:ascii="宋体" ns0:hAnsi="宋体" ns0:eastAsia="宋体" ns0:cs="宋体"/>
          <ns0:sz ns0:val="24"/>
          <ns0:szCs ns0:val="24"/>
          <ns0:color ns0:val="000000"/>
        </ns0:rPr>
        <ns0:t xml:space="preserve"> FAQ </ns0:t>
      </ns0:r>
      <ns0:r>
        <ns0:rPr>
          <ns0:rFonts ns0:ascii="宋体" ns0:hAnsi="宋体" ns0:eastAsia="宋体" ns0:cs="宋体"/>
          <ns0:sz ns0:val="24"/>
          <ns0:szCs ns0:val="24"/>
          <ns0:color ns0:val="000000"/>
        </ns0:rPr>
        <ns0:t>兜底。但无论采用何种兜底方案，都应明确标识降级状态，避免将非模型生成的固定回答包装成真实</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成功响应。</ns0:t>
      </ns0:r>
      <ns0:bookmarkStart ns0:id="208" ns0:name="_Toc12223"/>
      <ns0:bookmarkStart ns0:id="209" ns0:name="_Toc234330993"/>
      <ns0:bookmarkEnd ns0:id="208"/>
    </ns0:p>
    <ns0:p ns2:paraId="0BA5A973" ns2:textId="00A792F8" ns0:rsidR="00997984" ns0:rsidRPr="004A5B0A" ns0:rsidRDefault="00000000" ns0:rsidP="004A5B0A">
      <ns0:pPr>
        <ns0:pStyle ns0:val="21"/>
        <ns0:keepNext/>
        <ns0:widowControl/>
        <ns0:spacing ns0:before="120" ns0:after="120" ns0:line="360" ns0:lineRule="auto"/>
        <ns0:jc ns0:val="left"/>
      </ns0:pPr>
      <ns0:r>
        <ns0:rPr>
          <ns0:rFonts ns0:ascii="黑体" ns0:hAnsi="黑体" ns0:eastAsia="黑体" ns0:cs="黑体"/>
          <ns0:sz ns0:val="24"/>
          <ns0:szCs ns0:val="24"/>
          <ns0:color ns0:val="000000"/>
          <ns0:b/>
          <ns0:bCs/>
        </ns0:rPr>
        <ns0:t xml:space="preserve">9.13 </ns0:t>
      </ns0:r>
      <ns0:r>
        <ns0:rPr>
          <ns0:rFonts ns0:ascii="黑体" ns0:hAnsi="黑体" ns0:eastAsia="黑体" ns0:cs="黑体"/>
          <ns0:sz ns0:val="24"/>
          <ns0:szCs ns0:val="24"/>
          <ns0:color ns0:val="000000"/>
          <ns0:b/>
          <ns0:bCs/>
        </ns0:rPr>
        <ns0:t>日志、监控、链路追踪与告警设计</ns0:t>
      </ns0:r>
      <ns0:bookmarkEnd ns0:id="209"/>
    </ns0:p>
    <ns0:p ns2:paraId="6D625EBE"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生产环境中，系统不仅需要能够处理请求，还需要能够观察请求在系统中的流转过程。没有完善的日志、监控、链路追踪和告警机制，即使系统在本地原型中能够跑通，也难以及时发现生产环境中的性能瓶颈和故障风险。</ns0:t>
      </ns0:r>
    </ns0:p>
    <ns0:p ns2:paraId="71D9812D"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日志方面，</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应记录请求入口、请求路径、用户标识、角色、响应状态、耗时和追踪</ns0:t>
      </ns0:r>
      <ns0:r>
        <ns0:rPr>
          <ns0:rFonts ns0:ascii="宋体" ns0:hAnsi="宋体" ns0:eastAsia="宋体" ns0:cs="宋体"/>
          <ns0:sz ns0:val="24"/>
          <ns0:szCs ns0:val="24"/>
          <ns0:color ns0:val="000000"/>
        </ns0:rPr>
        <ns0:t xml:space="preserve"> ID</ns0:t>
      </ns0:r>
      <ns0:r>
        <ns0:rPr>
          <ns0:rFonts ns0:ascii="宋体" ns0:hAnsi="宋体" ns0:eastAsia="宋体" ns0:cs="宋体"/>
          <ns0:sz ns0:val="24"/>
          <ns0:szCs ns0:val="24"/>
          <ns0:color ns0:val="000000"/>
        </ns0:rPr>
        <ns0:t>。业务服务应记录关键业务事件，例如用户登录、创建商品、创建秒杀活动、</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扣减结果、</ns0:t>
      </ns0:r>
      <ns0:r>
        <ns0:rPr>
          <ns0:rFonts ns0:ascii="宋体" ns0:hAnsi="宋体" ns0:eastAsia="宋体" ns0:cs="宋体"/>
          <ns0:sz ns0:val="24"/>
          <ns0:szCs ns0:val="24"/>
          <ns0:color ns0:val="000000"/>
        </ns0:rPr>
        <ns0:t xml:space="preserve">MQ </ns0:t>
      </ns0:r>
      <ns0:r>
        <ns0:rPr>
          <ns0:rFonts ns0:ascii="宋体" ns0:hAnsi="宋体" ns0:eastAsia="宋体" ns0:cs="宋体"/>
          <ns0:sz ns0:val="24"/>
          <ns0:szCs ns0:val="24"/>
          <ns0:color ns0:val="000000"/>
        </ns0:rPr>
        <ns0:t>投递结果、订单消费结果、推送结果和</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调用结果。日志中不得输出真实密码、完整</ns0:t>
      </ns0:r>
      <ns0:r>
        <ns0:rPr>
          <ns0:rFonts ns0:ascii="宋体" ns0:hAnsi="宋体" ns0:eastAsia="宋体" ns0:cs="宋体"/>
          <ns0:sz ns0:val="24"/>
          <ns0:szCs ns0:val="24"/>
          <ns0:color ns0:val="000000"/>
        </ns0:rPr>
        <ns0:t xml:space="preserve"> Token</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LLM API Key </ns0:t>
      </ns0:r>
      <ns0:r>
        <ns0:rPr>
          <ns0:rFonts ns0:ascii="宋体" ns0:hAnsi="宋体" ns0:eastAsia="宋体" ns0:cs="宋体"/>
          <ns0:sz ns0:val="24"/>
          <ns0:szCs ns0:val="24"/>
          <ns0:color ns0:val="000000"/>
        </ns0:rPr>
        <ns0:t>等敏感信息。</ns0:t>
      </ns0:r>
    </ns0:p>
    <ns0:p ns2:paraId="403D99C1"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监控方面，系统应至少关注以下指标：</ns0:t>
      </ns0:r>
      <ns0:r>
        <ns0:rPr>
          <ns0:rFonts ns0:ascii="宋体" ns0:hAnsi="宋体" ns0:eastAsia="宋体" ns0:cs="宋体"/>
          <ns0:sz ns0:val="24"/>
          <ns0:szCs ns0:val="24"/>
          <ns0:color ns0:val="000000"/>
        </ns0:rPr>
        <ns0:t>Gateway QPS</ns0:t>
      </ns0:r>
      <ns0:r>
        <ns0:rPr>
          <ns0:rFonts ns0:ascii="宋体" ns0:hAnsi="宋体" ns0:eastAsia="宋体" ns0:cs="宋体"/>
          <ns0:sz ns0:val="24"/>
          <ns0:szCs ns0:val="24"/>
          <ns0:color ns0:val="000000"/>
        </ns0:rPr>
        <ns0:t>、接口错误率、接口平均响应时间和</ns0:t>
      </ns0:r>
      <ns0:r>
        <ns0:rPr>
          <ns0:rFonts ns0:ascii="宋体" ns0:hAnsi="宋体" ns0:eastAsia="宋体" ns0:cs="宋体"/>
          <ns0:sz ns0:val="24"/>
          <ns0:szCs ns0:val="24"/>
          <ns0:color ns0:val="000000"/>
        </ns0:rPr>
        <ns0:t xml:space="preserve"> P95/P99 </ns0:t>
      </ns0:r>
      <ns0:r>
        <ns0:rPr>
          <ns0:rFonts ns0:ascii="宋体" ns0:hAnsi="宋体" ns0:eastAsia="宋体" ns0:cs="宋体"/>
          <ns0:sz ns0:val="24"/>
          <ns0:szCs ns0:val="24"/>
          <ns0:color ns0:val="000000"/>
        </ns0:rPr>
        <ns0:t>响应时间；</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命令耗时、库存</ns0:t>
      </ns0:r>
      <ns0:r>
        <ns0:rPr>
          <ns0:rFonts ns0:ascii="宋体" ns0:hAnsi="宋体" ns0:eastAsia="宋体" ns0:cs="宋体"/>
          <ns0:sz ns0:val="24"/>
          <ns0:szCs ns0:val="24"/>
          <ns0:color ns0:val="000000"/>
        </ns0:rPr>
        <ns0:t xml:space="preserve"> Key </ns0:t>
      </ns0:r>
      <ns0:r>
        <ns0:rPr>
          <ns0:rFonts ns0:ascii="宋体" ns0:hAnsi="宋体" ns0:eastAsia="宋体" ns0:cs="宋体"/>
          <ns0:sz ns0:val="24"/>
          <ns0:szCs ns0:val="24"/>
          <ns0:color ns0:val="000000"/>
        </ns0:rPr>
        <ns0:t>异常、缓存命中率；</ns0:t>
      </ns0:r>
      <ns0:r>
        <ns0:rPr>
          <ns0:rFonts ns0:ascii="宋体" ns0:hAnsi="宋体" ns0:eastAsia="宋体" ns0:cs="宋体"/>
          <ns0:sz ns0:val="24"/>
          <ns0:szCs ns0:val="24"/>
          <ns0:color ns0:val="000000"/>
        </ns0:rPr>
        <ns0:t xml:space="preserve">RabbitMQ </ns0:t>
      </ns0:r>
      <ns0:r>
        <ns0:rPr>
          <ns0:rFonts ns0:ascii="宋体" ns0:hAnsi="宋体" ns0:eastAsia="宋体" ns0:cs="宋体"/>
          <ns0:sz ns0:val="24"/>
          <ns0:szCs ns0:val="24"/>
          <ns0:color ns0:val="000000"/>
        </ns0:rPr>
        <ns0:t>队列积压长度、消息消费速率、死信队列数量；</ns0:t>
      </ns0:r>
      <ns0:r>
        <ns0:rPr>
          <ns0:rFonts ns0:ascii="宋体" ns0:hAnsi="宋体" ns0:eastAsia="宋体" ns0:cs="宋体"/>
          <ns0:sz ns0:val="24"/>
          <ns0:szCs ns0:val="24"/>
          <ns0:color ns0:val="000000"/>
        </ns0:rPr>
        <ns0:t xml:space="preserve">MySQL </ns0:t>
      </ns0:r>
      <ns0:r>
        <ns0:rPr>
          <ns0:rFonts ns0:ascii="宋体" ns0:hAnsi="宋体" ns0:eastAsia="宋体" ns0:cs="宋体"/>
          <ns0:sz ns0:val="24"/>
          <ns0:szCs ns0:val="24"/>
          <ns0:color ns0:val="000000"/>
        </ns0:rPr>
        <ns0:t>慢</ns0:t>
      </ns0:r>
      <ns0:r>
        <ns0:rPr>
          <ns0:rFonts ns0:ascii="宋体" ns0:hAnsi="宋体" ns0:eastAsia="宋体" ns0:cs="宋体"/>
          <ns0:sz ns0:val="24"/>
          <ns0:szCs ns0:val="24"/>
          <ns0:color ns0:val="000000"/>
        </ns0:rPr>
        <ns0:t xml:space="preserve"> SQL</ns0:t>
      </ns0:r>
      <ns0:r>
        <ns0:rPr>
          <ns0:rFonts ns0:ascii="宋体" ns0:hAnsi="宋体" ns0:eastAsia="宋体" ns0:cs="宋体"/>
          <ns0:sz ns0:val="24"/>
          <ns0:szCs ns0:val="24"/>
          <ns0:color ns0:val="000000"/>
        </ns0:rPr>
        <ns0:t>、连接数、主从延迟；</ns0:t>
      </ns0: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服务调用耗时、缓存命中率、失败率和降级率。</ns0:t>
      </ns0:r>
    </ns0:p>
    <ns0:p ns2:paraId="16404513"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链路追踪方面，</ns0:t>
      </ns0:r>
      <ns0:r>
        <ns0:rPr>
          <ns0:rFonts ns0:ascii="宋体" ns0:hAnsi="宋体" ns0:eastAsia="宋体" ns0:cs="宋体"/>
          <ns0:sz ns0:val="24"/>
          <ns0:szCs ns0:val="24"/>
          <ns0:color ns0:val="000000"/>
        </ns0:rPr>
        <ns0:t xml:space="preserve">Gateway </ns0:t>
      </ns0:r>
      <ns0:r>
        <ns0:rPr>
          <ns0:rFonts ns0:ascii="宋体" ns0:hAnsi="宋体" ns0:eastAsia="宋体" ns0:cs="宋体"/>
          <ns0:sz ns0:val="24"/>
          <ns0:szCs ns0:val="24"/>
          <ns0:color ns0:val="000000"/>
        </ns0:rPr>
        <ns0:t>可在请求进入时生成统一的</ns0:t>
      </ns0:r>
      <ns0:r>
        <ns0:rPr>
          <ns0:rFonts ns0:ascii="宋体" ns0:hAnsi="宋体" ns0:eastAsia="宋体" ns0:cs="宋体"/>
          <ns0:sz ns0:val="24"/>
          <ns0:szCs ns0:val="24"/>
          <ns0:color ns0:val="000000"/>
        </ns0:rPr>
        <ns0:t xml:space="preserve"> traceId</ns0:t>
      </ns0:r>
      <ns0:r>
        <ns0:rPr>
          <ns0:rFonts ns0:ascii="宋体" ns0:hAnsi="宋体" ns0:eastAsia="宋体" ns0:cs="宋体"/>
          <ns0:sz ns0:val="24"/>
          <ns0:szCs ns0:val="24"/>
          <ns0:color ns0:val="000000"/>
        </ns0:rPr>
        <ns0:t>，并将其传递给后续业务服务。一次秒杀请求可能经过</ns0:t>
      </ns0:r>
      <ns0:r>
        <ns0:rPr>
          <ns0:rFonts ns0:ascii="宋体" ns0:hAnsi="宋体" ns0:eastAsia="宋体" ns0:cs="宋体"/>
          <ns0:sz ns0:val="24"/>
          <ns0:szCs ns0:val="24"/>
          <ns0:color ns0:val="000000"/>
        </ns0:rPr>
        <ns0:t xml:space="preserve"> Gateway</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product-seckill-service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Redis</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RabbitMQ</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order-service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MySQL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push-service</ns0:t>
      </ns0:r>
      <ns0:r>
        <ns0:rPr>
          <ns0:rFonts ns0:ascii="宋体" ns0:hAnsi="宋体" ns0:eastAsia="宋体" ns0:cs="宋体"/>
          <ns0:sz ns0:val="24"/>
          <ns0:szCs ns0:val="24"/>
          <ns0:color ns0:val="000000"/>
        </ns0:rPr>
        <ns0:t>，链路追踪可以帮助定位请求在哪个环节耗时过长或发生异常。</ns0:t>
      </ns0:r>
    </ns0:p>
    <ns0:p ns2:paraId="3AA6BA14"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告警方面，系统应针对关键异常设置阈值。例如，当</ns0:t>
      </ns0:r>
      <ns0:r>
        <ns0:rPr>
          <ns0:rFonts ns0:ascii="宋体" ns0:hAnsi="宋体" ns0:eastAsia="宋体" ns0:cs="宋体"/>
          <ns0:sz ns0:val="24"/>
          <ns0:szCs ns0:val="24"/>
          <ns0:color ns0:val="000000"/>
        </ns0:rPr>
        <ns0:t xml:space="preserve"> Gateway 5xx </ns0:t>
      </ns0:r>
      <ns0:r>
        <ns0:rPr>
          <ns0:rFonts ns0:ascii="宋体" ns0:hAnsi="宋体" ns0:eastAsia="宋体" ns0:cs="宋体"/>
          <ns0:sz ns0:val="24"/>
          <ns0:szCs ns0:val="24"/>
          <ns0:color ns0:val="000000"/>
        </ns0:rPr>
        <ns0:t>错误率超过阈值、</ns0:t>
      </ns0:r>
      <ns0:r>
        <ns0:rPr>
          <ns0:rFonts ns0:ascii="宋体" ns0:hAnsi="宋体" ns0:eastAsia="宋体" ns0:cs="宋体"/>
          <ns0:sz ns0:val="24"/>
          <ns0:szCs ns0:val="24"/>
          <ns0:color ns0:val="000000"/>
        </ns0:rPr>
        <ns0:t xml:space="preserve">RabbitMQ </ns0:t>
      </ns0:r>
      <ns0:r>
        <ns0:rPr>
          <ns0:rFonts ns0:ascii="宋体" ns0:hAnsi="宋体" ns0:eastAsia="宋体" ns0:cs="宋体"/>
          <ns0:sz ns0:val="24"/>
          <ns0:szCs ns0:val="24"/>
          <ns0:color ns0:val="000000"/>
        </ns0:rPr>
        <ns0:t>订单队列积压持续增长、</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秒杀库存出现异常、</ns0:t>
      </ns0:r>
      <ns0:r>
        <ns0:rPr>
          <ns0:rFonts ns0:ascii="宋体" ns0:hAnsi="宋体" ns0:eastAsia="宋体" ns0:cs="宋体"/>
          <ns0:sz ns0:val="24"/>
          <ns0:szCs ns0:val="24"/>
          <ns0:color ns0:val="000000"/>
        </ns0:rPr>
        <ns0:t xml:space="preserve">MySQL </ns0:t>
      </ns0:r>
      <ns0:r>
        <ns0:rPr>
          <ns0:rFonts ns0:ascii="宋体" ns0:hAnsi="宋体" ns0:eastAsia="宋体" ns0:cs="宋体"/>
          <ns0:sz ns0:val="24"/>
          <ns0:szCs ns0:val="24"/>
          <ns0:color ns0:val="000000"/>
        </ns0:rPr>
        <ns0:t>主从延迟过高、</ns0:t>
      </ns0: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调用失败率显著上升或死信队列出现大量消息时，应及时触发告警，通知运维或开发人员处理。</ns0:t>
      </ns0:r>
    </ns0:p>
    <ns0:p ns2:paraId="293D5261"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通过日志、监控、链路追踪和告警体系，生产环境中的高并发秒杀链路才能从</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功能可运行</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进一步提升为</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状态可观察、故障可定位、风险可预警</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的工程系统。</ns0:t>
      </ns0:r>
    </ns0:p>
    <ns0:p ns2:paraId="308E2729" ns2:textId="77777777" ns0:rsidR="00997984" ns0:rsidRDefault="00000000">
      <ns0:pPr>
        <ns0:pStyle ns0:val="1"/>
        <ns0:keepNext/>
        <ns0:widowControl/>
        <ns0:spacing ns0:before="240" ns0:after="240" ns0:line="360" ns0:lineRule="auto"/>
        <ns0:jc ns0:val="left"/>
        <ns0:rPr>
          <ns0:b ns0:val="0"/>
        </ns0:rPr>
      </ns0:pPr>
      <ns0:bookmarkStart ns0:id="210" ns0:name="_Toc16628"/>
      <ns0:bookmarkStart ns0:id="211" ns0:name="_Toc234330994"/>
      <ns0:bookmarkEnd ns0:id="210"/>
      <ns0:r>
        <ns0:rPr>
          <ns0:rFonts ns0:ascii="黑体" ns0:hAnsi="黑体" ns0:eastAsia="黑体" ns0:cs="黑体"/>
          <ns0:sz ns0:val="30"/>
          <ns0:szCs ns0:val="30"/>
          <ns0:color ns0:val="000000"/>
          <ns0:b/>
          <ns0:bCs/>
        </ns0:rPr>
        <ns0:t>十、</ns0:t>
      </ns0:r>
      <ns0:r>
        <ns0:rPr>
          <ns0:rFonts ns0:ascii="黑体" ns0:hAnsi="黑体" ns0:eastAsia="黑体" ns0:cs="黑体"/>
          <ns0:sz ns0:val="30"/>
          <ns0:szCs ns0:val="30"/>
          <ns0:color ns0:val="000000"/>
          <ns0:b/>
          <ns0:bCs/>
        </ns0:rPr>
        <ns0:t xml:space="preserve">AI </ns0:t>
      </ns0:r>
      <ns0:r>
        <ns0:rPr>
          <ns0:rFonts ns0:ascii="黑体" ns0:hAnsi="黑体" ns0:eastAsia="黑体" ns0:cs="黑体"/>
          <ns0:sz ns0:val="30"/>
          <ns0:szCs ns0:val="30"/>
          <ns0:color ns0:val="000000"/>
          <ns0:b/>
          <ns0:bCs/>
        </ns0:rPr>
        <ns0:t>辅助设计开发总结</ns0:t>
      </ns0:r>
      <ns0:bookmarkEnd ns0:id="211"/>
    </ns0:p>
    <ns0:p ns2:paraId="65E6C659" ns2:textId="77777777" ns0:rsidR="009D5120" ns0:rsidRDefault="009D5120" ns0:rsidP="009D5120">
      <ns0:pPr>
        <ns0:pStyle ns0:val="21"/>
        <ns0:spacing ns0:before="240" ns0:after="240"/>
        <ns0:jc ns0:val="left"/>
      </ns0:pPr>
      <ns0:bookmarkStart ns0:id="212" ns0:name="_Toc1048"/>
      <ns0:bookmarkStart ns0:id="213" ns0:name="_Toc234330995"/>
      <ns0:bookmarkEnd ns0:id="212"/>
      <ns0:r>
        <ns0:rPr>
          <ns0:rFonts ns0:ascii="黑体" ns0:hAnsi="黑体" ns0:eastAsia="黑体" ns0:cs="黑体"/>
          <ns0:color ns0:val="000000"/>
          <ns0:sz ns0:val="24"/>
          <ns0:szCs ns0:val="24"/>
          <ns0:b/>
          <ns0:bCs/>
        </ns0:rPr>
        <ns0:t>10.1 李捷个人 AI 辅助开发总结反思</ns0:t>
      </ns0:r>
      <ns0:bookmarkEnd ns0:id="213"/>
    </ns0:p>
    <ns0:p ns2:paraId="61542E0E" ns2:textId="58A5148C" ns0:rsidR="009D5120" ns0:rsidRDefault="009D5120" ns0:rsidP="009D5120">
      <ns0:pPr>
        <ns0:spacing ns0:line="300" ns0:lineRule="auto" ns0:after="60"/>
        <ns0:ind ns0:firstLine="480"/>
        <ns0:rPr>
          <ns0:lang ns0:eastAsia="zh-CN"/>
        </ns0:rPr>
      </ns0:pPr>
      <ns0:r>
        <ns0:rPr>
          <ns0:rFonts ns0:ascii="宋体" ns0:hAnsi="宋体" ns0:eastAsia="宋体" ns0:cs="宋体"/>
          <ns0:sz ns0:val="24"/>
          <ns0:lang ns0:eastAsia="zh-CN"/>
          <ns0:szCs ns0:val="24"/>
          <ns0:color ns0:val="000000"/>
        </ns0:rPr>
        <ns0:t>在本项目中，我主要负责总体架构设计、API 契约、Gateway 统一入口、用户认证与权限、Swagger/OpenAPI 汇总以及最终联调收口相关工作。与商品秒杀、订单落库、SSE 推送和 AI 咨询等具体业务实现相比，我的工作更偏向于为全组建立稳定的“入口、规则和协作边界”：客户端只能通过 Gateway 访问系统；用户身份通过 JWT 表达；管理员与普通用户权限必须清晰区分；所有接口需要遵循统一响应格式、错误码、分页结构和枚举口径。</ns0:t>
      </ns0:r>
    </ns0:p>
    <ns0:p ns2:paraId="7577B43C" ns2:textId="77777777" ns0:rsidR="009D5120" ns0:rsidRDefault="009D5120" ns0:rsidP="009D5120">
      <ns0:pPr>
        <ns0:spacing ns0:line="300" ns0:lineRule="auto" ns0:after="60"/>
        <ns0:ind ns0:firstLine="480"/>
        <ns0:rPr>
          <ns0:lang ns0:eastAsia="zh-CN"/>
        </ns0:rPr>
      </ns0:pPr>
      <ns0:r>
        <ns0:rPr>
          <ns0:rFonts ns0:ascii="宋体" ns0:hAnsi="宋体" ns0:eastAsia="宋体" ns0:cs="宋体"/>
          <ns0:sz ns0:val="24"/>
          <ns0:lang ns0:eastAsia="zh-CN"/>
          <ns0:szCs ns0:val="24"/>
          <ns0:color ns0:val="000000"/>
        </ns0:rPr>
        <ns0:t>AI 在我的工作中主要扮演“架构审查助手、契约核对助手和联调排错助手”的角色。它能够快速阅读课程要求、仓库结构和已有文档，帮助我发现接口路径、响应字段、权限规则和测试证据之间的不一致；但最终是否修改接口、是否放行某个路径、是否将某个接口定义为 PUBLIC、CUSTOMER 或 ADMIN，仍必须由我对照课程要求、团队分工和真实代码进行判断。</ns0:t>
      </ns0:r>
    </ns0:p>
    <ns0:p ns2:paraId="0C4A6A3F" ns2:textId="77777777" ns0:rsidR="009D5120" ns0:rsidRDefault="009D5120" ns0:rsidP="009D5120">
      <ns0:pPr>
        <ns0:spacing ns0:line="300" ns0:lineRule="auto" ns0:after="60"/>
        <ns0:ind ns0:firstLine="480"/>
        <ns0:rPr>
          <ns0:lang ns0:eastAsia="zh-CN"/>
        </ns0:rPr>
      </ns0:pPr>
      <ns0:r>
        <ns0:rPr>
          <ns0:rFonts ns0:ascii="宋体" ns0:hAnsi="宋体" ns0:eastAsia="宋体" ns0:cs="宋体"/>
          <ns0:sz ns0:val="24"/>
          <ns0:lang ns0:eastAsia="zh-CN"/>
          <ns0:szCs ns0:val="24"/>
          <ns0:color ns0:val="000000"/>
        </ns0:rPr>
        <ns0:t>因此，我的 AI 使用方式不是让 AI 独立生成完整系统，而是把它放在“文档约束、局部实现、测试验证、证据沉淀”的闭环中使用。AI 可以提出候选策略和风险清单，我负责控制范围、确认正确性，并通过 Maven 测试、Apifox 联调、服务健康检查和演示链路验证结果。</ns0:t>
      </ns0:r>
    </ns0:p>
    <ns0:p ns2:paraId="1DDA9D86" ns2:textId="77777777" ns0:rsidR="009D5120" ns0:rsidRDefault="009D5120" ns0:rsidP="009D5120">
      <ns0:pPr>
        <ns0:pStyle ns0:val="31"/>
        <ns0:spacing ns0:before="120" ns0:after="120"/>
        <ns0:jc ns0:val="left"/>
      </ns0:pPr>
      <ns0:bookmarkStart ns0:id="214" ns0:name="_Toc234330996"/>
      <ns0:r>
        <ns0:rPr>
          <ns0:rFonts ns0:ascii="黑体" ns0:hAnsi="黑体" ns0:eastAsia="黑体" ns0:cs="黑体"/>
          <ns0:color ns0:val="000000"/>
          <ns0:sz ns0:val="24"/>
          <ns0:szCs ns0:val="24"/>
          <ns0:b/>
          <ns0:bCs/>
        </ns0:rPr>
        <ns0:t>10.1.1 AI Coding 工具及 AI 工作模式</ns0:t>
      </ns0:r>
      <ns0:bookmarkEnd ns0:id="214"/>
    </ns0:p>
    <ns0:p ns2:paraId="66D9DEB7" ns2:textId="77777777" ns0:rsidR="009D5120" ns0:rsidRDefault="009D5120" ns0:rsidP="009D5120">
      <ns0:pPr>
        <ns0:spacing ns0:line="300" ns0:lineRule="auto" ns0:after="60"/>
        <ns0:ind ns0:firstLine="480"/>
        <ns0:rPr>
          <ns0:lang ns0:eastAsia="zh-CN"/>
        </ns0:rPr>
      </ns0:pPr>
      <ns0:r>
        <ns0:rPr>
          <ns0:rFonts ns0:ascii="宋体" ns0:hAnsi="宋体" ns0:eastAsia="宋体" ns0:cs="宋体"/>
          <ns0:sz ns0:val="24"/>
          <ns0:lang ns0:eastAsia="zh-CN"/>
          <ns0:szCs ns0:val="24"/>
          <ns0:color ns0:val="000000"/>
        </ns0:rPr>
        <ns0:t>本项目中，我主要使用 Codex、ChatGPT 以及 Apifox/Postman 等工具完成 AI 辅助开发和验证工作。其中，Codex 更适合在本地仓库中读取代码、检索文件、运行测试、修改文档和整理交付材料；ChatGPT 更适合进行架构思路梳理、报告语言组织和答辩口径优化；Apifox/Postman 则用于把接口契约转化为可导入、可复现的测试流程。</ns0:t>
      </ns0:r>
    </ns0:p>
    <ns0:p ns2:paraId="4F4205CB" ns2:textId="4B753590" ns0:rsidR="009D5120" ns0:rsidRDefault="009D5120" ns0:rsidP="009D5120">
      <ns0:pPr>
        <ns0:spacing ns0:before="80" ns0:after="60" ns0:line="300" ns0:lineRule="auto"/>
        <ns0:jc ns0:val="center"/>
      </ns0:pPr>
      <ns0:r>
        <ns0:rPr>
          <ns0:rFonts ns0:ascii="宋体" ns0:hAnsi="宋体" ns0:eastAsia="宋体" ns0:cs="宋体"/>
          <ns0:sz ns0:val="24"/>
          <ns0:szCs ns0:val="24"/>
          <ns0:color ns0:val="000000"/>
        </ns0:rPr>
        <ns0:t>表 10-1 AI Coding 工具及使用场景</ns0:t>
      </ns0:r>
    </ns0:p>
    <ns0:tbl>
      <ns0:tblPr>
        <ns0:tblW ns0:w="0" ns0:type="auto"/>
        <ns0:jc ns0:val="center"/>
        <ns0:tblBorders>
          <ns0:top ns0:val="single" ns0:sz="4" ns0:space="0" ns0:color="AEB9C8"/>
          <ns0:left ns0:val="single" ns0:sz="4" ns0:space="0" ns0:color="AEB9C8"/>
          <ns0:bottom ns0:val="single" ns0:sz="4" ns0:space="0" ns0:color="AEB9C8"/>
          <ns0:right ns0:val="single" ns0:sz="4" ns0:space="0" ns0:color="AEB9C8"/>
          <ns0:insideH ns0:val="single" ns0:sz="4" ns0:space="0" ns0:color="AEB9C8"/>
          <ns0:insideV ns0:val="single" ns0:sz="4" ns0:space="0" ns0:color="AEB9C8"/>
        </ns0:tblBorders>
        <ns0:tblLayout ns0:type="autofit"/>
        <ns0:tblLook ns0:val="04A0" ns0:firstRow="1" ns0:lastRow="0" ns0:firstColumn="1" ns0:lastColumn="0" ns0:noHBand="0" ns0:noVBand="1"/>
      </ns0:tblPr>
      <ns0:tblGrid>
        <ns0:gridCol ns0:w="1872"/>
        <ns0:gridCol ns0:w="2232"/>
        <ns0:gridCol ns0:w="3384"/>
        <ns0:gridCol ns0:w="2376"/>
      </ns0:tblGrid>
      <ns0:tr ns0:rsidR="009D5120" ns2:paraId="407CD11C" ns2:textId="77777777" ns0:rsidTr="00453789">
        <ns0:trPr>
          <ns0:jc ns0:val="center"/>
        </ns0:trPr>
        <ns0:tc>
          <ns0:tcPr>
            <ns0:tcW ns0:w="1872" ns0:type="dxa"/>
            <ns0:shd ns0:val="clear" ns0:color="auto" ns0:fill="F2F4F7"/>
            <ns0:tcMar>
              <ns0:top ns0:w="100" ns0:type="dxa"/>
              <ns0:left ns0:w="120" ns0:type="dxa"/>
              <ns0:bottom ns0:w="100" ns0:type="dxa"/>
              <ns0:right ns0:w="120" ns0:type="dxa"/>
            </ns0:tcMar>
            <ns0:vAlign ns0:val="center"/>
          </ns0:tcPr>
          <ns0:p ns2:paraId="32E52B7E" ns2:textId="77777777" ns0:rsidR="009D5120" ns0:rsidRDefault="009D5120" ns0:rsidP="00453789">
            <ns0:pPr>
              <ns0:spacing ns0:after="0" ns0:line="264" ns0:lineRule="auto"/>
              <ns0:jc ns0:val="center"/>
            </ns0:pPr>
            <ns0:r>
              <ns0:rPr>
                <ns0:rFonts ns0:ascii="宋体" ns0:hAnsi="宋体" ns0:eastAsia="宋体" ns0:cs="宋体"/>
                <ns0:sz ns0:val="24"/>
                <ns0:szCs ns0:val="24"/>
                <ns0:color ns0:val="000000"/>
              </ns0:rPr>
              <ns0:t>工具/环境</ns0:t>
            </ns0:r>
          </ns0:p>
        </ns0:tc>
        <ns0:tc>
          <ns0:tcPr>
            <ns0:tcW ns0:w="2232" ns0:type="dxa"/>
            <ns0:shd ns0:val="clear" ns0:color="auto" ns0:fill="F2F4F7"/>
            <ns0:tcMar>
              <ns0:top ns0:w="100" ns0:type="dxa"/>
              <ns0:left ns0:w="120" ns0:type="dxa"/>
              <ns0:bottom ns0:w="100" ns0:type="dxa"/>
              <ns0:right ns0:w="120" ns0:type="dxa"/>
            </ns0:tcMar>
            <ns0:vAlign ns0:val="center"/>
          </ns0:tcPr>
          <ns0:p ns2:paraId="1CC24616" ns2:textId="77777777" ns0:rsidR="009D5120" ns0:rsidRDefault="009D5120" ns0:rsidP="00453789">
            <ns0:pPr>
              <ns0:spacing ns0:after="0" ns0:line="264" ns0:lineRule="auto"/>
              <ns0:jc ns0:val="center"/>
            </ns0:pPr>
            <ns0:r>
              <ns0:rPr>
                <ns0:rFonts ns0:ascii="宋体" ns0:hAnsi="宋体" ns0:eastAsia="宋体" ns0:cs="宋体"/>
                <ns0:sz ns0:val="24"/>
                <ns0:szCs ns0:val="24"/>
                <ns0:color ns0:val="000000"/>
              </ns0:rPr>
              <ns0:t>主要用途</ns0:t>
            </ns0:r>
          </ns0:p>
        </ns0:tc>
        <ns0:tc>
          <ns0:tcPr>
            <ns0:tcW ns0:w="3384" ns0:type="dxa"/>
            <ns0:shd ns0:val="clear" ns0:color="auto" ns0:fill="F2F4F7"/>
            <ns0:tcMar>
              <ns0:top ns0:w="100" ns0:type="dxa"/>
              <ns0:left ns0:w="120" ns0:type="dxa"/>
              <ns0:bottom ns0:w="100" ns0:type="dxa"/>
              <ns0:right ns0:w="120" ns0:type="dxa"/>
            </ns0:tcMar>
            <ns0:vAlign ns0:val="center"/>
          </ns0:tcPr>
          <ns0:p ns2:paraId="64076E24" ns2:textId="77777777" ns0:rsidR="009D5120" ns0:rsidRDefault="009D5120" ns0:rsidP="00453789">
            <ns0:pPr>
              <ns0:spacing ns0:after="0" ns0:line="264" ns0:lineRule="auto"/>
              <ns0:jc ns0:val="center"/>
            </ns0:pPr>
            <ns0:r>
              <ns0:rPr>
                <ns0:rFonts ns0:ascii="宋体" ns0:hAnsi="宋体" ns0:eastAsia="宋体" ns0:cs="宋体"/>
                <ns0:sz ns0:val="24"/>
                <ns0:szCs ns0:val="24"/>
                <ns0:color ns0:val="000000"/>
              </ns0:rPr>
              <ns0:t>我的使用方式</ns0:t>
            </ns0:r>
          </ns0:p>
        </ns0:tc>
        <ns0:tc>
          <ns0:tcPr>
            <ns0:tcW ns0:w="2376" ns0:type="dxa"/>
            <ns0:shd ns0:val="clear" ns0:color="auto" ns0:fill="F2F4F7"/>
            <ns0:tcMar>
              <ns0:top ns0:w="100" ns0:type="dxa"/>
              <ns0:left ns0:w="120" ns0:type="dxa"/>
              <ns0:bottom ns0:w="100" ns0:type="dxa"/>
              <ns0:right ns0:w="120" ns0:type="dxa"/>
            </ns0:tcMar>
            <ns0:vAlign ns0:val="center"/>
          </ns0:tcPr>
          <ns0:p ns2:paraId="0C19451B" ns2:textId="77777777" ns0:rsidR="009D5120" ns0:rsidRDefault="009D5120" ns0:rsidP="00453789">
            <ns0:pPr>
              <ns0:spacing ns0:after="0" ns0:line="264" ns0:lineRule="auto"/>
              <ns0:jc ns0:val="center"/>
            </ns0:pPr>
            <ns0:r>
              <ns0:rPr>
                <ns0:rFonts ns0:ascii="宋体" ns0:hAnsi="宋体" ns0:eastAsia="宋体" ns0:cs="宋体"/>
                <ns0:sz ns0:val="24"/>
                <ns0:szCs ns0:val="24"/>
                <ns0:color ns0:val="000000"/>
              </ns0:rPr>
              <ns0:t>验收依据</ns0:t>
            </ns0:r>
          </ns0:p>
        </ns0:tc>
      </ns0:tr>
      <ns0:tr ns0:rsidR="009D5120" ns2:paraId="70E1448E" ns2:textId="77777777" ns0:rsidTr="00453789">
        <ns0:trPr>
          <ns0:jc ns0:val="center"/>
        </ns0:trPr>
        <ns0:tc>
          <ns0:tcPr>
            <ns0:tcW ns0:w="1872" ns0:type="dxa"/>
            <ns0:tcMar>
              <ns0:top ns0:w="100" ns0:type="dxa"/>
              <ns0:left ns0:w="120" ns0:type="dxa"/>
              <ns0:bottom ns0:w="100" ns0:type="dxa"/>
              <ns0:right ns0:w="120" ns0:type="dxa"/>
            </ns0:tcMar>
            <ns0:vAlign ns0:val="center"/>
          </ns0:tcPr>
          <ns0:p ns2:paraId="0F6EF0C6"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Codex</ns0:t>
            </ns0:r>
          </ns0:p>
        </ns0:tc>
        <ns0:tc>
          <ns0:tcPr>
            <ns0:tcW ns0:w="2232" ns0:type="dxa"/>
            <ns0:tcMar>
              <ns0:top ns0:w="100" ns0:type="dxa"/>
              <ns0:left ns0:w="120" ns0:type="dxa"/>
              <ns0:bottom ns0:w="100" ns0:type="dxa"/>
              <ns0:right ns0:w="120" ns0:type="dxa"/>
            </ns0:tcMar>
            <ns0:vAlign ns0:val="center"/>
          </ns0:tcPr>
          <ns0:p ns2:paraId="2E1787FD"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仓库级代码阅读、局部修改、测试执行、文档整理</ns0:t>
            </ns0:r>
          </ns0:p>
        </ns0:tc>
        <ns0:tc>
          <ns0:tcPr>
            <ns0:tcW ns0:w="3384" ns0:type="dxa"/>
            <ns0:tcMar>
              <ns0:top ns0:w="100" ns0:type="dxa"/>
              <ns0:left ns0:w="120" ns0:type="dxa"/>
              <ns0:bottom ns0:w="100" ns0:type="dxa"/>
              <ns0:right ns0:w="120" ns0:type="dxa"/>
            </ns0:tcMar>
            <ns0:vAlign ns0:val="center"/>
          </ns0:tcPr>
          <ns0:p ns2:paraId="57C8C741" ns2:textId="6A94C062" ns0:rsidR="009D5120" ns0:rsidRDefault="009D5120" ns0:rsidP="00453789">
            <ns0:pPr>
              <ns0:spacing ns0:after="0" ns0:line="264" ns0:lineRule="auto"/>
            </ns0:pPr>
            <ns0:r>
              <ns0:rPr>
                <ns0:rFonts ns0:ascii="宋体" ns0:hAnsi="宋体" ns0:eastAsia="宋体" ns0:cs="宋体"/>
                <ns0:sz ns0:val="24"/>
                <ns0:szCs ns0:val="24"/>
                <ns0:color ns0:val="000000"/>
              </ns0:rPr>
              <ns0:t>让 Codex 读取 README、docs、Gateway 配置、认证代码和测试结果，辅助查统一入口、JWT、角色权限和 OpenAPI 汇总。</ns0:t>
            </ns0:r>
          </ns0:p>
        </ns0:tc>
        <ns0:tc>
          <ns0:tcPr>
            <ns0:tcW ns0:w="2376" ns0:type="dxa"/>
            <ns0:tcMar>
              <ns0:top ns0:w="100" ns0:type="dxa"/>
              <ns0:left ns0:w="120" ns0:type="dxa"/>
              <ns0:bottom ns0:w="100" ns0:type="dxa"/>
              <ns0:right ns0:w="120" ns0:type="dxa"/>
            </ns0:tcMar>
            <ns0:vAlign ns0:val="center"/>
          </ns0:tcPr>
          <ns0:p ns2:paraId="4C90FA5B"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代码真实存在；mvn clean test 通过；接口能经 Gateway 调用。</ns0:t>
            </ns0:r>
          </ns0:p>
        </ns0:tc>
      </ns0:tr>
      <ns0:tr ns0:rsidR="009D5120" ns2:paraId="5316D6D8" ns2:textId="77777777" ns0:rsidTr="00453789">
        <ns0:trPr>
          <ns0:jc ns0:val="center"/>
        </ns0:trPr>
        <ns0:tc>
          <ns0:tcPr>
            <ns0:tcW ns0:w="1872" ns0:type="dxa"/>
            <ns0:tcMar>
              <ns0:top ns0:w="100" ns0:type="dxa"/>
              <ns0:left ns0:w="120" ns0:type="dxa"/>
              <ns0:bottom ns0:w="100" ns0:type="dxa"/>
              <ns0:right ns0:w="120" ns0:type="dxa"/>
            </ns0:tcMar>
            <ns0:vAlign ns0:val="center"/>
          </ns0:tcPr>
          <ns0:p ns2:paraId="0D0FF114"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ChatGPT</ns0:t>
            </ns0:r>
          </ns0:p>
        </ns0:tc>
        <ns0:tc>
          <ns0:tcPr>
            <ns0:tcW ns0:w="2232" ns0:type="dxa"/>
            <ns0:tcMar>
              <ns0:top ns0:w="100" ns0:type="dxa"/>
              <ns0:left ns0:w="120" ns0:type="dxa"/>
              <ns0:bottom ns0:w="100" ns0:type="dxa"/>
              <ns0:right ns0:w="120" ns0:type="dxa"/>
            </ns0:tcMar>
            <ns0:vAlign ns0:val="center"/>
          </ns0:tcPr>
          <ns0:p ns2:paraId="37A0388D"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方案讨论、报告润色、答辩口径整理</ns0:t>
            </ns0:r>
          </ns0:p>
        </ns0:tc>
        <ns0:tc>
          <ns0:tcPr>
            <ns0:tcW ns0:w="3384" ns0:type="dxa"/>
            <ns0:tcMar>
              <ns0:top ns0:w="100" ns0:type="dxa"/>
              <ns0:left ns0:w="120" ns0:type="dxa"/>
              <ns0:bottom ns0:w="100" ns0:type="dxa"/>
              <ns0:right ns0:w="120" ns0:type="dxa"/>
            </ns0:tcMar>
            <ns0:vAlign ns0:val="center"/>
          </ns0:tcPr>
          <ns0:p ns2:paraId="18A63A1D"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围绕课程要求、微服务拆分、Gateway 职责和人机协作过程生成候选表述，再由我删除不属于本人职责的内容。</ns0:t>
            </ns0:r>
          </ns0:p>
        </ns0:tc>
        <ns0:tc>
          <ns0:tcPr>
            <ns0:tcW ns0:w="2376" ns0:type="dxa"/>
            <ns0:tcMar>
              <ns0:top ns0:w="100" ns0:type="dxa"/>
              <ns0:left ns0:w="120" ns0:type="dxa"/>
              <ns0:bottom ns0:w="100" ns0:type="dxa"/>
              <ns0:right ns0:w="120" ns0:type="dxa"/>
            </ns0:tcMar>
            <ns0:vAlign ns0:val="center"/>
          </ns0:tcPr>
          <ns0:p ns2:paraId="3C10298D"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表述与本人分工一致；不把其他同学模块实现写成自己的工作。</ns0:t>
            </ns0:r>
          </ns0:p>
        </ns0:tc>
      </ns0:tr>
      <ns0:tr ns0:rsidR="009D5120" ns2:paraId="27D5DE33" ns2:textId="77777777" ns0:rsidTr="00453789">
        <ns0:trPr>
          <ns0:jc ns0:val="center"/>
        </ns0:trPr>
        <ns0:tc>
          <ns0:tcPr>
            <ns0:tcW ns0:w="1872" ns0:type="dxa"/>
            <ns0:tcMar>
              <ns0:top ns0:w="100" ns0:type="dxa"/>
              <ns0:left ns0:w="120" ns0:type="dxa"/>
              <ns0:bottom ns0:w="100" ns0:type="dxa"/>
              <ns0:right ns0:w="120" ns0:type="dxa"/>
            </ns0:tcMar>
            <ns0:vAlign ns0:val="center"/>
          </ns0:tcPr>
          <ns0:p ns2:paraId="2E3D0765"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Apifox/Postman</ns0:t>
            </ns0:r>
          </ns0:p>
        </ns0:tc>
        <ns0:tc>
          <ns0:tcPr>
            <ns0:tcW ns0:w="2232" ns0:type="dxa"/>
            <ns0:tcMar>
              <ns0:top ns0:w="100" ns0:type="dxa"/>
              <ns0:left ns0:w="120" ns0:type="dxa"/>
              <ns0:bottom ns0:w="100" ns0:type="dxa"/>
              <ns0:right ns0:w="120" ns0:type="dxa"/>
            </ns0:tcMar>
            <ns0:vAlign ns0:val="center"/>
          </ns0:tcPr>
          <ns0:p ns2:paraId="765168E2"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接口链路测试、环境变量管理、演示流程复现</ns0:t>
            </ns0:r>
          </ns0:p>
        </ns0:tc>
        <ns0:tc>
          <ns0:tcPr>
            <ns0:tcW ns0:w="3384" ns0:type="dxa"/>
            <ns0:tcMar>
              <ns0:top ns0:w="100" ns0:type="dxa"/>
              <ns0:left ns0:w="120" ns0:type="dxa"/>
              <ns0:bottom ns0:w="100" ns0:type="dxa"/>
              <ns0:right ns0:w="120" ns0:type="dxa"/>
            </ns0:tcMar>
            <ns0:vAlign ns0:val="center"/>
          </ns0:tcPr>
          <ns0:p ns2:paraId="2C3192F9"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导入团队集合和本地环境，按管理员登录、商品准备、用户登录、秒杀、订单、AI 咨询顺序验证。</ns0:t>
            </ns0:r>
          </ns0:p>
        </ns0:tc>
        <ns0:tc>
          <ns0:tcPr>
            <ns0:tcW ns0:w="2376" ns0:type="dxa"/>
            <ns0:tcMar>
              <ns0:top ns0:w="100" ns0:type="dxa"/>
              <ns0:left ns0:w="120" ns0:type="dxa"/>
              <ns0:bottom ns0:w="100" ns0:type="dxa"/>
              <ns0:right ns0:w="120" ns0:type="dxa"/>
            </ns0:tcMar>
            <ns0:vAlign ns0:val="center"/>
          </ns0:tcPr>
          <ns0:p ns2:paraId="04E03174"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baseUrl 为 http://localhost:8080；token、productId、activityId、orderId 能正确流转。</ns0:t>
            </ns0:r>
          </ns0:p>
        </ns0:tc>
      </ns0:tr>
      <ns0:tr ns0:rsidR="009D5120" ns2:paraId="469D5DCC" ns2:textId="77777777" ns0:rsidTr="00453789">
        <ns0:trPr>
          <ns0:jc ns0:val="center"/>
        </ns0:trPr>
        <ns0:tc>
          <ns0:tcPr>
            <ns0:tcW ns0:w="1872" ns0:type="dxa"/>
            <ns0:tcMar>
              <ns0:top ns0:w="100" ns0:type="dxa"/>
              <ns0:left ns0:w="120" ns0:type="dxa"/>
              <ns0:bottom ns0:w="100" ns0:type="dxa"/>
              <ns0:right ns0:w="120" ns0:type="dxa"/>
            </ns0:tcMar>
            <ns0:vAlign ns0:val="center"/>
          </ns0:tcPr>
          <ns0:p ns2:paraId="52BA00B3"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Maven 与单元测试</ns0:t>
            </ns0:r>
          </ns0:p>
        </ns0:tc>
        <ns0:tc>
          <ns0:tcPr>
            <ns0:tcW ns0:w="2232" ns0:type="dxa"/>
            <ns0:tcMar>
              <ns0:top ns0:w="100" ns0:type="dxa"/>
              <ns0:left ns0:w="120" ns0:type="dxa"/>
              <ns0:bottom ns0:w="100" ns0:type="dxa"/>
              <ns0:right ns0:w="120" ns0:type="dxa"/>
            </ns0:tcMar>
            <ns0:vAlign ns0:val="center"/>
          </ns0:tcPr>
          <ns0:p ns2:paraId="44B9B961"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验证 Gateway/Auth 基线和契约约束</ns0:t>
            </ns0:r>
          </ns0:p>
        </ns0:tc>
        <ns0:tc>
          <ns0:tcPr>
            <ns0:tcW ns0:w="3384" ns0:type="dxa"/>
            <ns0:tcMar>
              <ns0:top ns0:w="100" ns0:type="dxa"/>
              <ns0:left ns0:w="120" ns0:type="dxa"/>
              <ns0:bottom ns0:w="100" ns0:type="dxa"/>
              <ns0:right ns0:w="120" ns0:type="dxa"/>
            </ns0:tcMar>
            <ns0:vAlign ns0:val="center"/>
          </ns0:tcPr>
          <ns0:p ns2:paraId="24099CBA"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运行 gateway-service、user-service 相关测试，并在最终阶段执行全量 mvn clean test。</ns0:t>
            </ns0:r>
          </ns0:p>
        </ns0:tc>
        <ns0:tc>
          <ns0:tcPr>
            <ns0:tcW ns0:w="2376" ns0:type="dxa"/>
            <ns0:tcMar>
              <ns0:top ns0:w="100" ns0:type="dxa"/>
              <ns0:left ns0:w="120" ns0:type="dxa"/>
              <ns0:bottom ns0:w="100" ns0:type="dxa"/>
              <ns0:right ns0:w="120" ns0:type="dxa"/>
            </ns0:tcMar>
            <ns0:vAlign ns0:val="center"/>
          </ns0:tcPr>
          <ns0:p ns2:paraId="1FCE40EC"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BUILD SUCCESS；Gateway/Auth 测试无失败。</ns0:t>
            </ns0:r>
          </ns0:p>
        </ns0:tc>
      </ns0:tr>
      <ns0:tr ns0:rsidR="009D5120" ns2:paraId="3073B448" ns2:textId="77777777" ns0:rsidTr="00453789">
        <ns0:trPr>
          <ns0:jc ns0:val="center"/>
        </ns0:trPr>
        <ns0:tc>
          <ns0:tcPr>
            <ns0:tcW ns0:w="1872" ns0:type="dxa"/>
            <ns0:tcMar>
              <ns0:top ns0:w="100" ns0:type="dxa"/>
              <ns0:left ns0:w="120" ns0:type="dxa"/>
              <ns0:bottom ns0:w="100" ns0:type="dxa"/>
              <ns0:right ns0:w="120" ns0:type="dxa"/>
            </ns0:tcMar>
            <ns0:vAlign ns0:val="center"/>
          </ns0:tcPr>
          <ns0:p ns2:paraId="1E244091"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项目文档与 Git 仓库</ns0:t>
            </ns0:r>
          </ns0:p>
        </ns0:tc>
        <ns0:tc>
          <ns0:tcPr>
            <ns0:tcW ns0:w="2232" ns0:type="dxa"/>
            <ns0:tcMar>
              <ns0:top ns0:w="100" ns0:type="dxa"/>
              <ns0:left ns0:w="120" ns0:type="dxa"/>
              <ns0:bottom ns0:w="100" ns0:type="dxa"/>
              <ns0:right ns0:w="120" ns0:type="dxa"/>
            </ns0:tcMar>
            <ns0:vAlign ns0:val="center"/>
          </ns0:tcPr>
          <ns0:p ns2:paraId="6FCDABE7"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事实来源与协作边界</ns0:t>
            </ns0:r>
          </ns0:p>
        </ns0:tc>
        <ns0:tc>
          <ns0:tcPr>
            <ns0:tcW ns0:w="3384" ns0:type="dxa"/>
            <ns0:tcMar>
              <ns0:top ns0:w="100" ns0:type="dxa"/>
              <ns0:left ns0:w="120" ns0:type="dxa"/>
              <ns0:bottom ns0:w="100" ns0:type="dxa"/>
              <ns0:right ns0:w="120" ns0:type="dxa"/>
            </ns0:tcMar>
            <ns0:vAlign ns0:val="center"/>
          </ns0:tcPr>
          <ns0:p ns2:paraId="4048A3B8" ns2:textId="4E3E0059"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以 README、总体架构、API 契约、认证规范、阶段文档为最终约束。</ns0:t>
            </ns0:r>
          </ns0:p>
        </ns0:tc>
        <ns0:tc>
          <ns0:tcPr>
            <ns0:tcW ns0:w="2376" ns0:type="dxa"/>
            <ns0:tcMar>
              <ns0:top ns0:w="100" ns0:type="dxa"/>
              <ns0:left ns0:w="120" ns0:type="dxa"/>
              <ns0:bottom ns0:w="100" ns0:type="dxa"/>
              <ns0:right ns0:w="120" ns0:type="dxa"/>
            </ns0:tcMar>
            <ns0:vAlign ns0:val="center"/>
          </ns0:tcPr>
          <ns0:p ns2:paraId="3DBDABC7"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报告内容能回溯到文档、代码和测试记录。</ns0:t>
            </ns0:r>
          </ns0:p>
        </ns0:tc>
      </ns0:tr>
    </ns0:tbl>
    <ns0:p ns2:paraId="61D7F077" ns2:textId="77777777" ns0:rsidR="009D5120" ns0:rsidRDefault="009D5120" ns0:rsidP="009D5120">
      <ns0:pPr>
        <ns0:spacing ns0:after="60" ns0:line="300" ns0:lineRule="auto"/>
        <ns0:rPr>
          <ns0:lang ns0:eastAsia="zh-CN"/>
        </ns0:rPr>
      </ns0:pPr>
    </ns0:p>
    <ns0:p ns2:paraId="3430FBEB" ns2:textId="77777777" ns0:rsidR="009D5120" ns0:rsidRDefault="009D5120" ns0:rsidP="009D5120">
      <ns0:pPr>
        <ns0:spacing ns0:line="300" ns0:lineRule="auto" ns0:after="60"/>
        <ns0:ind ns0:firstLine="480"/>
        <ns0:rPr>
          <ns0:lang ns0:eastAsia="zh-CN"/>
        </ns0:rPr>
      </ns0:pPr>
      <ns0:r>
        <ns0:rPr>
          <ns0:rFonts ns0:ascii="宋体" ns0:hAnsi="宋体" ns0:eastAsia="宋体" ns0:cs="宋体"/>
          <ns0:sz ns0:val="24"/>
          <ns0:lang ns0:eastAsia="zh-CN"/>
          <ns0:szCs ns0:val="24"/>
          <ns0:color ns0:val="000000"/>
        </ns0:rPr>
        <ns0:t>我的 AI 工作模式可以概括为五步。第一步是“输入上下文”，即先让 AI 了解课程题目、团队分工、接口契约、当前仓库结构和已有测试结果。第二步是“生成候选方案”，让 AI 给出 Gateway 路由、权限分类、错误码、测试清单或报告结构。第三步是“人工筛选与修正”，我根据本人职责删除越界内容，确认哪些建议符合课程要求和团队设计。第四步是“最小范围落地”，只围绕 Gateway、user-service、common、docs 或 Apifox 契约做必要调整。第五步是“测试和证据沉淀”，通过 mvn test、Apifox 调用、健康检查和文档记录证明结果。</ns0:t>
      </ns0:r>
    </ns0:p>
    <ns0:p ns2:paraId="563D356B" ns2:textId="77777777" ns0:rsidR="009D5120" ns0:rsidRDefault="009D5120" ns0:rsidP="009D5120">
      <ns0:pPr>
        <ns0:spacing ns0:line="300" ns0:lineRule="auto" ns0:after="60"/>
        <ns0:jc ns0:val="center"/>
      </ns0:pPr>
      <ns0:r>
        <ns0:rPr>
          <ns0:rFonts ns0:ascii="Times New Roman" ns0:hAnsi="Times New Roman" ns0:eastAsia="宋体"/>
          <ns0:noProof/>
          <ns0:sz ns0:val="24"/>
        </ns0:rPr>
        <ns0:drawing>
          <ns3:inline distT="0" distB="0" distL="0" distR="0" ns4:anchorId="3528ADC8" ns4:editId="749FAB91">
            <ns3:extent cx="5669280" cy="1381887"/>
            <ns3:effectExtent l="0" t="0" r="0" b="0"/>
            <ns3:docPr id="460264299" name="Picture 1"/>
            <ns3:cNvGraphicFramePr>
              <ns5:graphicFrameLocks noChangeAspect="1"/>
            </ns3:cNvGraphicFramePr>
            <ns5:graphic>
              <ns5:graphicData uri="http://schemas.openxmlformats.org/drawingml/2006/picture">
                <ns6:pic>
                  <ns6:nvPicPr>
                    <ns6:cNvPr id="0" name="lijie-ai-flow.png"/>
                    <ns6:cNvPicPr/>
                  </ns6:nvPicPr>
                  <ns6:blipFill>
                    <ns5:blip ns7:embed="rId22"/>
                    <ns5:stretch>
                      <ns5:fillRect/>
                    </ns5:stretch>
                  </ns6:blipFill>
                  <ns6:spPr>
                    <ns5:xfrm>
                      <ns5:off x="0" y="0"/>
                      <ns5:ext cx="5669280" cy="1381887"/>
                    </ns5:xfrm>
                    <ns5:prstGeom prst="rect">
                      <ns5:avLst/>
                    </ns5:prstGeom>
                  </ns6:spPr>
                </ns6:pic>
              </ns5:graphicData>
            </ns5:graphic>
          </ns3:inline>
        </ns0:drawing>
      </ns0:r>
    </ns0:p>
    <ns0:p ns2:paraId="05373BEA" ns2:textId="0F915AFA" ns0:rsidR="009D5120" ns0:rsidRDefault="009D5120" ns0:rsidP="009D5120">
      <ns0:pPr>
        <ns0:spacing ns0:before="80" ns0:after="60" ns0:line="300" ns0:lineRule="auto"/>
        <ns0:jc ns0:val="center"/>
        <ns0:rPr>
          <ns0:lang ns0:eastAsia="zh-CN"/>
        </ns0:rPr>
      </ns0:pPr>
      <ns0:r>
        <ns0:rPr>
          <ns0:rFonts ns0:ascii="宋体" ns0:hAnsi="宋体" ns0:eastAsia="宋体" ns0:cs="宋体"/>
          <ns0:sz ns0:val="24"/>
          <ns0:lang ns0:eastAsia="zh-CN"/>
          <ns0:szCs ns0:val="24"/>
          <ns0:color ns0:val="000000"/>
        </ns0:rPr>
        <ns0:t>图 1</ns0:t>
      </ns0:r>
      <ns0:r ns0:rsidR="00FC3E2F">
        <ns0:rPr>
          <ns0:rFonts ns0:ascii="宋体" ns0:hAnsi="宋体" ns0:hint="eastAsia" ns0:eastAsia="宋体" ns0:cs="宋体"/>
          <ns0:sz ns0:val="24"/>
          <ns0:lang ns0:eastAsia="zh-CN"/>
          <ns0:szCs ns0:val="24"/>
          <ns0:color ns0:val="000000"/>
        </ns0:rPr>
        <ns0:t>5</ns0:t>
      </ns0:r>
      <ns0:r>
        <ns0:rPr>
          <ns0:rFonts ns0:ascii="宋体" ns0:hAnsi="宋体" ns0:eastAsia="宋体" ns0:cs="宋体"/>
          <ns0:sz ns0:val="24"/>
          <ns0:lang ns0:eastAsia="zh-CN"/>
          <ns0:szCs ns0:val="24"/>
          <ns0:color ns0:val="000000"/>
        </ns0:rPr>
        <ns0:t xml:space="preserve"> AI 辅助开发闭环工作模式</ns0:t>
      </ns0:r>
    </ns0:p>
    <ns0:p ns2:paraId="33024505" ns2:textId="3CC4F0EB" ns0:rsidR="009D5120" ns0:rsidRDefault="009D5120" ns0:rsidP="009D5120">
      <ns0:pPr>
        <ns0:spacing ns0:before="80" ns0:after="60" ns0:line="300" ns0:lineRule="auto"/>
        <ns0:jc ns0:val="center"/>
      </ns0:pPr>
      <ns0:r>
        <ns0:rPr>
          <ns0:rFonts ns0:ascii="宋体" ns0:hAnsi="宋体" ns0:eastAsia="宋体" ns0:cs="宋体"/>
          <ns0:sz ns0:val="24"/>
          <ns0:szCs ns0:val="24"/>
          <ns0:color ns0:val="000000"/>
        </ns0:rPr>
        <ns0:t>表 10-2 常用 Prompt 类型与注意事项</ns0:t>
      </ns0:r>
    </ns0:p>
    <ns0:tbl>
      <ns0:tblPr>
        <ns0:tblW ns0:w="0" ns0:type="auto"/>
        <ns0:jc ns0:val="center"/>
        <ns0:tblBorders>
          <ns0:top ns0:val="single" ns0:sz="4" ns0:space="0" ns0:color="AEB9C8"/>
          <ns0:left ns0:val="single" ns0:sz="4" ns0:space="0" ns0:color="AEB9C8"/>
          <ns0:bottom ns0:val="single" ns0:sz="4" ns0:space="0" ns0:color="AEB9C8"/>
          <ns0:right ns0:val="single" ns0:sz="4" ns0:space="0" ns0:color="AEB9C8"/>
          <ns0:insideH ns0:val="single" ns0:sz="4" ns0:space="0" ns0:color="AEB9C8"/>
          <ns0:insideV ns0:val="single" ns0:sz="4" ns0:space="0" ns0:color="AEB9C8"/>
        </ns0:tblBorders>
        <ns0:tblLayout ns0:type="autofit"/>
        <ns0:tblLook ns0:val="04A0" ns0:firstRow="1" ns0:lastRow="0" ns0:firstColumn="1" ns0:lastColumn="0" ns0:noHBand="0" ns0:noVBand="1"/>
      </ns0:tblPr>
      <ns0:tblGrid>
        <ns0:gridCol ns0:w="1728"/>
        <ns0:gridCol ns0:w="2232"/>
        <ns0:gridCol ns0:w="3528"/>
        <ns0:gridCol ns0:w="2448"/>
      </ns0:tblGrid>
      <ns0:tr ns0:rsidR="009D5120" ns2:paraId="4A3C40CD" ns2:textId="77777777" ns0:rsidTr="00453789">
        <ns0:trPr>
          <ns0:jc ns0:val="center"/>
        </ns0:trPr>
        <ns0:tc>
          <ns0:tcPr>
            <ns0:tcW ns0:w="1728" ns0:type="dxa"/>
            <ns0:shd ns0:val="clear" ns0:color="auto" ns0:fill="F2F4F7"/>
            <ns0:tcMar>
              <ns0:top ns0:w="100" ns0:type="dxa"/>
              <ns0:left ns0:w="120" ns0:type="dxa"/>
              <ns0:bottom ns0:w="100" ns0:type="dxa"/>
              <ns0:right ns0:w="120" ns0:type="dxa"/>
            </ns0:tcMar>
            <ns0:vAlign ns0:val="center"/>
          </ns0:tcPr>
          <ns0:p ns2:paraId="791E8F74" ns2:textId="77777777" ns0:rsidR="009D5120" ns0:rsidRDefault="009D5120" ns0:rsidP="00453789">
            <ns0:pPr>
              <ns0:spacing ns0:after="0" ns0:line="264" ns0:lineRule="auto"/>
              <ns0:jc ns0:val="center"/>
            </ns0:pPr>
            <ns0:r>
              <ns0:rPr>
                <ns0:rFonts ns0:ascii="宋体" ns0:hAnsi="宋体" ns0:eastAsia="宋体" ns0:cs="宋体"/>
                <ns0:sz ns0:val="24"/>
                <ns0:szCs ns0:val="24"/>
                <ns0:color ns0:val="000000"/>
              </ns0:rPr>
              <ns0:t>Prompt 类型</ns0:t>
            </ns0:r>
          </ns0:p>
        </ns0:tc>
        <ns0:tc>
          <ns0:tcPr>
            <ns0:tcW ns0:w="2232" ns0:type="dxa"/>
            <ns0:shd ns0:val="clear" ns0:color="auto" ns0:fill="F2F4F7"/>
            <ns0:tcMar>
              <ns0:top ns0:w="100" ns0:type="dxa"/>
              <ns0:left ns0:w="120" ns0:type="dxa"/>
              <ns0:bottom ns0:w="100" ns0:type="dxa"/>
              <ns0:right ns0:w="120" ns0:type="dxa"/>
            </ns0:tcMar>
            <ns0:vAlign ns0:val="center"/>
          </ns0:tcPr>
          <ns0:p ns2:paraId="24724FA7" ns2:textId="77777777" ns0:rsidR="009D5120" ns0:rsidRDefault="009D5120" ns0:rsidP="00453789">
            <ns0:pPr>
              <ns0:spacing ns0:after="0" ns0:line="264" ns0:lineRule="auto"/>
              <ns0:jc ns0:val="center"/>
            </ns0:pPr>
            <ns0:r>
              <ns0:rPr>
                <ns0:rFonts ns0:ascii="宋体" ns0:hAnsi="宋体" ns0:eastAsia="宋体" ns0:cs="宋体"/>
                <ns0:sz ns0:val="24"/>
                <ns0:szCs ns0:val="24"/>
                <ns0:color ns0:val="000000"/>
              </ns0:rPr>
              <ns0:t>适用场景</ns0:t>
            </ns0:r>
          </ns0:p>
        </ns0:tc>
        <ns0:tc>
          <ns0:tcPr>
            <ns0:tcW ns0:w="3528" ns0:type="dxa"/>
            <ns0:shd ns0:val="clear" ns0:color="auto" ns0:fill="F2F4F7"/>
            <ns0:tcMar>
              <ns0:top ns0:w="100" ns0:type="dxa"/>
              <ns0:left ns0:w="120" ns0:type="dxa"/>
              <ns0:bottom ns0:w="100" ns0:type="dxa"/>
              <ns0:right ns0:w="120" ns0:type="dxa"/>
            </ns0:tcMar>
            <ns0:vAlign ns0:val="center"/>
          </ns0:tcPr>
          <ns0:p ns2:paraId="50666C8B" ns2:textId="77777777" ns0:rsidR="009D5120" ns0:rsidRDefault="009D5120" ns0:rsidP="00453789">
            <ns0:pPr>
              <ns0:spacing ns0:after="0" ns0:line="264" ns0:lineRule="auto"/>
              <ns0:jc ns0:val="center"/>
            </ns0:pPr>
            <ns0:r>
              <ns0:rPr>
                <ns0:rFonts ns0:ascii="宋体" ns0:hAnsi="宋体" ns0:eastAsia="宋体" ns0:cs="宋体"/>
                <ns0:sz ns0:val="24"/>
                <ns0:szCs ns0:val="24"/>
                <ns0:color ns0:val="000000"/>
              </ns0:rPr>
              <ns0:t>示例意图</ns0:t>
            </ns0:r>
          </ns0:p>
        </ns0:tc>
        <ns0:tc>
          <ns0:tcPr>
            <ns0:tcW ns0:w="2448" ns0:type="dxa"/>
            <ns0:shd ns0:val="clear" ns0:color="auto" ns0:fill="F2F4F7"/>
            <ns0:tcMar>
              <ns0:top ns0:w="100" ns0:type="dxa"/>
              <ns0:left ns0:w="120" ns0:type="dxa"/>
              <ns0:bottom ns0:w="100" ns0:type="dxa"/>
              <ns0:right ns0:w="120" ns0:type="dxa"/>
            </ns0:tcMar>
            <ns0:vAlign ns0:val="center"/>
          </ns0:tcPr>
          <ns0:p ns2:paraId="045EF727" ns2:textId="77777777" ns0:rsidR="009D5120" ns0:rsidRDefault="009D5120" ns0:rsidP="00453789">
            <ns0:pPr>
              <ns0:spacing ns0:after="0" ns0:line="264" ns0:lineRule="auto"/>
              <ns0:jc ns0:val="center"/>
            </ns0:pPr>
            <ns0:r>
              <ns0:rPr>
                <ns0:rFonts ns0:ascii="宋体" ns0:hAnsi="宋体" ns0:eastAsia="宋体" ns0:cs="宋体"/>
                <ns0:sz ns0:val="24"/>
                <ns0:szCs ns0:val="24"/>
                <ns0:color ns0:val="000000"/>
              </ns0:rPr>
              <ns0:t>注意事项</ns0:t>
            </ns0:r>
          </ns0:p>
        </ns0:tc>
      </ns0:tr>
      <ns0:tr ns0:rsidR="009D5120" ns2:paraId="350DE4CC" ns2:textId="77777777" ns0:rsidTr="00453789">
        <ns0:trPr>
          <ns0:jc ns0:val="center"/>
        </ns0:trPr>
        <ns0:tc>
          <ns0:tcPr>
            <ns0:tcW ns0:w="1728" ns0:type="dxa"/>
            <ns0:tcMar>
              <ns0:top ns0:w="100" ns0:type="dxa"/>
              <ns0:left ns0:w="120" ns0:type="dxa"/>
              <ns0:bottom ns0:w="100" ns0:type="dxa"/>
              <ns0:right ns0:w="120" ns0:type="dxa"/>
            </ns0:tcMar>
            <ns0:vAlign ns0:val="center"/>
          </ns0:tcPr>
          <ns0:p ns2:paraId="048EC3B4"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架构拆解类</ns0:t>
            </ns0:r>
          </ns0:p>
        </ns0:tc>
        <ns0:tc>
          <ns0:tcPr>
            <ns0:tcW ns0:w="2232" ns0:type="dxa"/>
            <ns0:tcMar>
              <ns0:top ns0:w="100" ns0:type="dxa"/>
              <ns0:left ns0:w="120" ns0:type="dxa"/>
              <ns0:bottom ns0:w="100" ns0:type="dxa"/>
              <ns0:right ns0:w="120" ns0:type="dxa"/>
            </ns0:tcMar>
            <ns0:vAlign ns0:val="center"/>
          </ns0:tcPr>
          <ns0:p ns2:paraId="73F691F3"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从课程题目拆分服务与职责</ns0:t>
            </ns0:r>
          </ns0:p>
        </ns0:tc>
        <ns0:tc>
          <ns0:tcPr>
            <ns0:tcW ns0:w="3528" ns0:type="dxa"/>
            <ns0:tcMar>
              <ns0:top ns0:w="100" ns0:type="dxa"/>
              <ns0:left ns0:w="120" ns0:type="dxa"/>
              <ns0:bottom ns0:w="100" ns0:type="dxa"/>
              <ns0:right ns0:w="120" ns0:type="dxa"/>
            </ns0:tcMar>
            <ns0:vAlign ns0:val="center"/>
          </ns0:tcPr>
          <ns0:p ns2:paraId="554A1502"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请根据题目要求核对当前服务拆分是否覆盖 Gateway、用户、商品秒杀、订单、推送和 AI。</ns0:t>
            </ns0:r>
          </ns0:p>
        </ns0:tc>
        <ns0:tc>
          <ns0:tcPr>
            <ns0:tcW ns0:w="2448" ns0:type="dxa"/>
            <ns0:tcMar>
              <ns0:top ns0:w="100" ns0:type="dxa"/>
              <ns0:left ns0:w="120" ns0:type="dxa"/>
              <ns0:bottom ns0:w="100" ns0:type="dxa"/>
              <ns0:right ns0:w="120" ns0:type="dxa"/>
            </ns0:tcMar>
            <ns0:vAlign ns0:val="center"/>
          </ns0:tcPr>
          <ns0:p ns2:paraId="1614BFC7"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不能把生产级扩展误写成已实现功能。</ns0:t>
            </ns0:r>
          </ns0:p>
        </ns0:tc>
      </ns0:tr>
      <ns0:tr ns0:rsidR="009D5120" ns2:paraId="6FEA2536" ns2:textId="77777777" ns0:rsidTr="00453789">
        <ns0:trPr>
          <ns0:jc ns0:val="center"/>
        </ns0:trPr>
        <ns0:tc>
          <ns0:tcPr>
            <ns0:tcW ns0:w="1728" ns0:type="dxa"/>
            <ns0:tcMar>
              <ns0:top ns0:w="100" ns0:type="dxa"/>
              <ns0:left ns0:w="120" ns0:type="dxa"/>
              <ns0:bottom ns0:w="100" ns0:type="dxa"/>
              <ns0:right ns0:w="120" ns0:type="dxa"/>
            </ns0:tcMar>
            <ns0:vAlign ns0:val="center"/>
          </ns0:tcPr>
          <ns0:p ns2:paraId="710F4617"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接口契约核查类</ns0:t>
            </ns0:r>
          </ns0:p>
        </ns0:tc>
        <ns0:tc>
          <ns0:tcPr>
            <ns0:tcW ns0:w="2232" ns0:type="dxa"/>
            <ns0:tcMar>
              <ns0:top ns0:w="100" ns0:type="dxa"/>
              <ns0:left ns0:w="120" ns0:type="dxa"/>
              <ns0:bottom ns0:w="100" ns0:type="dxa"/>
              <ns0:right ns0:w="120" ns0:type="dxa"/>
            </ns0:tcMar>
            <ns0:vAlign ns0:val="center"/>
          </ns0:tcPr>
          <ns0:p ns2:paraId="7200D457"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检查路径、响应、分页、枚举和时间格式</ns0:t>
            </ns0:r>
          </ns0:p>
        </ns0:tc>
        <ns0:tc>
          <ns0:tcPr>
            <ns0:tcW ns0:w="3528" ns0:type="dxa"/>
            <ns0:tcMar>
              <ns0:top ns0:w="100" ns0:type="dxa"/>
              <ns0:left ns0:w="120" ns0:type="dxa"/>
              <ns0:bottom ns0:w="100" ns0:type="dxa"/>
              <ns0:right ns0:w="120" ns0:type="dxa"/>
            </ns0:tcMar>
            <ns0:vAlign ns0:val="center"/>
          </ns0:tcPr>
          <ns0:p ns2:paraId="24DF14B4"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请核查当前控制器是否都以 /api 开头，是否统一返回 code/message/data。</ns0:t>
            </ns0:r>
          </ns0:p>
        </ns0:tc>
        <ns0:tc>
          <ns0:tcPr>
            <ns0:tcW ns0:w="2448" ns0:type="dxa"/>
            <ns0:tcMar>
              <ns0:top ns0:w="100" ns0:type="dxa"/>
              <ns0:left ns0:w="120" ns0:type="dxa"/>
              <ns0:bottom ns0:w="100" ns0:type="dxa"/>
              <ns0:right ns0:w="120" ns0:type="dxa"/>
            </ns0:tcMar>
            <ns0:vAlign ns0:val="center"/>
          </ns0:tcPr>
          <ns0:p ns2:paraId="1D2A040D"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以代码和 docs/API 接口契约为准，发现偏差后再修改。</ns0:t>
            </ns0:r>
          </ns0:p>
        </ns0:tc>
      </ns0:tr>
      <ns0:tr ns0:rsidR="009D5120" ns2:paraId="3C0265AB" ns2:textId="77777777" ns0:rsidTr="00453789">
        <ns0:trPr>
          <ns0:jc ns0:val="center"/>
        </ns0:trPr>
        <ns0:tc>
          <ns0:tcPr>
            <ns0:tcW ns0:w="1728" ns0:type="dxa"/>
            <ns0:tcMar>
              <ns0:top ns0:w="100" ns0:type="dxa"/>
              <ns0:left ns0:w="120" ns0:type="dxa"/>
              <ns0:bottom ns0:w="100" ns0:type="dxa"/>
              <ns0:right ns0:w="120" ns0:type="dxa"/>
            </ns0:tcMar>
            <ns0:vAlign ns0:val="center"/>
          </ns0:tcPr>
          <ns0:p ns2:paraId="04A27531"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权限审查类</ns0:t>
            </ns0:r>
          </ns0:p>
        </ns0:tc>
        <ns0:tc>
          <ns0:tcPr>
            <ns0:tcW ns0:w="2232" ns0:type="dxa"/>
            <ns0:tcMar>
              <ns0:top ns0:w="100" ns0:type="dxa"/>
              <ns0:left ns0:w="120" ns0:type="dxa"/>
              <ns0:bottom ns0:w="100" ns0:type="dxa"/>
              <ns0:right ns0:w="120" ns0:type="dxa"/>
            </ns0:tcMar>
            <ns0:vAlign ns0:val="center"/>
          </ns0:tcPr>
          <ns0:p ns2:paraId="677693EB"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划分 PUBLIC、CUSTOMER、ADMIN 接口</ns0:t>
            </ns0:r>
          </ns0:p>
        </ns0:tc>
        <ns0:tc>
          <ns0:tcPr>
            <ns0:tcW ns0:w="3528" ns0:type="dxa"/>
            <ns0:tcMar>
              <ns0:top ns0:w="100" ns0:type="dxa"/>
              <ns0:left ns0:w="120" ns0:type="dxa"/>
              <ns0:bottom ns0:w="100" ns0:type="dxa"/>
              <ns0:right ns0:w="120" ns0:type="dxa"/>
            </ns0:tcMar>
            <ns0:vAlign ns0:val="center"/>
          </ns0:tcPr>
          <ns0:p ns2:paraId="4B158446"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请判断这些接口哪些需要管理员权限，哪些可以公开访问。</ns0:t>
            </ns0:r>
          </ns0:p>
        </ns0:tc>
        <ns0:tc>
          <ns0:tcPr>
            <ns0:tcW ns0:w="2448" ns0:type="dxa"/>
            <ns0:tcMar>
              <ns0:top ns0:w="100" ns0:type="dxa"/>
              <ns0:left ns0:w="120" ns0:type="dxa"/>
              <ns0:bottom ns0:w="100" ns0:type="dxa"/>
              <ns0:right ns0:w="120" ns0:type="dxa"/>
            </ns0:tcMar>
            <ns0:vAlign ns0:val="center"/>
          </ns0:tcPr>
          <ns0:p ns2:paraId="13804C78"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最终由人工确认业务含义，避免普通用户越权。</ns0:t>
            </ns0:r>
          </ns0:p>
        </ns0:tc>
      </ns0:tr>
      <ns0:tr ns0:rsidR="009D5120" ns2:paraId="18AA5454" ns2:textId="77777777" ns0:rsidTr="00453789">
        <ns0:trPr>
          <ns0:jc ns0:val="center"/>
        </ns0:trPr>
        <ns0:tc>
          <ns0:tcPr>
            <ns0:tcW ns0:w="1728" ns0:type="dxa"/>
            <ns0:tcMar>
              <ns0:top ns0:w="100" ns0:type="dxa"/>
              <ns0:left ns0:w="120" ns0:type="dxa"/>
              <ns0:bottom ns0:w="100" ns0:type="dxa"/>
              <ns0:right ns0:w="120" ns0:type="dxa"/>
            </ns0:tcMar>
            <ns0:vAlign ns0:val="center"/>
          </ns0:tcPr>
          <ns0:p ns2:paraId="4303354D"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测试排查类</ns0:t>
            </ns0:r>
          </ns0:p>
        </ns0:tc>
        <ns0:tc>
          <ns0:tcPr>
            <ns0:tcW ns0:w="2232" ns0:type="dxa"/>
            <ns0:tcMar>
              <ns0:top ns0:w="100" ns0:type="dxa"/>
              <ns0:left ns0:w="120" ns0:type="dxa"/>
              <ns0:bottom ns0:w="100" ns0:type="dxa"/>
              <ns0:right ns0:w="120" ns0:type="dxa"/>
            </ns0:tcMar>
            <ns0:vAlign ns0:val="center"/>
          </ns0:tcPr>
          <ns0:p ns2:paraId="6D209F31"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根据 Maven 或接口错误定位问题</ns0:t>
            </ns0:r>
          </ns0:p>
        </ns0:tc>
        <ns0:tc>
          <ns0:tcPr>
            <ns0:tcW ns0:w="3528" ns0:type="dxa"/>
            <ns0:tcMar>
              <ns0:top ns0:w="100" ns0:type="dxa"/>
              <ns0:left ns0:w="120" ns0:type="dxa"/>
              <ns0:bottom ns0:w="100" ns0:type="dxa"/>
              <ns0:right ns0:w="120" ns0:type="dxa"/>
            </ns0:tcMar>
            <ns0:vAlign ns0:val="center"/>
          </ns0:tcPr>
          <ns0:p ns2:paraId="1787FAF0"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请根据测试失败信息判断是 JWT 解析、路由策略还是注入头问题。</ns0:t>
            </ns0:r>
          </ns0:p>
        </ns0:tc>
        <ns0:tc>
          <ns0:tcPr>
            <ns0:tcW ns0:w="2448" ns0:type="dxa"/>
            <ns0:tcMar>
              <ns0:top ns0:w="100" ns0:type="dxa"/>
              <ns0:left ns0:w="120" ns0:type="dxa"/>
              <ns0:bottom ns0:w="100" ns0:type="dxa"/>
              <ns0:right ns0:w="120" ns0:type="dxa"/>
            </ns0:tcMar>
            <ns0:vAlign ns0:val="center"/>
          </ns0:tcPr>
          <ns0:p ns2:paraId="56B27E76"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必须复跑测试，不能只接受解释。</ns0:t>
            </ns0:r>
          </ns0:p>
        </ns0:tc>
      </ns0:tr>
      <ns0:tr ns0:rsidR="009D5120" ns2:paraId="6ECF66F0" ns2:textId="77777777" ns0:rsidTr="00453789">
        <ns0:trPr>
          <ns0:jc ns0:val="center"/>
        </ns0:trPr>
        <ns0:tc>
          <ns0:tcPr>
            <ns0:tcW ns0:w="1728" ns0:type="dxa"/>
            <ns0:tcMar>
              <ns0:top ns0:w="100" ns0:type="dxa"/>
              <ns0:left ns0:w="120" ns0:type="dxa"/>
              <ns0:bottom ns0:w="100" ns0:type="dxa"/>
              <ns0:right ns0:w="120" ns0:type="dxa"/>
            </ns0:tcMar>
            <ns0:vAlign ns0:val="center"/>
          </ns0:tcPr>
          <ns0:p ns2:paraId="5971DDBA"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报告整理类</ns0:t>
            </ns0:r>
          </ns0:p>
        </ns0:tc>
        <ns0:tc>
          <ns0:tcPr>
            <ns0:tcW ns0:w="2232" ns0:type="dxa"/>
            <ns0:tcMar>
              <ns0:top ns0:w="100" ns0:type="dxa"/>
              <ns0:left ns0:w="120" ns0:type="dxa"/>
              <ns0:bottom ns0:w="100" ns0:type="dxa"/>
              <ns0:right ns0:w="120" ns0:type="dxa"/>
            </ns0:tcMar>
            <ns0:vAlign ns0:val="center"/>
          </ns0:tcPr>
          <ns0:p ns2:paraId="0053FFCB"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将实现过程写成课程报告</ns0:t>
            </ns0:r>
          </ns0:p>
        </ns0:tc>
        <ns0:tc>
          <ns0:tcPr>
            <ns0:tcW ns0:w="3528" ns0:type="dxa"/>
            <ns0:tcMar>
              <ns0:top ns0:w="100" ns0:type="dxa"/>
              <ns0:left ns0:w="120" ns0:type="dxa"/>
              <ns0:bottom ns0:w="100" ns0:type="dxa"/>
              <ns0:right ns0:w="120" ns0:type="dxa"/>
            </ns0:tcMar>
            <ns0:vAlign ns0:val="center"/>
          </ns0:tcPr>
          <ns0:p ns2:paraId="3188AC58"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请按 AI 总结格式整理李捷的人机协作记录和反思。</ns0:t>
            </ns0:r>
          </ns0:p>
        </ns0:tc>
        <ns0:tc>
          <ns0:tcPr>
            <ns0:tcW ns0:w="2448" ns0:type="dxa"/>
            <ns0:tcMar>
              <ns0:top ns0:w="100" ns0:type="dxa"/>
              <ns0:left ns0:w="120" ns0:type="dxa"/>
              <ns0:bottom ns0:w="100" ns0:type="dxa"/>
              <ns0:right ns0:w="120" ns0:type="dxa"/>
            </ns0:tcMar>
            <ns0:vAlign ns0:val="center"/>
          </ns0:tcPr>
          <ns0:p ns2:paraId="63487C24"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只写本人内容，不冒领其他同学实现。</ns0:t>
            </ns0:r>
          </ns0:p>
        </ns0:tc>
      </ns0:tr>
    </ns0:tbl>
    <ns0:p ns2:paraId="25ACFAAD" ns2:textId="77777777" ns0:rsidR="009D5120" ns0:rsidRDefault="009D5120" ns0:rsidP="009D5120">
      <ns0:pPr>
        <ns0:spacing ns0:after="60" ns0:line="300" ns0:lineRule="auto"/>
        <ns0:rPr>
          <ns0:lang ns0:eastAsia="zh-CN"/>
        </ns0:rPr>
      </ns0:pPr>
    </ns0:p>
    <ns0:p ns2:paraId="7819917E" ns2:textId="77777777" ns0:rsidR="009D5120" ns0:rsidRDefault="009D5120" ns0:rsidP="009D5120">
      <ns0:pPr>
        <ns0:spacing ns0:line="300" ns0:lineRule="auto" ns0:after="60"/>
        <ns0:ind ns0:firstLine="480"/>
        <ns0:rPr>
          <ns0:lang ns0:eastAsia="zh-CN"/>
        </ns0:rPr>
      </ns0:pPr>
      <ns0:r>
        <ns0:rPr>
          <ns0:rFonts ns0:ascii="宋体" ns0:hAnsi="宋体" ns0:eastAsia="宋体" ns0:cs="宋体"/>
          <ns0:sz ns0:val="24"/>
          <ns0:lang ns0:eastAsia="zh-CN"/>
          <ns0:szCs ns0:val="24"/>
          <ns0:color ns0:val="000000"/>
        </ns0:rPr>
        <ns0:t>从责任边界看，AI 适合承担信息检索、候选方案生成、风险提示和表达整理工作；我必须负责范围控制、接口拍板、权限判断、联调验收和报告真实性。尤其是 Gateway 权限策略一旦出错，会直接影响全系统访问控制，因此不能只依据 AI 的通用建议，而必须回到控制器路径、角色定义和测试用例。</ns0:t>
      </ns0:r>
    </ns0:p>
    <ns0:p ns2:paraId="07EF7607" ns2:textId="77777777" ns0:rsidR="009D5120" ns0:rsidRDefault="009D5120" ns0:rsidP="009D5120">
      <ns0:pPr>
        <ns0:pStyle ns0:val="31"/>
        <ns0:spacing ns0:before="120" ns0:after="120"/>
        <ns0:jc ns0:val="left"/>
      </ns0:pPr>
      <ns0:bookmarkStart ns0:id="215" ns0:name="_Toc234330997"/>
      <ns0:r>
        <ns0:rPr>
          <ns0:rFonts ns0:ascii="黑体" ns0:hAnsi="黑体" ns0:eastAsia="黑体" ns0:cs="黑体"/>
          <ns0:color ns0:val="000000"/>
          <ns0:sz ns0:val="24"/>
          <ns0:szCs ns0:val="24"/>
          <ns0:b/>
          <ns0:bCs/>
        </ns0:rPr>
        <ns0:t>10.1.2 核心场景的“人机协作迭代”记录</ns0:t>
      </ns0:r>
      <ns0:bookmarkEnd ns0:id="215"/>
    </ns0:p>
    <ns0:p ns2:paraId="088FA9B6" ns2:textId="77777777" ns0:rsidR="009D5120" ns0:rsidRDefault="009D5120" ns0:rsidP="009D5120">
      <ns0:pPr>
        <ns0:spacing ns0:line="300" ns0:lineRule="auto" ns0:after="60"/>
        <ns0:ind ns0:firstLine="480"/>
        <ns0:rPr>
          <ns0:lang ns0:eastAsia="zh-CN"/>
        </ns0:rPr>
      </ns0:pPr>
      <ns0:r>
        <ns0:rPr>
          <ns0:rFonts ns0:ascii="宋体" ns0:hAnsi="宋体" ns0:eastAsia="宋体" ns0:cs="宋体"/>
          <ns0:sz ns0:val="24"/>
          <ns0:lang ns0:eastAsia="zh-CN"/>
          <ns0:szCs ns0:val="24"/>
          <ns0:color ns0:val="000000"/>
        </ns0:rPr>
        <ns0:t>我的人机协作主要集中在四类核心场景：统一入口与路由、JWT 认证与角色权限、接口契约核查、最终联调与演示材料收口。每个场景都遵循“问题提出—AI 建议—人工判断—代码或文档落点—测试验证—经验沉淀”的链路。</ns0:t>
      </ns0:r>
    </ns0:p>
    <ns0:p ns2:paraId="0A6E6351" ns2:textId="77777777" ns0:rsidR="009D5120" ns0:rsidRDefault="009D5120" ns0:rsidP="009D5120">
      <ns0:pPr>
        <ns0:spacing ns0:line="300" ns0:lineRule="auto" ns0:after="60"/>
        <ns0:ind ns0:firstLine="480"/>
        <ns0:rPr>
          <ns0:lang ns0:eastAsia="zh-CN"/>
        </ns0:rPr>
      </ns0:pPr>
      <ns0:r>
        <ns0:rPr>
          <ns0:rFonts ns0:ascii="宋体" ns0:hAnsi="宋体" ns0:eastAsia="宋体" ns0:cs="宋体"/>
          <ns0:sz ns0:val="24"/>
          <ns0:lang ns0:eastAsia="zh-CN"/>
          <ns0:szCs ns0:val="24"/>
          <ns0:color ns0:val="000000"/>
        </ns0:rPr>
        <ns0:t>场景一：Gateway 统一入口与服务路由。课程要求所有客户端请求必须经过 API Gateway。AI 初步建议时，能够根据服务目录快速列出路由关系，但容易只停留在“配置路由”层面，忽略 Swagger/OpenAPI、CORS、内部接口保护和用户上下文注入等细节。我人工补充了统一入口口径：Apifox、演示页和测试脚本默认 baseUrl 均为 http://localhost:8080；Gateway 根据路径转发到 user-service、product-seckill-service、order-service、ai-service 和 push-service；内部接口不得作为客户端演示入口。最终落点包括 Gateway application.yml 路由配置、BasicGatewayFilter 认证过滤器以及最终验收文档中的统一入口说明。</ns0:t>
      </ns0:r>
    </ns0:p>
    <ns0:p ns2:paraId="47E4D6BE" ns2:textId="77777777" ns0:rsidR="009D5120" ns0:rsidRDefault="009D5120" ns0:rsidP="009D5120">
      <ns0:pPr>
        <ns0:spacing ns0:line="300" ns0:lineRule="auto" ns0:after="60"/>
        <ns0:ind ns0:firstLine="480"/>
        <ns0:rPr>
          <ns0:lang ns0:eastAsia="zh-CN"/>
        </ns0:rPr>
      </ns0:pPr>
      <ns0:r>
        <ns0:rPr>
          <ns0:rFonts ns0:ascii="宋体" ns0:hAnsi="宋体" ns0:eastAsia="宋体" ns0:cs="宋体"/>
          <ns0:sz ns0:val="24"/>
          <ns0:lang ns0:eastAsia="zh-CN"/>
          <ns0:szCs ns0:val="24"/>
          <ns0:color ns0:val="000000"/>
        </ns0:rPr>
        <ns0:t>场景二：JWT 认证与角色权限。AI 可以快速提示注册、登录、Token 签发、Token 解析和角色拦截等常规做法，但对于哪些接口公开、哪些接口需要管理员权限，必须结合本项目业务判断。例如商品列表和商品详情可以公开访问，创建商品、设置库存、创建秒杀活动和管理员订单查询必须要求 ADMIN；秒杀下单、订单查询、推送订阅和 AI 咨询需要登录用户。人工修正后，Gateway 负责解析 JWT 并向下游注入 X-User-Id、X-Username 和 X-User-Role，业务服务默认信任 Gateway 注入头，而不是各自重复解析客户端 Token。</ns0:t>
      </ns0:r>
    </ns0:p>
    <ns0:p ns2:paraId="310F1955" ns2:textId="77777777" ns0:rsidR="009D5120" ns0:rsidRDefault="009D5120" ns0:rsidP="009D5120">
      <ns0:pPr>
        <ns0:spacing ns0:line="300" ns0:lineRule="auto" ns0:after="60"/>
        <ns0:ind ns0:firstLine="480"/>
        <ns0:rPr>
          <ns0:lang ns0:eastAsia="zh-CN"/>
        </ns0:rPr>
      </ns0:pPr>
      <ns0:r>
        <ns0:rPr>
          <ns0:rFonts ns0:ascii="宋体" ns0:hAnsi="宋体" ns0:eastAsia="宋体" ns0:cs="宋体"/>
          <ns0:sz ns0:val="24"/>
          <ns0:lang ns0:eastAsia="zh-CN"/>
          <ns0:szCs ns0:val="24"/>
          <ns0:color ns0:val="000000"/>
        </ns0:rPr>
        <ns0:t>场景三：接口契约核查。多人协作项目中，接口字段漂移是最容易影响最终演示的问题。AI 帮助我按照路径、响应结构、分页字段、枚举命名和时间格式生成核查清单；我再逐个对照 Controller、DTO、common 响应对象和文档。核查过程中发现 AI 咨询接口、SSE 初始事件等位置存在字段口径差异，随后按统一响应格式进行收口。该过程说明 AI 适合做“批量查漏”，但字段是否保留必须回到 API 契约和演示集合判断。</ns0:t>
      </ns0:r>
    </ns0:p>
    <ns0:p ns2:paraId="2B4B9158" ns2:textId="77777777" ns0:rsidR="009D5120" ns0:rsidRDefault="009D5120" ns0:rsidP="009D5120">
      <ns0:pPr>
        <ns0:spacing ns0:line="300" ns0:lineRule="auto" ns0:after="60"/>
        <ns0:ind ns0:firstLine="480"/>
        <ns0:rPr>
          <ns0:lang ns0:eastAsia="zh-CN"/>
        </ns0:rPr>
      </ns0:pPr>
      <ns0:r>
        <ns0:rPr>
          <ns0:rFonts ns0:ascii="宋体" ns0:hAnsi="宋体" ns0:eastAsia="宋体" ns0:cs="宋体"/>
          <ns0:sz ns0:val="24"/>
          <ns0:lang ns0:eastAsia="zh-CN"/>
          <ns0:szCs ns0:val="24"/>
          <ns0:color ns0:val="000000"/>
        </ns0:rPr>
        <ns0:t>场景四：最终联调与演示材料收口。项目后期需要同时满足代码提交、Apifox 集合、Swagger、演示页面、压测结果和视频脚本等要求。AI 帮助我把验收要求拆成清单，并核查仓库中是否存在 docker-compose、Postman/Apifox JSON、Swagger 配置、压测脚本和演示视频材料。人工重点判断哪些材料属于“已实现能力”，哪些只是“生产演进说明”，并要求最终演示仍以 Gateway 为入口，避免使用服务直连地址。</ns0:t>
      </ns0:r>
    </ns0:p>
    <ns0:p ns2:paraId="0D13B10B" ns2:textId="4B1DB810" ns0:rsidR="009D5120" ns0:rsidRDefault="009D5120" ns0:rsidP="009D5120">
      <ns0:pPr>
        <ns0:spacing ns0:before="80" ns0:after="60" ns0:line="300" ns0:lineRule="auto"/>
        <ns0:jc ns0:val="center"/>
        <ns0:rPr>
          <ns0:lang ns0:eastAsia="zh-CN"/>
        </ns0:rPr>
      </ns0:pPr>
      <ns0:r>
        <ns0:rPr>
          <ns0:rFonts ns0:ascii="宋体" ns0:hAnsi="宋体" ns0:eastAsia="宋体" ns0:cs="宋体"/>
          <ns0:sz ns0:val="24"/>
          <ns0:lang ns0:eastAsia="zh-CN"/>
          <ns0:szCs ns0:val="24"/>
          <ns0:color ns0:val="000000"/>
        </ns0:rPr>
        <ns0:t>表 10-3 典型人机协作迭代记录</ns0:t>
      </ns0:r>
    </ns0:p>
    <ns0:tbl>
      <ns0:tblPr>
        <ns0:tblW ns0:w="0" ns0:type="auto"/>
        <ns0:jc ns0:val="center"/>
        <ns0:tblBorders>
          <ns0:top ns0:val="single" ns0:sz="4" ns0:space="0" ns0:color="AEB9C8"/>
          <ns0:left ns0:val="single" ns0:sz="4" ns0:space="0" ns0:color="AEB9C8"/>
          <ns0:bottom ns0:val="single" ns0:sz="4" ns0:space="0" ns0:color="AEB9C8"/>
          <ns0:right ns0:val="single" ns0:sz="4" ns0:space="0" ns0:color="AEB9C8"/>
          <ns0:insideH ns0:val="single" ns0:sz="4" ns0:space="0" ns0:color="AEB9C8"/>
          <ns0:insideV ns0:val="single" ns0:sz="4" ns0:space="0" ns0:color="AEB9C8"/>
        </ns0:tblBorders>
        <ns0:tblLayout ns0:type="autofit"/>
        <ns0:tblLook ns0:val="04A0" ns0:firstRow="1" ns0:lastRow="0" ns0:firstColumn="1" ns0:lastColumn="0" ns0:noHBand="0" ns0:noVBand="1"/>
      </ns0:tblPr>
      <ns0:tblGrid>
        <ns0:gridCol ns0:w="1944"/>
        <ns0:gridCol ns0:w="2592"/>
        <ns0:gridCol ns0:w="3240"/>
        <ns0:gridCol ns0:w="2304"/>
      </ns0:tblGrid>
      <ns0:tr ns0:rsidR="009D5120" ns2:paraId="7BCEF6B6" ns2:textId="77777777" ns0:rsidTr="00453789">
        <ns0:trPr>
          <ns0:jc ns0:val="center"/>
        </ns0:trPr>
        <ns0:tc>
          <ns0:tcPr>
            <ns0:tcW ns0:w="1944" ns0:type="dxa"/>
            <ns0:shd ns0:val="clear" ns0:color="auto" ns0:fill="F2F4F7"/>
            <ns0:tcMar>
              <ns0:top ns0:w="100" ns0:type="dxa"/>
              <ns0:left ns0:w="120" ns0:type="dxa"/>
              <ns0:bottom ns0:w="100" ns0:type="dxa"/>
              <ns0:right ns0:w="120" ns0:type="dxa"/>
            </ns0:tcMar>
            <ns0:vAlign ns0:val="center"/>
          </ns0:tcPr>
          <ns0:p ns2:paraId="477B9ED4" ns2:textId="77777777" ns0:rsidR="009D5120" ns0:rsidRDefault="009D5120" ns0:rsidP="00453789">
            <ns0:pPr>
              <ns0:spacing ns0:after="0" ns0:line="264" ns0:lineRule="auto"/>
              <ns0:jc ns0:val="center"/>
            </ns0:pPr>
            <ns0:r>
              <ns0:rPr>
                <ns0:rFonts ns0:ascii="宋体" ns0:hAnsi="宋体" ns0:eastAsia="宋体" ns0:cs="宋体"/>
                <ns0:sz ns0:val="24"/>
                <ns0:szCs ns0:val="24"/>
                <ns0:color ns0:val="000000"/>
              </ns0:rPr>
              <ns0:t>核心场景</ns0:t>
            </ns0:r>
          </ns0:p>
        </ns0:tc>
        <ns0:tc>
          <ns0:tcPr>
            <ns0:tcW ns0:w="2592" ns0:type="dxa"/>
            <ns0:shd ns0:val="clear" ns0:color="auto" ns0:fill="F2F4F7"/>
            <ns0:tcMar>
              <ns0:top ns0:w="100" ns0:type="dxa"/>
              <ns0:left ns0:w="120" ns0:type="dxa"/>
              <ns0:bottom ns0:w="100" ns0:type="dxa"/>
              <ns0:right ns0:w="120" ns0:type="dxa"/>
            </ns0:tcMar>
            <ns0:vAlign ns0:val="center"/>
          </ns0:tcPr>
          <ns0:p ns2:paraId="6C890ED1" ns2:textId="77777777" ns0:rsidR="009D5120" ns0:rsidRDefault="009D5120" ns0:rsidP="00453789">
            <ns0:pPr>
              <ns0:spacing ns0:after="0" ns0:line="264" ns0:lineRule="auto"/>
              <ns0:jc ns0:val="center"/>
            </ns0:pPr>
            <ns0:r>
              <ns0:rPr>
                <ns0:rFonts ns0:ascii="宋体" ns0:hAnsi="宋体" ns0:eastAsia="宋体" ns0:cs="宋体"/>
                <ns0:sz ns0:val="24"/>
                <ns0:szCs ns0:val="24"/>
                <ns0:color ns0:val="000000"/>
              </ns0:rPr>
              <ns0:t>AI 初步建议</ns0:t>
            </ns0:r>
          </ns0:p>
        </ns0:tc>
        <ns0:tc>
          <ns0:tcPr>
            <ns0:tcW ns0:w="3240" ns0:type="dxa"/>
            <ns0:shd ns0:val="clear" ns0:color="auto" ns0:fill="F2F4F7"/>
            <ns0:tcMar>
              <ns0:top ns0:w="100" ns0:type="dxa"/>
              <ns0:left ns0:w="120" ns0:type="dxa"/>
              <ns0:bottom ns0:w="100" ns0:type="dxa"/>
              <ns0:right ns0:w="120" ns0:type="dxa"/>
            </ns0:tcMar>
            <ns0:vAlign ns0:val="center"/>
          </ns0:tcPr>
          <ns0:p ns2:paraId="610A6607" ns2:textId="77777777" ns0:rsidR="009D5120" ns0:rsidRDefault="009D5120" ns0:rsidP="00453789">
            <ns0:pPr>
              <ns0:spacing ns0:after="0" ns0:line="264" ns0:lineRule="auto"/>
              <ns0:jc ns0:val="center"/>
            </ns0:pPr>
            <ns0:r>
              <ns0:rPr>
                <ns0:rFonts ns0:ascii="宋体" ns0:hAnsi="宋体" ns0:eastAsia="宋体" ns0:cs="宋体"/>
                <ns0:sz ns0:val="24"/>
                <ns0:szCs ns0:val="24"/>
                <ns0:color ns0:val="000000"/>
              </ns0:rPr>
              <ns0:t>人工判断与修正</ns0:t>
            </ns0:r>
          </ns0:p>
        </ns0:tc>
        <ns0:tc>
          <ns0:tcPr>
            <ns0:tcW ns0:w="2304" ns0:type="dxa"/>
            <ns0:shd ns0:val="clear" ns0:color="auto" ns0:fill="F2F4F7"/>
            <ns0:tcMar>
              <ns0:top ns0:w="100" ns0:type="dxa"/>
              <ns0:left ns0:w="120" ns0:type="dxa"/>
              <ns0:bottom ns0:w="100" ns0:type="dxa"/>
              <ns0:right ns0:w="120" ns0:type="dxa"/>
            </ns0:tcMar>
            <ns0:vAlign ns0:val="center"/>
          </ns0:tcPr>
          <ns0:p ns2:paraId="66F90F5B" ns2:textId="77777777" ns0:rsidR="009D5120" ns0:rsidRDefault="009D5120" ns0:rsidP="00453789">
            <ns0:pPr>
              <ns0:spacing ns0:after="0" ns0:line="264" ns0:lineRule="auto"/>
              <ns0:jc ns0:val="center"/>
            </ns0:pPr>
            <ns0:r>
              <ns0:rPr>
                <ns0:rFonts ns0:ascii="宋体" ns0:hAnsi="宋体" ns0:eastAsia="宋体" ns0:cs="宋体"/>
                <ns0:sz ns0:val="24"/>
                <ns0:szCs ns0:val="24"/>
                <ns0:color ns0:val="000000"/>
              </ns0:rPr>
              <ns0:t>最终验证</ns0:t>
            </ns0:r>
          </ns0:p>
        </ns0:tc>
      </ns0:tr>
      <ns0:tr ns0:rsidR="009D5120" ns2:paraId="28171B43" ns2:textId="77777777" ns0:rsidTr="00453789">
        <ns0:trPr>
          <ns0:jc ns0:val="center"/>
        </ns0:trPr>
        <ns0:tc>
          <ns0:tcPr>
            <ns0:tcW ns0:w="1944" ns0:type="dxa"/>
            <ns0:tcMar>
              <ns0:top ns0:w="100" ns0:type="dxa"/>
              <ns0:left ns0:w="120" ns0:type="dxa"/>
              <ns0:bottom ns0:w="100" ns0:type="dxa"/>
              <ns0:right ns0:w="120" ns0:type="dxa"/>
            </ns0:tcMar>
            <ns0:vAlign ns0:val="center"/>
          </ns0:tcPr>
          <ns0:p ns2:paraId="4DDBB075"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Gateway 路由</ns0:t>
            </ns0:r>
          </ns0:p>
        </ns0:tc>
        <ns0:tc>
          <ns0:tcPr>
            <ns0:tcW ns0:w="2592" ns0:type="dxa"/>
            <ns0:tcMar>
              <ns0:top ns0:w="100" ns0:type="dxa"/>
              <ns0:left ns0:w="120" ns0:type="dxa"/>
              <ns0:bottom ns0:w="100" ns0:type="dxa"/>
              <ns0:right ns0:w="120" ns0:type="dxa"/>
            </ns0:tcMar>
            <ns0:vAlign ns0:val="center"/>
          </ns0:tcPr>
          <ns0:p ns2:paraId="000D5A97"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根据服务名生成 /api 路由和端口映射。</ns0:t>
            </ns0:r>
          </ns0:p>
        </ns0:tc>
        <ns0:tc>
          <ns0:tcPr>
            <ns0:tcW ns0:w="3240" ns0:type="dxa"/>
            <ns0:tcMar>
              <ns0:top ns0:w="100" ns0:type="dxa"/>
              <ns0:left ns0:w="120" ns0:type="dxa"/>
              <ns0:bottom ns0:w="100" ns0:type="dxa"/>
              <ns0:right ns0:w="120" ns0:type="dxa"/>
            </ns0:tcMar>
            <ns0:vAlign ns0:val="center"/>
          </ns0:tcPr>
          <ns0:p ns2:paraId="1B58FD6B"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补充所有客户端统一走 8080，内部接口不得进入演示集合，OpenAPI 也需通过 Gateway 汇总。</ns0:t>
            </ns0:r>
          </ns0:p>
        </ns0:tc>
        <ns0:tc>
          <ns0:tcPr>
            <ns0:tcW ns0:w="2304" ns0:type="dxa"/>
            <ns0:tcMar>
              <ns0:top ns0:w="100" ns0:type="dxa"/>
              <ns0:left ns0:w="120" ns0:type="dxa"/>
              <ns0:bottom ns0:w="100" ns0:type="dxa"/>
              <ns0:right ns0:w="120" ns0:type="dxa"/>
            </ns0:tcMar>
            <ns0:vAlign ns0:val="center"/>
          </ns0:tcPr>
          <ns0:p ns2:paraId="3FFEABF1"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检查 application.yml；Apifox baseUrl 固定为 http://localhost:8080。</ns0:t>
            </ns0:r>
          </ns0:p>
        </ns0:tc>
      </ns0:tr>
      <ns0:tr ns0:rsidR="009D5120" ns2:paraId="6D1C1C80" ns2:textId="77777777" ns0:rsidTr="00453789">
        <ns0:trPr>
          <ns0:jc ns0:val="center"/>
        </ns0:trPr>
        <ns0:tc>
          <ns0:tcPr>
            <ns0:tcW ns0:w="1944" ns0:type="dxa"/>
            <ns0:tcMar>
              <ns0:top ns0:w="100" ns0:type="dxa"/>
              <ns0:left ns0:w="120" ns0:type="dxa"/>
              <ns0:bottom ns0:w="100" ns0:type="dxa"/>
              <ns0:right ns0:w="120" ns0:type="dxa"/>
            </ns0:tcMar>
            <ns0:vAlign ns0:val="center"/>
          </ns0:tcPr>
          <ns0:p ns2:paraId="197DA399"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JWT 与权限</ns0:t>
            </ns0:r>
          </ns0:p>
        </ns0:tc>
        <ns0:tc>
          <ns0:tcPr>
            <ns0:tcW ns0:w="2592" ns0:type="dxa"/>
            <ns0:tcMar>
              <ns0:top ns0:w="100" ns0:type="dxa"/>
              <ns0:left ns0:w="120" ns0:type="dxa"/>
              <ns0:bottom ns0:w="100" ns0:type="dxa"/>
              <ns0:right ns0:w="120" ns0:type="dxa"/>
            </ns0:tcMar>
            <ns0:vAlign ns0:val="center"/>
          </ns0:tcPr>
          <ns0:p ns2:paraId="03F9D849"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建议登录后签发 Token 并在网关校验。</ns0:t>
            </ns0:r>
          </ns0:p>
        </ns0:tc>
        <ns0:tc>
          <ns0:tcPr>
            <ns0:tcW ns0:w="3240" ns0:type="dxa"/>
            <ns0:tcMar>
              <ns0:top ns0:w="100" ns0:type="dxa"/>
              <ns0:left ns0:w="120" ns0:type="dxa"/>
              <ns0:bottom ns0:w="100" ns0:type="dxa"/>
              <ns0:right ns0:w="120" ns0:type="dxa"/>
            </ns0:tcMar>
            <ns0:vAlign ns0:val="center"/>
          </ns0:tcPr>
          <ns0:p ns2:paraId="22EB28BC"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明确 PUBLIC/CUSTOMER/ADMIN 边界，管理员接口必须拦截普通用户。</ns0:t>
            </ns0:r>
          </ns0:p>
        </ns0:tc>
        <ns0:tc>
          <ns0:tcPr>
            <ns0:tcW ns0:w="2304" ns0:type="dxa"/>
            <ns0:tcMar>
              <ns0:top ns0:w="100" ns0:type="dxa"/>
              <ns0:left ns0:w="120" ns0:type="dxa"/>
              <ns0:bottom ns0:w="100" ns0:type="dxa"/>
              <ns0:right ns0:w="120" ns0:type="dxa"/>
            </ns0:tcMar>
            <ns0:vAlign ns0:val="center"/>
          </ns0:tcPr>
          <ns0:p ns2:paraId="32868153"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GatewayAuthPolicyTest、JwtTokenUtilTest 通过。</ns0:t>
            </ns0:r>
          </ns0:p>
        </ns0:tc>
      </ns0:tr>
      <ns0:tr ns0:rsidR="009D5120" ns2:paraId="7A5E9FA7" ns2:textId="77777777" ns0:rsidTr="00453789">
        <ns0:trPr>
          <ns0:jc ns0:val="center"/>
        </ns0:trPr>
        <ns0:tc>
          <ns0:tcPr>
            <ns0:tcW ns0:w="1944" ns0:type="dxa"/>
            <ns0:tcMar>
              <ns0:top ns0:w="100" ns0:type="dxa"/>
              <ns0:left ns0:w="120" ns0:type="dxa"/>
              <ns0:bottom ns0:w="100" ns0:type="dxa"/>
              <ns0:right ns0:w="120" ns0:type="dxa"/>
            </ns0:tcMar>
            <ns0:vAlign ns0:val="center"/>
          </ns0:tcPr>
          <ns0:p ns2:paraId="6A7E420C"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用户上下文注入</ns0:t>
            </ns0:r>
          </ns0:p>
        </ns0:tc>
        <ns0:tc>
          <ns0:tcPr>
            <ns0:tcW ns0:w="2592" ns0:type="dxa"/>
            <ns0:tcMar>
              <ns0:top ns0:w="100" ns0:type="dxa"/>
              <ns0:left ns0:w="120" ns0:type="dxa"/>
              <ns0:bottom ns0:w="100" ns0:type="dxa"/>
              <ns0:right ns0:w="120" ns0:type="dxa"/>
            </ns0:tcMar>
            <ns0:vAlign ns0:val="center"/>
          </ns0:tcPr>
          <ns0:p ns2:paraId="08B8C7C4"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建议下游服务可自行解析 Authorization。</ns0:t>
            </ns0:r>
          </ns0:p>
        </ns0:tc>
        <ns0:tc>
          <ns0:tcPr>
            <ns0:tcW ns0:w="3240" ns0:type="dxa"/>
            <ns0:tcMar>
              <ns0:top ns0:w="100" ns0:type="dxa"/>
              <ns0:left ns0:w="120" ns0:type="dxa"/>
              <ns0:bottom ns0:w="100" ns0:type="dxa"/>
              <ns0:right ns0:w="120" ns0:type="dxa"/>
            </ns0:tcMar>
            <ns0:vAlign ns0:val="center"/>
          </ns0:tcPr>
          <ns0:p ns2:paraId="33D451EB"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改为下游主要信任 Gateway 注入头，避免重复鉴权和直连绕过。</ns0:t>
            </ns0:r>
          </ns0:p>
        </ns0:tc>
        <ns0:tc>
          <ns0:tcPr>
            <ns0:tcW ns0:w="2304" ns0:type="dxa"/>
            <ns0:tcMar>
              <ns0:top ns0:w="100" ns0:type="dxa"/>
              <ns0:left ns0:w="120" ns0:type="dxa"/>
              <ns0:bottom ns0:w="100" ns0:type="dxa"/>
              <ns0:right ns0:w="120" ns0:type="dxa"/>
            </ns0:tcMar>
            <ns0:vAlign ns0:val="center"/>
          </ns0:tcPr>
          <ns0:p ns2:paraId="7357622F"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UserControllerTest 验证缺少注入头时拒绝访问。</ns0:t>
            </ns0:r>
          </ns0:p>
        </ns0:tc>
      </ns0:tr>
      <ns0:tr ns0:rsidR="009D5120" ns2:paraId="52F3D1F4" ns2:textId="77777777" ns0:rsidTr="00453789">
        <ns0:trPr>
          <ns0:jc ns0:val="center"/>
        </ns0:trPr>
        <ns0:tc>
          <ns0:tcPr>
            <ns0:tcW ns0:w="1944" ns0:type="dxa"/>
            <ns0:tcMar>
              <ns0:top ns0:w="100" ns0:type="dxa"/>
              <ns0:left ns0:w="120" ns0:type="dxa"/>
              <ns0:bottom ns0:w="100" ns0:type="dxa"/>
              <ns0:right ns0:w="120" ns0:type="dxa"/>
            </ns0:tcMar>
            <ns0:vAlign ns0:val="center"/>
          </ns0:tcPr>
          <ns0:p ns2:paraId="1B1FD02B"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接口契约核查</ns0:t>
            </ns0:r>
          </ns0:p>
        </ns0:tc>
        <ns0:tc>
          <ns0:tcPr>
            <ns0:tcW ns0:w="2592" ns0:type="dxa"/>
            <ns0:tcMar>
              <ns0:top ns0:w="100" ns0:type="dxa"/>
              <ns0:left ns0:w="120" ns0:type="dxa"/>
              <ns0:bottom ns0:w="100" ns0:type="dxa"/>
              <ns0:right ns0:w="120" ns0:type="dxa"/>
            </ns0:tcMar>
            <ns0:vAlign ns0:val="center"/>
          </ns0:tcPr>
          <ns0:p ns2:paraId="2E81B6E6"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生成接口路径、响应格式、分页字段和枚举检查清单。</ns0:t>
            </ns0:r>
          </ns0:p>
        </ns0:tc>
        <ns0:tc>
          <ns0:tcPr>
            <ns0:tcW ns0:w="3240" ns0:type="dxa"/>
            <ns0:tcMar>
              <ns0:top ns0:w="100" ns0:type="dxa"/>
              <ns0:left ns0:w="120" ns0:type="dxa"/>
              <ns0:bottom ns0:w="100" ns0:type="dxa"/>
              <ns0:right ns0:w="120" ns0:type="dxa"/>
            </ns0:tcMar>
            <ns0:vAlign ns0:val="center"/>
          </ns0:tcPr>
          <ns0:p ns2:paraId="41524EA6"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按真实 Controller 与 DTO 核查，修正文档外字段和 SSE 响应结构。</ns0:t>
            </ns0:r>
          </ns0:p>
        </ns0:tc>
        <ns0:tc>
          <ns0:tcPr>
            <ns0:tcW ns0:w="2304" ns0:type="dxa"/>
            <ns0:tcMar>
              <ns0:top ns0:w="100" ns0:type="dxa"/>
              <ns0:left ns0:w="120" ns0:type="dxa"/>
              <ns0:bottom ns0:w="100" ns0:type="dxa"/>
              <ns0:right ns0:w="120" ns0:type="dxa"/>
            </ns0:tcMar>
            <ns0:vAlign ns0:val="center"/>
          </ns0:tcPr>
          <ns0:p ns2:paraId="0DA01FE2"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形成 docs-A 接口契约核查报告。</ns0:t>
            </ns0:r>
          </ns0:p>
        </ns0:tc>
      </ns0:tr>
      <ns0:tr ns0:rsidR="009D5120" ns2:paraId="405E2014" ns2:textId="77777777" ns0:rsidTr="00453789">
        <ns0:trPr>
          <ns0:jc ns0:val="center"/>
        </ns0:trPr>
        <ns0:tc>
          <ns0:tcPr>
            <ns0:tcW ns0:w="1944" ns0:type="dxa"/>
            <ns0:tcMar>
              <ns0:top ns0:w="100" ns0:type="dxa"/>
              <ns0:left ns0:w="120" ns0:type="dxa"/>
              <ns0:bottom ns0:w="100" ns0:type="dxa"/>
              <ns0:right ns0:w="120" ns0:type="dxa"/>
            </ns0:tcMar>
            <ns0:vAlign ns0:val="center"/>
          </ns0:tcPr>
          <ns0:p ns2:paraId="6ECA67F6"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最终联调收口</ns0:t>
            </ns0:r>
          </ns0:p>
        </ns0:tc>
        <ns0:tc>
          <ns0:tcPr>
            <ns0:tcW ns0:w="2592" ns0:type="dxa"/>
            <ns0:tcMar>
              <ns0:top ns0:w="100" ns0:type="dxa"/>
              <ns0:left ns0:w="120" ns0:type="dxa"/>
              <ns0:bottom ns0:w="100" ns0:type="dxa"/>
              <ns0:right ns0:w="120" ns0:type="dxa"/>
            </ns0:tcMar>
            <ns0:vAlign ns0:val="center"/>
          </ns0:tcPr>
          <ns0:p ns2:paraId="66033EE7"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列出启动、测试、Apifox、视频和压测证明材料。</ns0:t>
            </ns0:r>
          </ns0:p>
        </ns0:tc>
        <ns0:tc>
          <ns0:tcPr>
            <ns0:tcW ns0:w="3240" ns0:type="dxa"/>
            <ns0:tcMar>
              <ns0:top ns0:w="100" ns0:type="dxa"/>
              <ns0:left ns0:w="120" ns0:type="dxa"/>
              <ns0:bottom ns0:w="100" ns0:type="dxa"/>
              <ns0:right ns0:w="120" ns0:type="dxa"/>
            </ns0:tcMar>
            <ns0:vAlign ns0:val="center"/>
          </ns0:tcPr>
          <ns0:p ns2:paraId="25910B8C"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区分真实实现和生产演进说明，保证演示路径不直连业务服务。</ns0:t>
            </ns0:r>
          </ns0:p>
        </ns0:tc>
        <ns0:tc>
          <ns0:tcPr>
            <ns0:tcW ns0:w="2304" ns0:type="dxa"/>
            <ns0:tcMar>
              <ns0:top ns0:w="100" ns0:type="dxa"/>
              <ns0:left ns0:w="120" ns0:type="dxa"/>
              <ns0:bottom ns0:w="100" ns0:type="dxa"/>
              <ns0:right ns0:w="120" ns0:type="dxa"/>
            </ns0:tcMar>
            <ns0:vAlign ns0:val="center"/>
          </ns0:tcPr>
          <ns0:p ns2:paraId="4874B55A"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mvn clean test 通过，Apifox 集合和演示页面可复现主链路。</ns0:t>
            </ns0:r>
          </ns0:p>
        </ns0:tc>
      </ns0:tr>
    </ns0:tbl>
    <ns0:p ns2:paraId="760165B2" ns2:textId="77777777" ns0:rsidR="009D5120" ns0:rsidRDefault="009D5120" ns0:rsidP="009D5120">
      <ns0:pPr>
        <ns0:spacing ns0:after="60" ns0:line="300" ns0:lineRule="auto"/>
      </ns0:pPr>
    </ns0:p>
    <ns0:p ns2:paraId="2EA753FA" ns2:textId="77777777" ns0:rsidR="009D5120" ns0:rsidRDefault="009D5120" ns0:rsidP="009D5120">
      <ns0:pPr>
        <ns0:spacing ns0:line="300" ns0:lineRule="auto" ns0:after="60"/>
        <ns0:ind ns0:firstLine="480"/>
        <ns0:rPr>
          <ns0:lang ns0:eastAsia="zh-CN"/>
        </ns0:rPr>
      </ns0:pPr>
      <ns0:r>
        <ns0:rPr>
          <ns0:rFonts ns0:ascii="宋体" ns0:hAnsi="宋体" ns0:eastAsia="宋体" ns0:cs="宋体"/>
          <ns0:sz ns0:val="24"/>
          <ns0:lang ns0:eastAsia="zh-CN"/>
          <ns0:szCs ns0:val="24"/>
          <ns0:color ns0:val="000000"/>
        </ns0:rPr>
        <ns0:t>在这些迭代中，我逐渐形成一个判断标准：AI 的建议必须至少满足三个条件才可以进入项目材料。第一，它必须符合课程题目和团队分工；第二，它必须能在仓库代码、配置或文档中找到落点；第三，它必须能通过测试、Apifox 调用或演示流程验证。否则，即使表述上看起来合理，也不能写入最终报告。</ns0:t>
      </ns0:r>
    </ns0:p>
    <ns0:p ns2:paraId="644D7077" ns2:textId="77777777" ns0:rsidR="009D5120" ns0:rsidRDefault="009D5120" ns0:rsidP="009D5120">
      <ns0:pPr>
        <ns0:pStyle ns0:val="31"/>
        <ns0:spacing ns0:before="120" ns0:after="120"/>
        <ns0:jc ns0:val="left"/>
      </ns0:pPr>
      <ns0:bookmarkStart ns0:id="216" ns0:name="_Toc234330998"/>
      <ns0:r>
        <ns0:rPr>
          <ns0:rFonts ns0:ascii="黑体" ns0:hAnsi="黑体" ns0:eastAsia="黑体" ns0:cs="黑体"/>
          <ns0:color ns0:val="000000"/>
          <ns0:sz ns0:val="24"/>
          <ns0:szCs ns0:val="24"/>
          <ns0:b/>
          <ns0:bCs/>
        </ns0:rPr>
        <ns0:t>10.1.3 个人反思</ns0:t>
      </ns0:r>
      <ns0:bookmarkEnd ns0:id="216"/>
    </ns0:p>
    <ns0:p ns2:paraId="09E06C7C" ns2:textId="77777777" ns0:rsidR="009D5120" ns0:rsidRDefault="009D5120" ns0:rsidP="009D5120">
      <ns0:pPr>
        <ns0:spacing ns0:line="300" ns0:lineRule="auto" ns0:after="60"/>
        <ns0:ind ns0:firstLine="480"/>
        <ns0:rPr>
          <ns0:lang ns0:eastAsia="zh-CN"/>
        </ns0:rPr>
      </ns0:pPr>
      <ns0:r>
        <ns0:rPr>
          <ns0:rFonts ns0:ascii="宋体" ns0:hAnsi="宋体" ns0:eastAsia="宋体" ns0:cs="宋体"/>
          <ns0:sz ns0:val="24"/>
          <ns0:lang ns0:eastAsia="zh-CN"/>
          <ns0:szCs ns0:val="24"/>
          <ns0:color ns0:val="000000"/>
        </ns0:rPr>
        <ns0:t>第一，AI 能提升架构梳理速度，但不能替代统一入口和权限边界的人工判断。Gateway 是全系统的入口，一处放行策略错误就可能导致普通用户访问管理员接口，或客户端绕过内部接口。因此，AI 生成的权限建议只能作为草稿，最终必须由我结合课程要求、业务角色和控制器路径逐项确认。</ns0:t>
      </ns0:r>
    </ns0:p>
    <ns0:p ns2:paraId="01AE9011" ns2:textId="77777777" ns0:rsidR="009D5120" ns0:rsidRDefault="009D5120" ns0:rsidP="009D5120">
      <ns0:pPr>
        <ns0:spacing ns0:line="300" ns0:lineRule="auto" ns0:after="60"/>
        <ns0:ind ns0:firstLine="480"/>
        <ns0:rPr>
          <ns0:lang ns0:eastAsia="zh-CN"/>
        </ns0:rPr>
      </ns0:pPr>
      <ns0:r>
        <ns0:rPr>
          <ns0:rFonts ns0:ascii="宋体" ns0:hAnsi="宋体" ns0:eastAsia="宋体" ns0:cs="宋体"/>
          <ns0:sz ns0:val="24"/>
          <ns0:lang ns0:eastAsia="zh-CN"/>
          <ns0:szCs ns0:val="24"/>
          <ns0:color ns0:val="000000"/>
        </ns0:rPr>
        <ns0:t>第二，契约优先比临时补接口更重要。多人协作时，其他同学分别负责秒杀订单、推送、AI 和演示体验，如果我没有把路径、响应、分页、错误码和角色口径固定下来，后续联调会不断出现字段不一致。AI 可以帮助快速发现不一致，但真正降低协作成本的是先把契约写清楚，再让实现对齐契约。</ns0:t>
      </ns0:r>
    </ns0:p>
    <ns0:p ns2:paraId="20D98670" ns2:textId="77777777" ns0:rsidR="009D5120" ns0:rsidRDefault="009D5120" ns0:rsidP="009D5120">
      <ns0:pPr>
        <ns0:spacing ns0:line="300" ns0:lineRule="auto" ns0:after="60"/>
        <ns0:ind ns0:firstLine="480"/>
        <ns0:rPr>
          <ns0:lang ns0:eastAsia="zh-CN"/>
        </ns0:rPr>
      </ns0:pPr>
      <ns0:r>
        <ns0:rPr>
          <ns0:rFonts ns0:ascii="宋体" ns0:hAnsi="宋体" ns0:eastAsia="宋体" ns0:cs="宋体"/>
          <ns0:sz ns0:val="24"/>
          <ns0:lang ns0:eastAsia="zh-CN"/>
          <ns0:szCs ns0:val="24"/>
          <ns0:color ns0:val="000000"/>
        </ns0:rPr>
        <ns0:t>第三，AI 输出必须经过测试闭环。最开始使用 AI 时，容易满足于“代码看起来完整”或“解释听起来合理”。后来我更重视可复现证据，例如 Gateway/Auth 单元测试、mvn clean test、Apifox 环境变量流转、Swagger 汇总入口和演示页面的实际调用结果。只有这些结果通过，AI 建议才算真正落地。</ns0:t>
      </ns0:r>
    </ns0:p>
    <ns0:p ns2:paraId="54073B40" ns2:textId="77777777" ns0:rsidR="009D5120" ns0:rsidRDefault="009D5120" ns0:rsidP="009D5120">
      <ns0:pPr>
        <ns0:spacing ns0:line="300" ns0:lineRule="auto" ns0:after="60"/>
        <ns0:ind ns0:firstLine="480"/>
        <ns0:rPr>
          <ns0:lang ns0:eastAsia="zh-CN"/>
        </ns0:rPr>
      </ns0:pPr>
      <ns0:r>
        <ns0:rPr>
          <ns0:rFonts ns0:ascii="宋体" ns0:hAnsi="宋体" ns0:eastAsia="宋体" ns0:cs="宋体"/>
          <ns0:sz ns0:val="24"/>
          <ns0:lang ns0:eastAsia="zh-CN"/>
          <ns0:szCs ns0:val="24"/>
          <ns0:color ns0:val="000000"/>
        </ns0:rPr>
        <ns0:t>第四，个人分工要在报告中保持清晰。我的职责是架构、Gateway、认证权限、接口契约和联调收口，不应把 Redis Lua、RabbitMQ 消费、SSE 连接管理或 AI 服务内部实现写成自己的工作。AI 在整理报告时有时会把团队能力统一归到某个个人名下，因此我需要人工删除越界表述，改成“我负责约束和联调，其他同学负责具体业务实现”的准确口径。</ns0:t>
      </ns0:r>
    </ns0:p>
    <ns0:p ns2:paraId="3478D873" ns2:textId="77777777" ns0:rsidR="009D5120" ns0:rsidRDefault="009D5120" ns0:rsidP="009D5120">
      <ns0:pPr>
        <ns0:spacing ns0:line="300" ns0:lineRule="auto" ns0:after="60"/>
        <ns0:ind ns0:firstLine="480"/>
        <ns0:rPr>
          <ns0:lang ns0:eastAsia="zh-CN"/>
        </ns0:rPr>
      </ns0:pPr>
      <ns0:r>
        <ns0:rPr>
          <ns0:rFonts ns0:ascii="宋体" ns0:hAnsi="宋体" ns0:eastAsia="宋体" ns0:cs="宋体"/>
          <ns0:sz ns0:val="24"/>
          <ns0:lang ns0:eastAsia="zh-CN"/>
          <ns0:szCs ns0:val="24"/>
          <ns0:color ns0:val="000000"/>
        </ns0:rPr>
        <ns0:t>第五，AI 更适合作为持续审查工具，而不是一次性答案生成器。在本项目中，AI 的价值不只是写几段代码或文字，而是在每次接口变化、测试失败、演示准备和报告整理时提供快速反馈。通过小步提问、小步修改和小步验证，AI 才能真正融入工程流程，而不是制造新的不确定性。</ns0:t>
      </ns0:r>
    </ns0:p>
    <ns0:p ns2:paraId="1B147139" ns2:textId="673427F5" ns0:rsidR="009D5120" ns0:rsidRDefault="009D5120" ns0:rsidP="009D5120">
      <ns0:pPr>
        <ns0:spacing ns0:before="80" ns0:after="60" ns0:line="300" ns0:lineRule="auto"/>
        <ns0:jc ns0:val="center"/>
        <ns0:rPr>
          <ns0:lang ns0:eastAsia="zh-CN"/>
        </ns0:rPr>
      </ns0:pPr>
      <ns0:r>
        <ns0:rPr>
          <ns0:rFonts ns0:ascii="宋体" ns0:hAnsi="宋体" ns0:eastAsia="宋体" ns0:cs="宋体"/>
          <ns0:sz ns0:val="24"/>
          <ns0:lang ns0:eastAsia="zh-CN"/>
          <ns0:szCs ns0:val="24"/>
          <ns0:color ns0:val="000000"/>
        </ns0:rPr>
        <ns0:t>表 10-4  AI 辅助开发方法论沉淀</ns0:t>
      </ns0:r>
    </ns0:p>
    <ns0:tbl>
      <ns0:tblPr>
        <ns0:tblW ns0:w="0" ns0:type="auto"/>
        <ns0:jc ns0:val="center"/>
        <ns0:tblBorders>
          <ns0:top ns0:val="single" ns0:sz="4" ns0:space="0" ns0:color="AEB9C8"/>
          <ns0:left ns0:val="single" ns0:sz="4" ns0:space="0" ns0:color="AEB9C8"/>
          <ns0:bottom ns0:val="single" ns0:sz="4" ns0:space="0" ns0:color="AEB9C8"/>
          <ns0:right ns0:val="single" ns0:sz="4" ns0:space="0" ns0:color="AEB9C8"/>
          <ns0:insideH ns0:val="single" ns0:sz="4" ns0:space="0" ns0:color="AEB9C8"/>
          <ns0:insideV ns0:val="single" ns0:sz="4" ns0:space="0" ns0:color="AEB9C8"/>
        </ns0:tblBorders>
        <ns0:tblLayout ns0:type="autofit"/>
        <ns0:tblLook ns0:val="04A0" ns0:firstRow="1" ns0:lastRow="0" ns0:firstColumn="1" ns0:lastColumn="0" ns0:noHBand="0" ns0:noVBand="1"/>
      </ns0:tblPr>
      <ns0:tblGrid>
        <ns0:gridCol ns0:w="1944"/>
        <ns0:gridCol ns0:w="4320"/>
        <ns0:gridCol ns0:w="3384"/>
      </ns0:tblGrid>
      <ns0:tr ns0:rsidR="009D5120" ns2:paraId="03BD6596" ns2:textId="77777777" ns0:rsidTr="00453789">
        <ns0:trPr>
          <ns0:jc ns0:val="center"/>
        </ns0:trPr>
        <ns0:tc>
          <ns0:tcPr>
            <ns0:tcW ns0:w="1944" ns0:type="dxa"/>
            <ns0:shd ns0:val="clear" ns0:color="auto" ns0:fill="F2F4F7"/>
            <ns0:tcMar>
              <ns0:top ns0:w="100" ns0:type="dxa"/>
              <ns0:left ns0:w="120" ns0:type="dxa"/>
              <ns0:bottom ns0:w="100" ns0:type="dxa"/>
              <ns0:right ns0:w="120" ns0:type="dxa"/>
            </ns0:tcMar>
            <ns0:vAlign ns0:val="center"/>
          </ns0:tcPr>
          <ns0:p ns2:paraId="7A484915" ns2:textId="77777777" ns0:rsidR="009D5120" ns0:rsidRDefault="009D5120" ns0:rsidP="00453789">
            <ns0:pPr>
              <ns0:spacing ns0:after="0" ns0:line="264" ns0:lineRule="auto"/>
              <ns0:jc ns0:val="center"/>
            </ns0:pPr>
            <ns0:r>
              <ns0:rPr>
                <ns0:rFonts ns0:ascii="宋体" ns0:hAnsi="宋体" ns0:eastAsia="宋体" ns0:cs="宋体"/>
                <ns0:sz ns0:val="24"/>
                <ns0:szCs ns0:val="24"/>
                <ns0:color ns0:val="000000"/>
              </ns0:rPr>
              <ns0:t>方法论</ns0:t>
            </ns0:r>
          </ns0:p>
        </ns0:tc>
        <ns0:tc>
          <ns0:tcPr>
            <ns0:tcW ns0:w="4320" ns0:type="dxa"/>
            <ns0:shd ns0:val="clear" ns0:color="auto" ns0:fill="F2F4F7"/>
            <ns0:tcMar>
              <ns0:top ns0:w="100" ns0:type="dxa"/>
              <ns0:left ns0:w="120" ns0:type="dxa"/>
              <ns0:bottom ns0:w="100" ns0:type="dxa"/>
              <ns0:right ns0:w="120" ns0:type="dxa"/>
            </ns0:tcMar>
            <ns0:vAlign ns0:val="center"/>
          </ns0:tcPr>
          <ns0:p ns2:paraId="42289F5E" ns2:textId="77777777" ns0:rsidR="009D5120" ns0:rsidRDefault="009D5120" ns0:rsidP="00453789">
            <ns0:pPr>
              <ns0:spacing ns0:after="0" ns0:line="264" ns0:lineRule="auto"/>
              <ns0:jc ns0:val="center"/>
            </ns0:pPr>
            <ns0:r>
              <ns0:rPr>
                <ns0:rFonts ns0:ascii="宋体" ns0:hAnsi="宋体" ns0:eastAsia="宋体" ns0:cs="宋体"/>
                <ns0:sz ns0:val="24"/>
                <ns0:szCs ns0:val="24"/>
                <ns0:color ns0:val="000000"/>
              </ns0:rPr>
              <ns0:t>具体做法</ns0:t>
            </ns0:r>
          </ns0:p>
        </ns0:tc>
        <ns0:tc>
          <ns0:tcPr>
            <ns0:tcW ns0:w="3384" ns0:type="dxa"/>
            <ns0:shd ns0:val="clear" ns0:color="auto" ns0:fill="F2F4F7"/>
            <ns0:tcMar>
              <ns0:top ns0:w="100" ns0:type="dxa"/>
              <ns0:left ns0:w="120" ns0:type="dxa"/>
              <ns0:bottom ns0:w="100" ns0:type="dxa"/>
              <ns0:right ns0:w="120" ns0:type="dxa"/>
            </ns0:tcMar>
            <ns0:vAlign ns0:val="center"/>
          </ns0:tcPr>
          <ns0:p ns2:paraId="2B76B2FD" ns2:textId="77777777" ns0:rsidR="009D5120" ns0:rsidRDefault="009D5120" ns0:rsidP="00453789">
            <ns0:pPr>
              <ns0:spacing ns0:after="0" ns0:line="264" ns0:lineRule="auto"/>
              <ns0:jc ns0:val="center"/>
            </ns0:pPr>
            <ns0:r>
              <ns0:rPr>
                <ns0:rFonts ns0:ascii="宋体" ns0:hAnsi="宋体" ns0:eastAsia="宋体" ns0:cs="宋体"/>
                <ns0:sz ns0:val="24"/>
                <ns0:szCs ns0:val="24"/>
                <ns0:color ns0:val="000000"/>
              </ns0:rPr>
              <ns0:t>对项目的价值</ns0:t>
            </ns0:r>
          </ns0:p>
        </ns0:tc>
      </ns0:tr>
      <ns0:tr ns0:rsidR="009D5120" ns2:paraId="2AA7753B" ns2:textId="77777777" ns0:rsidTr="00453789">
        <ns0:trPr>
          <ns0:jc ns0:val="center"/>
        </ns0:trPr>
        <ns0:tc>
          <ns0:tcPr>
            <ns0:tcW ns0:w="1944" ns0:type="dxa"/>
            <ns0:tcMar>
              <ns0:top ns0:w="100" ns0:type="dxa"/>
              <ns0:left ns0:w="120" ns0:type="dxa"/>
              <ns0:bottom ns0:w="100" ns0:type="dxa"/>
              <ns0:right ns0:w="120" ns0:type="dxa"/>
            </ns0:tcMar>
            <ns0:vAlign ns0:val="center"/>
          </ns0:tcPr>
          <ns0:p ns2:paraId="13EEDE85"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先给上下文</ns0:t>
            </ns0:r>
          </ns0:p>
        </ns0:tc>
        <ns0:tc>
          <ns0:tcPr>
            <ns0:tcW ns0:w="4320" ns0:type="dxa"/>
            <ns0:tcMar>
              <ns0:top ns0:w="100" ns0:type="dxa"/>
              <ns0:left ns0:w="120" ns0:type="dxa"/>
              <ns0:bottom ns0:w="100" ns0:type="dxa"/>
              <ns0:right ns0:w="120" ns0:type="dxa"/>
            </ns0:tcMar>
            <ns0:vAlign ns0:val="center"/>
          </ns0:tcPr>
          <ns0:p ns2:paraId="4DDB628B"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每次让 AI 分析前先提供课程要求、个人分工、仓库文件和失败输出。</ns0:t>
            </ns0:r>
          </ns0:p>
        </ns0:tc>
        <ns0:tc>
          <ns0:tcPr>
            <ns0:tcW ns0:w="3384" ns0:type="dxa"/>
            <ns0:tcMar>
              <ns0:top ns0:w="100" ns0:type="dxa"/>
              <ns0:left ns0:w="120" ns0:type="dxa"/>
              <ns0:bottom ns0:w="100" ns0:type="dxa"/>
              <ns0:right ns0:w="120" ns0:type="dxa"/>
            </ns0:tcMar>
            <ns0:vAlign ns0:val="center"/>
          </ns0:tcPr>
          <ns0:p ns2:paraId="74603A3F"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减少 AI 胡乱补需求或脱离项目事实。</ns0:t>
            </ns0:r>
          </ns0:p>
        </ns0:tc>
      </ns0:tr>
      <ns0:tr ns0:rsidR="009D5120" ns2:paraId="2B97525C" ns2:textId="77777777" ns0:rsidTr="00453789">
        <ns0:trPr>
          <ns0:jc ns0:val="center"/>
        </ns0:trPr>
        <ns0:tc>
          <ns0:tcPr>
            <ns0:tcW ns0:w="1944" ns0:type="dxa"/>
            <ns0:tcMar>
              <ns0:top ns0:w="100" ns0:type="dxa"/>
              <ns0:left ns0:w="120" ns0:type="dxa"/>
              <ns0:bottom ns0:w="100" ns0:type="dxa"/>
              <ns0:right ns0:w="120" ns0:type="dxa"/>
            </ns0:tcMar>
            <ns0:vAlign ns0:val="center"/>
          </ns0:tcPr>
          <ns0:p ns2:paraId="75491319"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先定边界</ns0:t>
            </ns0:r>
          </ns0:p>
        </ns0:tc>
        <ns0:tc>
          <ns0:tcPr>
            <ns0:tcW ns0:w="4320" ns0:type="dxa"/>
            <ns0:tcMar>
              <ns0:top ns0:w="100" ns0:type="dxa"/>
              <ns0:left ns0:w="120" ns0:type="dxa"/>
              <ns0:bottom ns0:w="100" ns0:type="dxa"/>
              <ns0:right ns0:w="120" ns0:type="dxa"/>
            </ns0:tcMar>
            <ns0:vAlign ns0:val="center"/>
          </ns0:tcPr>
          <ns0:p ns2:paraId="0F6EAEE8"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明确本人只负责架构、Gateway、认证、契约和联调收口。</ns0:t>
            </ns0:r>
          </ns0:p>
        </ns0:tc>
        <ns0:tc>
          <ns0:tcPr>
            <ns0:tcW ns0:w="3384" ns0:type="dxa"/>
            <ns0:tcMar>
              <ns0:top ns0:w="100" ns0:type="dxa"/>
              <ns0:left ns0:w="120" ns0:type="dxa"/>
              <ns0:bottom ns0:w="100" ns0:type="dxa"/>
              <ns0:right ns0:w="120" ns0:type="dxa"/>
            </ns0:tcMar>
            <ns0:vAlign ns0:val="center"/>
          </ns0:tcPr>
          <ns0:p ns2:paraId="2438A179"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避免报告冒领其他同学工作，也避免代码修改越界。</ns0:t>
            </ns0:r>
          </ns0:p>
        </ns0:tc>
      </ns0:tr>
      <ns0:tr ns0:rsidR="009D5120" ns2:paraId="7FC86CF2" ns2:textId="77777777" ns0:rsidTr="00453789">
        <ns0:trPr>
          <ns0:jc ns0:val="center"/>
        </ns0:trPr>
        <ns0:tc>
          <ns0:tcPr>
            <ns0:tcW ns0:w="1944" ns0:type="dxa"/>
            <ns0:tcMar>
              <ns0:top ns0:w="100" ns0:type="dxa"/>
              <ns0:left ns0:w="120" ns0:type="dxa"/>
              <ns0:bottom ns0:w="100" ns0:type="dxa"/>
              <ns0:right ns0:w="120" ns0:type="dxa"/>
            </ns0:tcMar>
            <ns0:vAlign ns0:val="center"/>
          </ns0:tcPr>
          <ns0:p ns2:paraId="673F5E20"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先要清单</ns0:t>
            </ns0:r>
          </ns0:p>
        </ns0:tc>
        <ns0:tc>
          <ns0:tcPr>
            <ns0:tcW ns0:w="4320" ns0:type="dxa"/>
            <ns0:tcMar>
              <ns0:top ns0:w="100" ns0:type="dxa"/>
              <ns0:left ns0:w="120" ns0:type="dxa"/>
              <ns0:bottom ns0:w="100" ns0:type="dxa"/>
              <ns0:right ns0:w="120" ns0:type="dxa"/>
            </ns0:tcMar>
            <ns0:vAlign ns0:val="center"/>
          </ns0:tcPr>
          <ns0:p ns2:paraId="050ACF24"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让 AI 先输出风险清单、接口清单或测试清单，而不是直接改代码。</ns0:t>
            </ns0:r>
          </ns0:p>
        </ns0:tc>
        <ns0:tc>
          <ns0:tcPr>
            <ns0:tcW ns0:w="3384" ns0:type="dxa"/>
            <ns0:tcMar>
              <ns0:top ns0:w="100" ns0:type="dxa"/>
              <ns0:left ns0:w="120" ns0:type="dxa"/>
              <ns0:bottom ns0:w="100" ns0:type="dxa"/>
              <ns0:right ns0:w="120" ns0:type="dxa"/>
            </ns0:tcMar>
            <ns0:vAlign ns0:val="center"/>
          </ns0:tcPr>
          <ns0:p ns2:paraId="0AB93F92"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便于人工审查和分步采纳。</ns0:t>
            </ns0:r>
          </ns0:p>
        </ns0:tc>
      </ns0:tr>
      <ns0:tr ns0:rsidR="009D5120" ns2:paraId="7543C853" ns2:textId="77777777" ns0:rsidTr="00453789">
        <ns0:trPr>
          <ns0:jc ns0:val="center"/>
        </ns0:trPr>
        <ns0:tc>
          <ns0:tcPr>
            <ns0:tcW ns0:w="1944" ns0:type="dxa"/>
            <ns0:tcMar>
              <ns0:top ns0:w="100" ns0:type="dxa"/>
              <ns0:left ns0:w="120" ns0:type="dxa"/>
              <ns0:bottom ns0:w="100" ns0:type="dxa"/>
              <ns0:right ns0:w="120" ns0:type="dxa"/>
            </ns0:tcMar>
            <ns0:vAlign ns0:val="center"/>
          </ns0:tcPr>
          <ns0:p ns2:paraId="470886DC"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最小改动</ns0:t>
            </ns0:r>
          </ns0:p>
        </ns0:tc>
        <ns0:tc>
          <ns0:tcPr>
            <ns0:tcW ns0:w="4320" ns0:type="dxa"/>
            <ns0:tcMar>
              <ns0:top ns0:w="100" ns0:type="dxa"/>
              <ns0:left ns0:w="120" ns0:type="dxa"/>
              <ns0:bottom ns0:w="100" ns0:type="dxa"/>
              <ns0:right ns0:w="120" ns0:type="dxa"/>
            </ns0:tcMar>
            <ns0:vAlign ns0:val="center"/>
          </ns0:tcPr>
          <ns0:p ns2:paraId="2D2A8502"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围绕 Gateway/Auth/common/docs 做局部修正，不做无关重构。</ns0:t>
            </ns0:r>
          </ns0:p>
        </ns0:tc>
        <ns0:tc>
          <ns0:tcPr>
            <ns0:tcW ns0:w="3384" ns0:type="dxa"/>
            <ns0:tcMar>
              <ns0:top ns0:w="100" ns0:type="dxa"/>
              <ns0:left ns0:w="120" ns0:type="dxa"/>
              <ns0:bottom ns0:w="100" ns0:type="dxa"/>
              <ns0:right ns0:w="120" ns0:type="dxa"/>
            </ns0:tcMar>
            <ns0:vAlign ns0:val="center"/>
          </ns0:tcPr>
          <ns0:p ns2:paraId="533D6475"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降低引入新问题的概率，保持多人协作稳定。</ns0:t>
            </ns0:r>
          </ns0:p>
        </ns0:tc>
      </ns0:tr>
      <ns0:tr ns0:rsidR="009D5120" ns2:paraId="655050E1" ns2:textId="77777777" ns0:rsidTr="00453789">
        <ns0:trPr>
          <ns0:jc ns0:val="center"/>
        </ns0:trPr>
        <ns0:tc>
          <ns0:tcPr>
            <ns0:tcW ns0:w="1944" ns0:type="dxa"/>
            <ns0:tcMar>
              <ns0:top ns0:w="100" ns0:type="dxa"/>
              <ns0:left ns0:w="120" ns0:type="dxa"/>
              <ns0:bottom ns0:w="100" ns0:type="dxa"/>
              <ns0:right ns0:w="120" ns0:type="dxa"/>
            </ns0:tcMar>
            <ns0:vAlign ns0:val="center"/>
          </ns0:tcPr>
          <ns0:p ns2:paraId="4469009A"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证据闭环</ns0:t>
            </ns0:r>
          </ns0:p>
        </ns0:tc>
        <ns0:tc>
          <ns0:tcPr>
            <ns0:tcW ns0:w="4320" ns0:type="dxa"/>
            <ns0:tcMar>
              <ns0:top ns0:w="100" ns0:type="dxa"/>
              <ns0:left ns0:w="120" ns0:type="dxa"/>
              <ns0:bottom ns0:w="100" ns0:type="dxa"/>
              <ns0:right ns0:w="120" ns0:type="dxa"/>
            </ns0:tcMar>
            <ns0:vAlign ns0:val="center"/>
          </ns0:tcPr>
          <ns0:p ns2:paraId="0B48F5E1" ns2:textId="77777777" ns0:rsidR="009D5120" ns0:rsidRDefault="009D5120" ns0:rsidP="00453789">
            <ns0:pPr>
              <ns0:spacing ns0:after="0" ns0:line="264" ns0:lineRule="auto"/>
            </ns0:pPr>
            <ns0:r>
              <ns0:rPr>
                <ns0:rFonts ns0:ascii="宋体" ns0:hAnsi="宋体" ns0:eastAsia="宋体" ns0:cs="宋体"/>
                <ns0:sz ns0:val="24"/>
                <ns0:szCs ns0:val="24"/>
                <ns0:color ns0:val="000000"/>
              </ns0:rPr>
              <ns0:t>用 mvn test、Apifox、Swagger、日志和演示页面验证结论。</ns0:t>
            </ns0:r>
          </ns0:p>
        </ns0:tc>
        <ns0:tc>
          <ns0:tcPr>
            <ns0:tcW ns0:w="3384" ns0:type="dxa"/>
            <ns0:tcMar>
              <ns0:top ns0:w="100" ns0:type="dxa"/>
              <ns0:left ns0:w="120" ns0:type="dxa"/>
              <ns0:bottom ns0:w="100" ns0:type="dxa"/>
              <ns0:right ns0:w="120" ns0:type="dxa"/>
            </ns0:tcMar>
            <ns0:vAlign ns0:val="center"/>
          </ns0:tcPr>
          <ns0:p ns2:paraId="090D7BBA" ns2:textId="77777777" ns0:rsidR="009D5120" ns0:rsidRDefault="009D5120" ns0:rsidP="00453789">
            <ns0:pPr>
              <ns0:spacing ns0:after="0" ns0:line="264" ns0:lineRule="auto"/>
              <ns0:rPr>
                <ns0:lang ns0:eastAsia="zh-CN"/>
              </ns0:rPr>
            </ns0:pPr>
            <ns0:r>
              <ns0:rPr>
                <ns0:rFonts ns0:ascii="宋体" ns0:hAnsi="宋体" ns0:eastAsia="宋体" ns0:cs="宋体"/>
                <ns0:sz ns0:val="24"/>
                <ns0:lang ns0:eastAsia="zh-CN"/>
                <ns0:szCs ns0:val="24"/>
                <ns0:color ns0:val="000000"/>
              </ns0:rPr>
              <ns0:t>让 AI 参与过程可被复现、可被答辩说明。</ns0:t>
            </ns0:r>
          </ns0:p>
        </ns0:tc>
      </ns0:tr>
    </ns0:tbl>
    <ns0:p ns2:paraId="553BBE6C" ns2:textId="77777777" ns0:rsidR="009D5120" ns0:rsidRDefault="009D5120" ns0:rsidP="009D5120">
      <ns0:pPr>
        <ns0:spacing ns0:after="60" ns0:line="300" ns0:lineRule="auto"/>
        <ns0:rPr>
          <ns0:lang ns0:eastAsia="zh-CN"/>
        </ns0:rPr>
      </ns0:pPr>
    </ns0:p>
    <ns0:p ns2:paraId="70052AA5" ns2:textId="77777777" ns0:rsidR="009D5120" ns0:rsidRDefault="009D5120" ns0:rsidP="009D5120">
      <ns0:pPr>
        <ns0:spacing ns0:line="300" ns0:lineRule="auto" ns0:after="60"/>
        <ns0:ind ns0:firstLine="480"/>
        <ns0:rPr>
          <ns0:rFonts ns0:ascii="宋体" ns0:hAnsi="宋体" ns0:hint="eastAsia"/>
          <ns0:lang ns0:eastAsia="zh-CN"/>
        </ns0:rPr>
      </ns0:pPr>
      <ns0:r>
        <ns0:rPr>
          <ns0:rFonts ns0:ascii="宋体" ns0:hAnsi="宋体" ns0:eastAsia="宋体" ns0:cs="宋体"/>
          <ns0:sz ns0:val="24"/>
          <ns0:lang ns0:eastAsia="zh-CN"/>
          <ns0:szCs ns0:val="24"/>
          <ns0:color ns0:val="000000"/>
        </ns0:rPr>
        <ns0:t>后续如果继续完善本项目，我认为自己负责方向可以进一步增强三点：一是在 Gateway 层补充更完整的限流、日志 traceId 和请求审计；二是将 OpenAPI 聚合页补充为更完整的服务分组说明和示例响应；三是在 Pull Request 或最终报告模板中增加“AI 参与说明、人工审查结论和测试证据”字段，使 AI 辅助开发过程更加透明、可追溯。</ns0:t>
      </ns0:r>
    </ns0:p>
    <ns0:p>
      <ns0:pPr>
        <ns0:pStyle ns0:val="21"/>
        <ns0:spacing ns0:line="300" ns0:lineRule="auto" ns0:after="60"/>
        <ns0:jc ns0:val="left"/>
      </ns0:pPr>
      <ns0:r>
        <ns0:rPr>
          <ns0:rFonts ns0:ascii="黑体" ns0:hAnsi="黑体" ns0:eastAsia="黑体" ns0:cs="黑体"/>
          <ns0:sz ns0:val="24"/>
          <ns0:szCs ns0:val="24"/>
          <ns0:color ns0:val="000000"/>
          <ns0:b/>
          <ns0:bCs/>
        </ns0:rPr>
        <ns0:t>10.2 周嘉个人 AI 辅助开发总结反思</ns0:t>
      </ns0:r>
    </ns0:p>
    <ns0:p>
      <ns0:pPr>
        <ns0:spacing ns0:line="300" ns0:lineRule="auto" ns0:after="60"/>
      </ns0:pPr>
      <ns0:r>
        <ns0:rPr>
          <ns0:rFonts ns0:ascii="宋体" ns0:hAnsi="宋体" ns0:eastAsia="宋体" ns0:cs="宋体"/>
          <ns0:sz ns0:val="24"/>
          <ns0:szCs ns0:val="24"/>
          <ns0:color ns0:val="000000"/>
        </ns0:rPr>
        <ns0:t>在本项目中，我主要负责商品库存、秒杀活动、Redis 原子扣减、RabbitMQ 异步订单、订单落库、数据库表结构以及周嘉阶段测试验证。与传统“按代码量分配任务”的方式不同，本项目更强调核心架构链路能否解释清楚、跑通并留下证据，因此我在开发过程中把 AI Coding 工具主要用于方案拆解、代码生成、风险审查、联调排错和报告证据整理。</ns0:t>
      </ns0:r>
    </ns0:p>
    <ns0:p>
      <ns0:pPr>
        <ns0:spacing ns0:line="300" ns0:lineRule="auto" ns0:after="60"/>
      </ns0:pPr>
      <ns0:r>
        <ns0:rPr>
          <ns0:rFonts ns0:ascii="宋体" ns0:hAnsi="宋体" ns0:eastAsia="宋体" ns0:cs="宋体"/>
          <ns0:sz ns0:val="24"/>
          <ns0:szCs ns0:val="24"/>
          <ns0:color ns0:val="000000"/>
        </ns0:rPr>
        <ns0:t>我没有把 AI 输出直接当作最终答案，而是始终围绕项目文档和真实代码做取舍：接口路径、Redis Key、MQ 消息体、订单状态、唯一索引和测试口径必须能对应到 README、API 契约、Redis-Key 设计、MQ 消息契约、阶段测试报告以及实际 Maven/Apifox/中间件验证结果。</ns0:t>
      </ns0:r>
    </ns0:p>
    <ns0:p>
      <ns0:pPr>
        <ns0:pStyle ns0:val="31"/>
        <ns0:spacing ns0:line="300" ns0:lineRule="auto" ns0:after="60"/>
        <ns0:jc ns0:val="left"/>
      </ns0:pPr>
      <ns0:r>
        <ns0:rPr>
          <ns0:rFonts ns0:ascii="黑体" ns0:hAnsi="黑体" ns0:eastAsia="黑体" ns0:cs="黑体"/>
          <ns0:sz ns0:val="24"/>
          <ns0:szCs ns0:val="24"/>
          <ns0:color ns0:val="000000"/>
          <ns0:b/>
          <ns0:bCs/>
        </ns0:rPr>
        <ns0:t>10.2.1 AI Coding 工具及 AI 工作模式</ns0:t>
      </ns0:r>
    </ns0:p>
    <ns0:p>
      <ns0:pPr>
        <ns0:spacing ns0:line="300" ns0:lineRule="auto" ns0:after="60"/>
      </ns0:pPr>
      <ns0:r>
        <ns0:rPr>
          <ns0:rFonts ns0:ascii="宋体" ns0:hAnsi="宋体" ns0:eastAsia="宋体" ns0:cs="宋体"/>
          <ns0:sz ns0:val="24"/>
          <ns0:szCs ns0:val="24"/>
          <ns0:color ns0:val="000000"/>
        </ns0:rPr>
        <ns0:t>周嘉使用 AI Coding 的方式可以概括为“文档定边界、AI 给候选、人工做决策、代码小步落地、测试闭环验证”。AI 负责快速阅读仓库、生成候选实现、指出风险和整理表达；我负责确认哪些建议符合周嘉的职责边界，并通过测试和联调判断是否真正可用。</ns0:t>
      </ns0:r>
    </ns0:p>
    <ns0:p>
      <ns0:pPr>
        <ns0:pStyle ns0:val="affc"/>
        <ns0:spacing ns0:line="300" ns0:lineRule="auto" ns0:after="60"/>
        <ns0:jc ns0:val="center"/>
      </ns0:pPr>
      <ns0:r>
        <ns0:rPr>
          <ns0:rFonts ns0:ascii="宋体" ns0:hAnsi="宋体" ns0:eastAsia="宋体" ns0:cs="宋体"/>
          <ns0:sz ns0:val="24"/>
          <ns0:szCs ns0:val="24"/>
          <ns0:color ns0:val="000000"/>
        </ns0:rPr>
        <ns0:t>表 10-5 周嘉使用的 AI Coding 工具及工作模式</ns0:t>
      </ns0:r>
    </ns0:p>
    <ns0:tbl>
      <ns0:tblPr>
        <ns0:tblStyle ns0:val="af1"/>
        <ns0:tblW ns0:type="auto" ns0:w="0"/>
        <ns0:jc ns0:val="center"/>
        <ns0:tblLayout ns0:type="autofit"/>
        <ns0:tblLook ns0:firstColumn="1" ns0:firstRow="1" ns0:lastColumn="0" ns0:lastRow="0" ns0:noHBand="0" ns0:noVBand="1" ns0:val="04A0"/>
      </ns0:tblPr>
      <ns0:tblGrid>
        <ns0:gridCol ns0:w="2295"/>
        <ns0:gridCol ns0:w="2295"/>
        <ns0:gridCol ns0:w="2295"/>
        <ns0:gridCol ns0:w="2295"/>
      </ns0:tblGrid>
      <ns0:tr>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工具/环境</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主要用途</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周嘉的使用方式</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验证依据</ns0:t>
            </ns0:r>
          </ns0:p>
        </ns0:tc>
      </ns0:tr>
      <ns0:tr>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Codex</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仓库级代码阅读、局部实现、分支合并、测试执行、报告整理</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让 Codex 读取 docs、Controller、Service、Repository、Redis/MQ 配置和测试输出，辅助实现商品秒杀与订单核心链路。</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代码落点在 product-seckill-service、order-service、common 与 docs/docs-B；Maven 测试和联调记录可复现。</ns0:t>
            </ns0:r>
          </ns0:p>
        </ns0:tc>
      </ns0:tr>
      <ns0:tr>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ChatGPT/大模型问答</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架构讨论、概念解释、答辩口径整理</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用于把 Redis 扣减、MQ 异步削峰、最终一致性、消费补偿等概念转化为可理解的报告语言。</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最终表述回到代码、文档和测试证据，不直接复制无法验证的模型回答。</ns0:t>
            </ns0:r>
          </ns0:p>
        </ns0:tc>
      </ns0:tr>
      <ns0:tr>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Apifox</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接口调试、链路截图、验收流程复现</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用于验证创建商品、设置库存、创建活动、发起秒杀、查询结果、订单详情等周嘉负责接口。</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截图统一整理到 docs/docs-B/images，并写入周嘉阶段测试报告。</ns0:t>
            </ns0:r>
          </ns0:p>
        </ns0:tc>
      </ns0:tr>
      <ns0:tr>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Maven / Git / Docker</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构建验证、分支集成、中间件联调</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使用 Maven 验证模块编译与单测，用 Git 合并 dev 基线，用 Docker/MySQL/Redis/RabbitMQ 做真实链路验证。</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mvn test、git diff --check、Redis/MQ/MySQL 查询结果和压测日志共同构成证据。</ns0:t>
            </ns0:r>
          </ns0:p>
        </ns0:tc>
      </ns0:tr>
      <ns0:tr>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项目文档</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约束 AI 输出与人工决策</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以 API 接口契约、Redis-Key 设计、MQ 消息契约、数据库设计和周嘉自审报告限制实现范围。</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报告内容能回溯到 docs/ 与代码文件，避免写成泛泛方案。</ns0:t>
            </ns0:r>
          </ns0:p>
        </ns0:tc>
      </ns0:tr>
    </ns0:tbl>
    <ns0:p>
      <ns0:pPr>
        <ns0:pStyle ns0:val="31"/>
        <ns0:spacing ns0:line="300" ns0:lineRule="auto" ns0:after="60"/>
        <ns0:jc ns0:val="left"/>
      </ns0:pPr>
      <ns0:r>
        <ns0:rPr>
          <ns0:rFonts ns0:ascii="黑体" ns0:hAnsi="黑体" ns0:eastAsia="黑体" ns0:cs="黑体"/>
          <ns0:sz ns0:val="24"/>
          <ns0:szCs ns0:val="24"/>
          <ns0:color ns0:val="000000"/>
          <ns0:b/>
          <ns0:bCs/>
        </ns0:rPr>
        <ns0:t>10.2.2 核心场景的“人机协作迭代”记录</ns0:t>
      </ns0:r>
    </ns0:p>
    <ns0:p>
      <ns0:pPr>
        <ns0:spacing ns0:line="300" ns0:lineRule="auto" ns0:after="60"/>
      </ns0:pPr>
      <ns0:r>
        <ns0:rPr>
          <ns0:rFonts ns0:ascii="宋体" ns0:hAnsi="宋体" ns0:eastAsia="宋体" ns0:cs="宋体"/>
          <ns0:sz ns0:val="24"/>
          <ns0:szCs ns0:val="24"/>
          <ns0:color ns0:val="000000"/>
        </ns0:rPr>
        <ns0:t>周嘉与 AI 的协作不是一次性生成代码，而是在多个具体场景中反复经历“发现问题—解释问题—提出方案—人工裁剪—代码修复—测试验证”的过程。下面按照项目关键节点记录主要迭代。</ns0:t>
      </ns0:r>
    </ns0:p>
    <ns0:p>
      <ns0:pPr>
        <ns0:pStyle ns0:val="affc"/>
        <ns0:spacing ns0:line="300" ns0:lineRule="auto" ns0:after="60"/>
        <ns0:jc ns0:val="center"/>
      </ns0:pPr>
      <ns0:r>
        <ns0:rPr>
          <ns0:rFonts ns0:ascii="宋体" ns0:hAnsi="宋体" ns0:eastAsia="宋体" ns0:cs="宋体"/>
          <ns0:sz ns0:val="24"/>
          <ns0:szCs ns0:val="24"/>
          <ns0:color ns0:val="000000"/>
        </ns0:rPr>
        <ns0:t>表 10-6 周嘉核心场景的人机协作迭代记录</ns0:t>
      </ns0:r>
    </ns0:p>
    <ns0:tbl>
      <ns0:tblPr>
        <ns0:tblStyle ns0:val="af1"/>
        <ns0:tblW ns0:type="auto" ns0:w="0"/>
        <ns0:jc ns0:val="center"/>
        <ns0:tblLayout ns0:type="autofit"/>
        <ns0:tblLook ns0:firstColumn="1" ns0:firstRow="1" ns0:lastColumn="0" ns0:lastRow="0" ns0:noHBand="0" ns0:noVBand="1" ns0:val="04A0"/>
      </ns0:tblPr>
      <ns0:tblGrid>
        <ns0:gridCol ns0:w="2295"/>
        <ns0:gridCol ns0:w="2295"/>
        <ns0:gridCol ns0:w="2295"/>
        <ns0:gridCol ns0:w="2295"/>
      </ns0:tblGrid>
      <ns0:tr>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核心场景</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AI 初步作用</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周嘉人工判断与修正</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最终验证/沉淀</ns0:t>
            </ns0:r>
          </ns0:p>
        </ns0:tc>
      </ns0:tr>
      <ns0:tr>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启动阶段架构拆解</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根据课程要求指出题目一难点在 Redis 防超卖、MQ 异步削峰、实时推送和 AI 咨询，而不是普通 CRUD。</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确认周嘉应聚焦商品库存、秒杀、Redis、RabbitMQ、订单和数据库，并接受“文档优先、代码后生成”的协作方式。</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形成分工指南、API 契约、Redis Key、MQ 消息契约和秒杀订单设计文档。</ns0:t>
            </ns0:r>
          </ns0:p>
        </ns0:tc>
      </ns0:tr>
      <ns0:tr>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周嘉核心链路落地</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读取 docs 后生成实体、Repository、Service、DTO、Redis Lua、RabbitMQ 生产者和订单消费者候选实现。</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删除越界实现，保留商品/库存/秒杀/订单职责；要求秒杀接口只返回 QUEUEING，不同步落库订单。</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product-seckill-service 与 order-service 从 mock 推进到真实实现，并补 schema.sql 与唯一约束。</ns0:t>
            </ns0:r>
          </ns0:p>
        </ns0:tc>
      </ns0:tr>
      <ns0:tr>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李捷 dev 基线合并</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帮助对比 dev 与周嘉分支，识别 common、GlobalExceptionHandler 和 Controller 冲突。</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保留李捷的 Swagger/OpenAPI 注解与网关基线，同时保留周嘉的真实业务实现。</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集成分支 codex/member-b-dev-integration 编译通过，并快进合并回 feature/member-b-seckill-order。</ns0:t>
            </ns0:r>
          </ns0:p>
        </ns0:tc>
      </ns0:tr>
      <ns0:tr>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审查报告后的修复</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把李捷审查报告转化为可执行修复项，解释默认用户、消费失败补偿、活动库存预占和统一建表边界。</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确认 AI 咨询主实现归袁浩为，周嘉只负责提供商品上下文和不阻塞秒杀订单链路；补偿策略不能简单牺牲已抢到资格的用户。</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修复 MQ confirm、消费 retry、Redis result miss 回查、库存 key 缺失不自动恢复等问题。</ns0:t>
            </ns0:r>
          </ns0:p>
        </ns0:tc>
      </ns0:tr>
      <ns0:tr>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真实中间件联调</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根据接口报错和 OpenAPI 输出定位 Apifox 参数仍为 arg0/arg1 的问题。</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将分页参数显式命名为 page/pageSize，并提示重新导入 Apifox 模块；图片统一迁移到 docs/docs-B/images。</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订单列表接口返回 code=0；阶段测试报告补充 Redis、RabbitMQ、MySQL 和 Apifox 证据。</ns0:t>
            </ns0:r>
          </ns0:p>
        </ns0:tc>
      </ns0:tr>
      <ns0:tr>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防超卖与压测验证</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生成 100 件库存、10000 并发脚本和校验思路，区分 Gateway 模式与内部直连模式。</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修复脚本时间格式，避免 UTC 时间被后端 LocalDateTime 解析成活动已结束；以 MySQL/Redis/重复订单 SQL 判断正确性。</ns0:t>
            </ns0:r>
          </ns0:p>
        </ns0:tc>
        <ns0:tc>
          <ns0:tcPr>
            <ns0:tcW ns0:type="dxa" ns0:w="2295"/>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Gateway 压测结果为 ordersInMySQL=100、redisStock=0、duplicateOrders=0、verificationStatus=PASS。</ns0:t>
            </ns0:r>
          </ns0:p>
        </ns0:tc>
      </ns0:tr>
    </ns0:tbl>
    <ns0:p>
      <ns0:pPr>
        <ns0:pStyle ns0:val="31"/>
        <ns0:spacing ns0:line="300" ns0:lineRule="auto" ns0:after="60"/>
        <ns0:jc ns0:val="left"/>
      </ns0:pPr>
      <ns0:r>
        <ns0:rPr>
          <ns0:rFonts ns0:ascii="黑体" ns0:hAnsi="黑体" ns0:eastAsia="黑体" ns0:cs="黑体"/>
          <ns0:sz ns0:val="24"/>
          <ns0:szCs ns0:val="24"/>
          <ns0:color ns0:val="000000"/>
          <ns0:b/>
          <ns0:bCs/>
        </ns0:rPr>
        <ns0:t>10.2.3 个人反思</ns0:t>
      </ns0:r>
    </ns0:p>
    <ns0:p>
      <ns0:pPr>
        <ns0:spacing ns0:line="300" ns0:lineRule="auto" ns0:after="60"/>
      </ns0:pPr>
      <ns0:r>
        <ns0:rPr>
          <ns0:rFonts ns0:ascii="宋体" ns0:hAnsi="宋体" ns0:eastAsia="宋体" ns0:cs="宋体"/>
          <ns0:sz ns0:val="24"/>
          <ns0:szCs ns0:val="24"/>
          <ns0:color ns0:val="000000"/>
        </ns0:rPr>
        <ns0:t>第一，AI 很适合帮助我快速建立复杂链路的全景，但不能替代我对业务边界的判断。秒杀系统最重要的不是“能不能生成接口”，而是能否说明为什么 Redis 负责资格抢占、RabbitMQ 负责削峰、MySQL 负责最终事实，以及这些状态之间如何保持最终一致。</ns0:t>
      </ns0:r>
    </ns0:p>
    <ns0:p>
      <ns0:pPr>
        <ns0:spacing ns0:line="300" ns0:lineRule="auto" ns0:after="60"/>
      </ns0:pPr>
      <ns0:r>
        <ns0:rPr>
          <ns0:rFonts ns0:ascii="宋体" ns0:hAnsi="宋体" ns0:eastAsia="宋体" ns0:cs="宋体"/>
          <ns0:sz ns0:val="24"/>
          <ns0:szCs ns0:val="24"/>
          <ns0:color ns0:val="000000"/>
        </ns0:rPr>
        <ns0:t>第二，周嘉负责部分必须坚持契约优先。Redis Key、MQ 消息体、订单状态和错误码只要出现一次漂移，就会影响李捷的 Gateway、袁浩为的测试页和 Apifox 演示。因此我在接受 AI 生成代码前，必须先对照 docs/API接口契约.md、docs/Redis-Key设计.md 和 docs/MQ消息契约.md。</ns0:t>
      </ns0:r>
    </ns0:p>
    <ns0:p>
      <ns0:pPr>
        <ns0:spacing ns0:line="300" ns0:lineRule="auto" ns0:after="60"/>
      </ns0:pPr>
      <ns0:r>
        <ns0:rPr>
          <ns0:rFonts ns0:ascii="宋体" ns0:hAnsi="宋体" ns0:eastAsia="宋体" ns0:cs="宋体"/>
          <ns0:sz ns0:val="24"/>
          <ns0:szCs ns0:val="24"/>
          <ns0:color ns0:val="000000"/>
        </ns0:rPr>
        <ns0:t>第三，AI 生成的代码容易“看起来完整”，但真正可信的是测试和中间件证据。只有看到 Redis 库存扣减、RabbitMQ 队列被消费、MySQL 订单数量不超过库存、重复订单为 0，才能说明防超卖和幂等设计真的成立。</ns0:t>
      </ns0:r>
    </ns0:p>
    <ns0:p>
      <ns0:pPr>
        <ns0:spacing ns0:line="300" ns0:lineRule="auto" ns0:after="60"/>
      </ns0:pPr>
      <ns0:r>
        <ns0:rPr>
          <ns0:rFonts ns0:ascii="宋体" ns0:hAnsi="宋体" ns0:eastAsia="宋体" ns0:cs="宋体"/>
          <ns0:sz ns0:val="24"/>
          <ns0:szCs ns0:val="24"/>
          <ns0:color ns0:val="000000"/>
        </ns0:rPr>
        <ns0:t>第四，人机协作中最有价值的部分是排错解释。比如 MQ 类型头导致消费者反序列化失败、Apifox 导入后参数名仍是 arg0/arg1、UTC 时间导致活动已结束，这些问题如果只看现象很容易误判；AI 能帮助缩小排查范围，但最后仍要通过代码修改和复测确认。</ns0:t>
      </ns0:r>
    </ns0:p>
    <ns0:p>
      <ns0:pPr>
        <ns0:spacing ns0:line="300" ns0:lineRule="auto" ns0:after="60"/>
      </ns0:pPr>
      <ns0:r>
        <ns0:rPr>
          <ns0:rFonts ns0:ascii="宋体" ns0:hAnsi="宋体" ns0:eastAsia="宋体" ns0:cs="宋体"/>
          <ns0:sz ns0:val="24"/>
          <ns0:szCs ns0:val="24"/>
          <ns0:color ns0:val="000000"/>
        </ns0:rPr>
        <ns0:t>第五，报告中必须如实区分“已实现能力”和“生产演进设计”。例如 10000 并发下已经验证不超卖、不重复下单，但本机原型仍出现 HTTP 500 和网络错误，这说明核心不变量成立，同时也说明生产环境还需要网关限流、服务扩容、连接治理和更正式的压测报表。</ns0:t>
      </ns0:r>
    </ns0:p>
    <ns0:p>
      <ns0:pPr>
        <ns0:pStyle ns0:val="affc"/>
        <ns0:spacing ns0:line="300" ns0:lineRule="auto" ns0:after="60"/>
        <ns0:jc ns0:val="center"/>
      </ns0:pPr>
      <ns0:r>
        <ns0:rPr>
          <ns0:rFonts ns0:ascii="宋体" ns0:hAnsi="宋体" ns0:eastAsia="宋体" ns0:cs="宋体"/>
          <ns0:sz ns0:val="24"/>
          <ns0:szCs ns0:val="24"/>
          <ns0:color ns0:val="000000"/>
        </ns0:rPr>
        <ns0:t>表 10-7 周嘉 AI 辅助开发方法论沉淀</ns0:t>
      </ns0:r>
    </ns0:p>
    <ns0:tbl>
      <ns0:tblPr>
        <ns0:tblStyle ns0:val="af1"/>
        <ns0:tblW ns0:type="auto" ns0:w="0"/>
        <ns0:jc ns0:val="center"/>
        <ns0:tblLayout ns0:type="autofit"/>
        <ns0:tblLook ns0:firstColumn="1" ns0:firstRow="1" ns0:lastColumn="0" ns0:lastRow="0" ns0:noHBand="0" ns0:noVBand="1" ns0:val="04A0"/>
      </ns0:tblPr>
      <ns0:tblGrid>
        <ns0:gridCol ns0:w="3060"/>
        <ns0:gridCol ns0:w="3060"/>
        <ns0:gridCol ns0:w="3060"/>
      </ns0:tblGrid>
      <ns0:tr>
        <ns0:tc>
          <ns0:tcPr>
            <ns0:tcW ns0:type="dxa" ns0:w="3060"/>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方法论</ns0:t>
            </ns0:r>
          </ns0:p>
        </ns0:tc>
        <ns0:tc>
          <ns0:tcPr>
            <ns0:tcW ns0:type="dxa" ns0:w="3060"/>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具体做法</ns0:t>
            </ns0:r>
          </ns0:p>
        </ns0:tc>
        <ns0:tc>
          <ns0:tcPr>
            <ns0:tcW ns0:type="dxa" ns0:w="3060"/>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对项目的价值</ns0:t>
            </ns0:r>
          </ns0:p>
        </ns0:tc>
      </ns0:tr>
      <ns0:tr>
        <ns0:tc>
          <ns0:tcPr>
            <ns0:tcW ns0:type="dxa" ns0:w="3060"/>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先读文档再写代码</ns0:t>
            </ns0:r>
          </ns0:p>
        </ns0:tc>
        <ns0:tc>
          <ns0:tcPr>
            <ns0:tcW ns0:type="dxa" ns0:w="3060"/>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让 AI 先读取课程要求和 docs 约束，再生成候选实现。</ns0:t>
            </ns0:r>
          </ns0:p>
        </ns0:tc>
        <ns0:tc>
          <ns0:tcPr>
            <ns0:tcW ns0:type="dxa" ns0:w="3060"/>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避免接口、Redis Key 和 MQ 字段偏离团队契约。</ns0:t>
            </ns0:r>
          </ns0:p>
        </ns0:tc>
      </ns0:tr>
      <ns0:tr>
        <ns0:tc>
          <ns0:tcPr>
            <ns0:tcW ns0:type="dxa" ns0:w="3060"/>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先问风险再改代码</ns0:t>
            </ns0:r>
          </ns0:p>
        </ns0:tc>
        <ns0:tc>
          <ns0:tcPr>
            <ns0:tcW ns0:type="dxa" ns0:w="3060"/>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在每轮修改前让 AI 输出冲突点、阻塞项和验证清单。</ns0:t>
            </ns0:r>
          </ns0:p>
        </ns0:tc>
        <ns0:tc>
          <ns0:tcPr>
            <ns0:tcW ns0:type="dxa" ns0:w="3060"/>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减少盲目改动，保护多人协作分支。</ns0:t>
            </ns0:r>
          </ns0:p>
        </ns0:tc>
      </ns0:tr>
      <ns0:tr>
        <ns0:tc>
          <ns0:tcPr>
            <ns0:tcW ns0:type="dxa" ns0:w="3060"/>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小步实现小步验证</ns0:t>
            </ns0:r>
          </ns0:p>
        </ns0:tc>
        <ns0:tc>
          <ns0:tcPr>
            <ns0:tcW ns0:type="dxa" ns0:w="3060"/>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每次只修一个链路问题，如 MQ confirm、result miss 回查或分页参数名。</ns0:t>
            </ns0:r>
          </ns0:p>
        </ns0:tc>
        <ns0:tc>
          <ns0:tcPr>
            <ns0:tcW ns0:type="dxa" ns0:w="3060"/>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问题定位更清楚，回归风险更低。</ns0:t>
            </ns0:r>
          </ns0:p>
        </ns0:tc>
      </ns0:tr>
      <ns0:tr>
        <ns0:tc>
          <ns0:tcPr>
            <ns0:tcW ns0:type="dxa" ns0:w="3060"/>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证据优先写报告</ns0:t>
            </ns0:r>
          </ns0:p>
        </ns0:tc>
        <ns0:tc>
          <ns0:tcPr>
            <ns0:tcW ns0:type="dxa" ns0:w="3060"/>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报告中的结论优先来自 Apifox 截图、Redis/MQ/MySQL 查询、Maven 测试和压测日志。</ns0:t>
            </ns0:r>
          </ns0:p>
        </ns0:tc>
        <ns0:tc>
          <ns0:tcPr>
            <ns0:tcW ns0:type="dxa" ns0:w="3060"/>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提高答辩可信度，避免把 AI 的推测写成事实。</ns0:t>
            </ns0:r>
          </ns0:p>
        </ns0:tc>
      </ns0:tr>
      <ns0:tr>
        <ns0:tc>
          <ns0:tcPr>
            <ns0:tcW ns0:type="dxa" ns0:w="3060"/>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不冒领团队工作</ns0:t>
            </ns0:r>
          </ns0:p>
        </ns0:tc>
        <ns0:tc>
          <ns0:tcPr>
            <ns0:tcW ns0:type="dxa" ns0:w="3060"/>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AI 整理材料后人工检查个人边界，只把商品、秒杀、Redis、MQ、订单和数据库写为周嘉负责。</ns0:t>
            </ns0:r>
          </ns0:p>
        </ns0:tc>
        <ns0:tc>
          <ns0:tcPr>
            <ns0:tcW ns0:type="dxa" ns0:w="3060"/>
            <ns0:vAlign ns0:val="center"/>
          </ns0:tcPr>
          <ns0:p>
            <ns0:pPr>
              <ns0:spacing ns0:after="0" ns0:line="264" ns0:lineRule="auto"/>
              <ns0:jc ns0:val="left"/>
            </ns0:pPr>
            <ns0:r>
              <ns0:rPr>
                <ns0:rFonts ns0:ascii="宋体" ns0:hAnsi="宋体" ns0:eastAsia="宋体" ns0:cs="宋体"/>
                <ns0:sz ns0:val="24"/>
                <ns0:szCs ns0:val="24"/>
                <ns0:color ns0:val="000000"/>
              </ns0:rPr>
            </ns0:r>
            <ns0:r>
              <ns0:rPr>
                <ns0:rFonts ns0:ascii="宋体" ns0:hAnsi="宋体" ns0:eastAsia="宋体" ns0:cs="宋体"/>
                <ns0:sz ns0:val="24"/>
                <ns0:szCs ns0:val="24"/>
                <ns0:color ns0:val="000000"/>
              </ns0:rPr>
              <ns0:t>保证报告分工真实，也方便现场验收时按模块回答问题。</ns0:t>
            </ns0:r>
          </ns0:p>
        </ns0:tc>
      </ns0:tr>
    </ns0:tbl>
    <ns0:p ns2:paraId="1141EDFC" ns2:textId="77777777" ns0:rsidR="009D5120" ns0:rsidRPr="000F137E" ns0:rsidRDefault="009D5120" ns0:rsidP="009D5120">
      <ns0:pPr>
        <ns0:spacing ns0:line="300" ns0:lineRule="auto" ns0:after="60"/>
        <ns0:rPr>
          <ns0:lang ns0:eastAsia="zh-CN"/>
        </ns0:rPr>
      </ns0:pPr>
    </ns0:p>
    <ns0:p ns2:paraId="2953A1B5" ns2:textId="77777777" ns0:rsidR="009D5120" ns0:rsidRDefault="009D5120" ns0:rsidP="009D5120">
      <ns0:pPr>
        <ns0:spacing ns0:line="300" ns0:lineRule="auto" ns0:after="60"/>
        <ns0:rPr>
          <ns0:rFonts ns0:ascii="宋体" ns0:hAnsi="宋体" ns0:hint="eastAsia"/>
          <ns0:lang ns0:eastAsia="zh-CN"/>
        </ns0:rPr>
      </ns0:pPr>
    </ns0:p>
    <ns0:p ns2:paraId="086F6956" ns2:textId="77777777" ns0:rsidR="009D5120" ns0:rsidRPr="000F137E" ns0:rsidRDefault="009D5120" ns0:rsidP="009D5120">
      <ns0:pPr>
        <ns0:tabs>
          <ns0:tab ns0:val="left" ns0:pos="8603"/>
        </ns0:tabs>
        <ns0:spacing ns0:line="300" ns0:lineRule="auto" ns0:after="60"/>
        <ns0:rPr>
          <ns0:lang ns0:eastAsia="zh-CN"/>
        </ns0:rPr>
      </ns0:pPr>
      <ns0:r>
        <ns0:rPr>
          <ns0:rFonts ns0:ascii="Times New Roman" ns0:hAnsi="Times New Roman" ns0:eastAsia="宋体"/>
          <ns0:sz ns0:val="24"/>
          <ns0:lang ns0:eastAsia="zh-CN"/>
        </ns0:rPr>
        <ns0:tab/>
      </ns0:r>
    </ns0:p>
    <ns0:p>
      <ns0:pPr>
        <ns0:pStyle ns0:val="21"/>
        <ns0:spacing ns0:line="300" ns0:lineRule="auto" ns0:after="60"/>
        <ns0:jc ns0:val="left"/>
      </ns0:pPr>
      <ns0:r>
        <ns0:rPr>
          <ns0:rFonts ns0:ascii="黑体" ns0:hAnsi="黑体" ns0:eastAsia="黑体" ns0:cs="黑体"/>
          <ns0:sz ns0:val="24"/>
          <ns0:szCs ns0:val="24"/>
          <ns0:color ns0:val="000000"/>
          <ns0:b/>
          <ns0:bCs/>
        </ns0:rPr>
        <ns0:t>10.3 袁浩为个人 AI 辅助开发总结反思</ns0:t>
      </ns0:r>
    </ns0:p>
    <ns0:p>
      <ns0:pPr>
        <ns0:spacing ns0:line="300" ns0:lineRule="auto" ns0:after="60"/>
      </ns0:pPr>
      <ns0:r>
        <ns0:t>在本项目中，我主要负责 AI 智能导购、SSE 实时推送、Apifox/Postman 接口验证、测试页面、初始化演示脚本和演示链路整理。我的工作一方面连接用户侧体验，另一方面也连接后端多个服务的最终效果：用户能否围绕商品进行自然语言咨询，能否在秒杀后及时看到订单状态，测试页面和接口集合能否稳定复现完整业务流程，都会直接影响项目验收时的可理解性和可信度。</ns0:t>
      </ns0:r>
    </ns0:p>
    <ns0:p>
      <ns0:pPr>
        <ns0:spacing ns0:line="300" ns0:lineRule="auto" ns0:after="60"/>
      </ns0:pPr>
      <ns0:r>
        <ns0:rPr>
          <ns0:rFonts ns0:ascii="宋体" ns0:hAnsi="宋体" ns0:eastAsia="宋体" ns0:cs="宋体"/>
          <ns0:sz ns0:val="24"/>
          <ns0:szCs ns0:val="24"/>
          <ns0:color ns0:val="000000"/>
        </ns0:rPr>
        <ns0:t>因此，我在使用 AI Coding 工具时，没有只关注单个接口能否返回结果，而是更重视“从用户动作到系统反馈”的闭环。AI 可以帮助我快速梳理 ai-service、push-service、Gateway 路由、统一响应格式和测试材料之间的关系，但每一处最终表述都必须回到真实代码、接口契约、测试页面和演示证据。</ns0:t>
      </ns0:r>
    </ns0:p>
    <ns0:p>
      <ns0:pPr>
        <ns0:pStyle ns0:val="31"/>
        <ns0:spacing ns0:line="300" ns0:lineRule="auto" ns0:after="60"/>
        <ns0:jc ns0:val="left"/>
      </ns0:pPr>
      <ns0:r>
        <ns0:rPr>
          <ns0:rFonts ns0:ascii="黑体" ns0:hAnsi="黑体" ns0:eastAsia="黑体" ns0:cs="黑体"/>
          <ns0:sz ns0:val="24"/>
          <ns0:szCs ns0:val="24"/>
          <ns0:color ns0:val="000000"/>
          <ns0:b/>
          <ns0:bCs/>
        </ns0:rPr>
        <ns0:t>10.3.1 AI Coding 工具及 AI 工作模式</ns0:t>
      </ns0:r>
    </ns0:p>
    <ns0:p>
      <ns0:pPr>
        <ns0:spacing ns0:line="300" ns0:lineRule="auto" ns0:after="60"/>
      </ns0:pPr>
      <ns0:r>
        <ns0:t>袁浩为使用 AI Coding 的方式可以概括为“先对齐接口契约，再打通用户体验，最后沉淀演示证据”。AI 负责帮助阅读代码、生成测试思路、整理交互流程和发现字段不一致；我负责确认 AI 咨询、SSE 推送、支付状态、Apifox/Postman 集合、测试页面和初始化脚本是否真的能按 Gateway 统一入口跑通。</ns0:t>
      </ns0:r>
    </ns0:p>
    <ns0:p>
      <ns0:pPr>
        <ns0:pStyle ns0:val="affc"/>
        <ns0:spacing ns0:line="300" ns0:lineRule="auto" ns0:after="60"/>
        <ns0:jc ns0:val="center"/>
      </ns0:pPr>
      <ns0:r>
        <ns0:rPr>
          <ns0:rFonts ns0:ascii="宋体" ns0:hAnsi="宋体" ns0:eastAsia="宋体" ns0:cs="宋体"/>
          <ns0:sz ns0:val="24"/>
          <ns0:szCs ns0:val="24"/>
          <ns0:color ns0:val="000000"/>
        </ns0:rPr>
        <ns0:t>表 10-8 袁浩为使用的 AI Coding 工具及工作模式</ns0:t>
      </ns0:r>
    </ns0:p>
    <ns0:tbl>
      <ns0:tblPr>
        <ns0:tblStyle ns0:val="af1"/>
        <ns0:tblW ns0:type="auto" ns0:w="0"/>
        <ns0:jc ns0:val="center"/>
        <ns0:tblLayout ns0:type="autofit"/>
        <ns0:tblLook ns0:firstColumn="1" ns0:firstRow="1" ns0:lastColumn="0" ns0:lastRow="0" ns0:noHBand="0" ns0:noVBand="1" ns0:val="04A0"/>
      </ns0:tblPr>
      <ns0:tblGrid>
        <ns0:gridCol ns0:w="2295"/>
        <ns0:gridCol ns0:w="2295"/>
        <ns0:gridCol ns0:w="2295"/>
        <ns0:gridCol ns0:w="2295"/>
      </ns0:tblGrid>
      <ns0:tr>
        <ns0:tc>
          <ns0:tcPr>
            <ns0:tcW ns0:type="dxa" ns0:w="2295"/>
            <ns0:vAlign ns0:val="center"/>
          </ns0:tcPr>
          <ns0:p>
            <ns0:r>
              <ns0:rPr>
                <ns0:rFonts ns0:ascii="宋体" ns0:hAnsi="宋体" ns0:eastAsia="宋体" ns0:cs="宋体"/>
                <ns0:sz ns0:val="24"/>
                <ns0:szCs ns0:val="24"/>
                <ns0:color ns0:val="000000"/>
              </ns0:rPr>
              <ns0:t>工具/环境</ns0:t>
            </ns0:r>
          </ns0:p>
        </ns0:tc>
        <ns0:tc>
          <ns0:tcPr>
            <ns0:tcW ns0:type="dxa" ns0:w="2295"/>
            <ns0:vAlign ns0:val="center"/>
          </ns0:tcPr>
          <ns0:p>
            <ns0:r>
              <ns0:rPr>
                <ns0:rFonts ns0:ascii="宋体" ns0:hAnsi="宋体" ns0:eastAsia="宋体" ns0:cs="宋体"/>
                <ns0:sz ns0:val="24"/>
                <ns0:szCs ns0:val="24"/>
                <ns0:color ns0:val="000000"/>
              </ns0:rPr>
              <ns0:t>主要用途</ns0:t>
            </ns0:r>
          </ns0:p>
        </ns0:tc>
        <ns0:tc>
          <ns0:tcPr>
            <ns0:tcW ns0:type="dxa" ns0:w="2295"/>
            <ns0:vAlign ns0:val="center"/>
          </ns0:tcPr>
          <ns0:p>
            <ns0:r>
              <ns0:rPr>
                <ns0:rFonts ns0:ascii="宋体" ns0:hAnsi="宋体" ns0:eastAsia="宋体" ns0:cs="宋体"/>
                <ns0:sz ns0:val="24"/>
                <ns0:szCs ns0:val="24"/>
                <ns0:color ns0:val="000000"/>
              </ns0:rPr>
              <ns0:t>袁浩为的使用方式</ns0:t>
            </ns0:r>
          </ns0:p>
        </ns0:tc>
        <ns0:tc>
          <ns0:tcPr>
            <ns0:tcW ns0:type="dxa" ns0:w="2295"/>
            <ns0:vAlign ns0:val="center"/>
          </ns0:tcPr>
          <ns0:p>
            <ns0:r>
              <ns0:rPr>
                <ns0:rFonts ns0:ascii="宋体" ns0:hAnsi="宋体" ns0:eastAsia="宋体" ns0:cs="宋体"/>
                <ns0:sz ns0:val="24"/>
                <ns0:szCs ns0:val="24"/>
                <ns0:color ns0:val="000000"/>
              </ns0:rPr>
              <ns0:t>验证依据</ns0:t>
            </ns0:r>
          </ns0:p>
        </ns0:tc>
      </ns0:tr>
      <ns0:tr>
        <ns0:tc>
          <ns0:tcPr>
            <ns0:tcW ns0:type="dxa" ns0:w="2295"/>
            <ns0:vAlign ns0:val="center"/>
          </ns0:tcPr>
          <ns0:p>
            <ns0:r>
              <ns0:rPr>
                <ns0:rFonts ns0:ascii="宋体" ns0:hAnsi="宋体" ns0:eastAsia="宋体" ns0:cs="宋体"/>
                <ns0:sz ns0:val="24"/>
                <ns0:szCs ns0:val="24"/>
                <ns0:color ns0:val="000000"/>
              </ns0:rPr>
              <ns0:t>Codex</ns0:t>
            </ns0:r>
          </ns0:p>
        </ns0:tc>
        <ns0:tc>
          <ns0:tcPr>
            <ns0:tcW ns0:type="dxa" ns0:w="2295"/>
            <ns0:vAlign ns0:val="center"/>
          </ns0:tcPr>
          <ns0:p>
            <ns0:r>
              <ns0:rPr>
                <ns0:rFonts ns0:ascii="宋体" ns0:hAnsi="宋体" ns0:eastAsia="宋体" ns0:cs="宋体"/>
                <ns0:sz ns0:val="24"/>
                <ns0:szCs ns0:val="24"/>
                <ns0:color ns0:val="000000"/>
              </ns0:rPr>
              <ns0:t>仓库级代码阅读、局部实现、文档整理、测试材料核对</ns0:t>
            </ns0:r>
          </ns0:p>
        </ns0:tc>
        <ns0:tc>
          <ns0:tcPr>
            <ns0:tcW ns0:type="dxa" ns0:w="2295"/>
            <ns0:vAlign ns0:val="center"/>
          </ns0:tcPr>
          <ns0:p>
            <ns0:r>
              <ns0:rPr>
                <ns0:rFonts ns0:ascii="宋体" ns0:hAnsi="宋体" ns0:eastAsia="宋体" ns0:cs="宋体"/>
                <ns0:sz ns0:val="24"/>
                <ns0:szCs ns0:val="24"/>
                <ns0:color ns0:val="000000"/>
              </ns0:rPr>
              <ns0:t>让 Codex 读取 ai-service、push-service、Gateway 路由、统一响应对象和 docs，辅助梳理 AI 咨询、SSE 推送与演示链路。</ns0:t>
            </ns0:r>
          </ns0:p>
        </ns0:tc>
        <ns0:tc>
          <ns0:tcPr>
            <ns0:tcW ns0:type="dxa" ns0:w="2295"/>
            <ns0:vAlign ns0:val="center"/>
          </ns0:tcPr>
          <ns0:p>
            <ns0:r>
              <ns0:rPr>
                <ns0:rFonts ns0:ascii="宋体" ns0:hAnsi="宋体" ns0:eastAsia="宋体" ns0:cs="宋体"/>
                <ns0:sz ns0:val="24"/>
                <ns0:szCs ns0:val="24"/>
                <ns0:color ns0:val="000000"/>
              </ns0:rPr>
              <ns0:t>代码落点在 ai-service、push-service、docs/docs-C、测试页面和 Apifox 材料；接口可经 Gateway 调用。</ns0:t>
            </ns0:r>
          </ns0:p>
        </ns0:tc>
      </ns0:tr>
      <ns0:tr>
        <ns0:tc>
          <ns0:tcPr>
            <ns0:tcW ns0:type="dxa" ns0:w="2295"/>
            <ns0:vAlign ns0:val="center"/>
          </ns0:tcPr>
          <ns0:p>
            <ns0:r>
              <ns0:rPr>
                <ns0:rFonts ns0:ascii="宋体" ns0:hAnsi="宋体" ns0:eastAsia="宋体" ns0:cs="宋体"/>
                <ns0:sz ns0:val="24"/>
                <ns0:szCs ns0:val="24"/>
                <ns0:color ns0:val="000000"/>
              </ns0:rPr>
              <ns0:t>ChatGPT/大模型问答</ns0:t>
            </ns0:r>
          </ns0:p>
        </ns0:tc>
        <ns0:tc>
          <ns0:tcPr>
            <ns0:tcW ns0:type="dxa" ns0:w="2295"/>
            <ns0:vAlign ns0:val="center"/>
          </ns0:tcPr>
          <ns0:p>
            <ns0:r>
              <ns0:rPr>
                <ns0:rFonts ns0:ascii="宋体" ns0:hAnsi="宋体" ns0:eastAsia="宋体" ns0:cs="宋体"/>
                <ns0:sz ns0:val="24"/>
                <ns0:szCs ns0:val="24"/>
                <ns0:color ns0:val="000000"/>
              </ns0:rPr>
              <ns0:t>交互流程梳理、报告语言组织、答辩口径整理</ns0:t>
            </ns0:r>
          </ns0:p>
        </ns0:tc>
        <ns0:tc>
          <ns0:tcPr>
            <ns0:tcW ns0:type="dxa" ns0:w="2295"/>
            <ns0:vAlign ns0:val="center"/>
          </ns0:tcPr>
          <ns0:p>
            <ns0:r>
              <ns0:rPr>
                <ns0:rFonts ns0:ascii="宋体" ns0:hAnsi="宋体" ns0:eastAsia="宋体" ns0:cs="宋体"/>
                <ns0:sz ns0:val="24"/>
                <ns0:szCs ns0:val="24"/>
                <ns0:color ns0:val="000000"/>
              </ns0:rPr>
              <ns0:t>用于把 AI 咨询降级、SSE 事件流、测试页面操作步骤等内容转化为易说明的报告语言。</ns0:t>
            </ns0:r>
          </ns0:p>
        </ns0:tc>
        <ns0:tc>
          <ns0:tcPr>
            <ns0:tcW ns0:type="dxa" ns0:w="2295"/>
            <ns0:vAlign ns0:val="center"/>
          </ns0:tcPr>
          <ns0:p>
            <ns0:r>
              <ns0:rPr>
                <ns0:rFonts ns0:ascii="宋体" ns0:hAnsi="宋体" ns0:eastAsia="宋体" ns0:cs="宋体"/>
                <ns0:sz ns0:val="24"/>
                <ns0:szCs ns0:val="24"/>
                <ns0:color ns0:val="000000"/>
              </ns0:rPr>
              <ns0:t>最终表述回到真实接口、截图、日志和演示步骤，不直接复制无法验证的模型回答。</ns0:t>
            </ns0:r>
          </ns0:p>
        </ns0:tc>
      </ns0:tr>
      <ns0:tr>
        <ns0:tc>
          <ns0:tcPr>
            <ns0:tcW ns0:type="dxa" ns0:w="2295"/>
            <ns0:vAlign ns0:val="center"/>
          </ns0:tcPr>
          <ns0:p>
            <ns0:r>
              <ns0:t>Apifox/Postman</ns0:t>
            </ns0:r>
          </ns0:p>
        </ns0:tc>
        <ns0:tc>
          <ns0:tcPr>
            <ns0:tcW ns0:type="dxa" ns0:w="2295"/>
            <ns0:vAlign ns0:val="center"/>
          </ns0:tcPr>
          <ns0:p>
            <ns0:r>
              <ns0:rPr>
                <ns0:rFonts ns0:ascii="宋体" ns0:hAnsi="宋体" ns0:eastAsia="宋体" ns0:cs="宋体"/>
                <ns0:sz ns0:val="24"/>
                <ns0:szCs ns0:val="24"/>
                <ns0:color ns0:val="000000"/>
              </ns0:rPr>
              <ns0:t>接口调试、环境变量管理、验收流程复现</ns0:t>
            </ns0:r>
          </ns0:p>
        </ns0:tc>
        <ns0:tc>
          <ns0:tcPr>
            <ns0:tcW ns0:type="dxa" ns0:w="2295"/>
            <ns0:vAlign ns0:val="center"/>
          </ns0:tcPr>
          <ns0:p>
            <ns0:r>
              <ns0:t>用于验证 AI 咨询、SSE 订阅、秒杀结果查询、订单查询、支付订单和 B+ 管理员恢复接口，并整理可复现请求集合。</ns0:t>
            </ns0:r>
          </ns0:p>
        </ns0:tc>
        <ns0:tc>
          <ns0:tcPr>
            <ns0:tcW ns0:type="dxa" ns0:w="2295"/>
            <ns0:vAlign ns0:val="center"/>
          </ns0:tcPr>
          <ns0:p>
            <ns0:r>
              <ns0:t>请求路径、Token、响应 code/message/data、订单状态和截图证据与报告保持一致。</ns0:t>
            </ns0:r>
          </ns0:p>
        </ns0:tc>
      </ns0:tr>
      <ns0:tr>
        <ns0:tc>
          <ns0:tcPr>
            <ns0:tcW ns0:type="dxa" ns0:w="2295"/>
            <ns0:vAlign ns0:val="center"/>
          </ns0:tcPr>
          <ns0:p>
            <ns0:r>
              <ns0:rPr>
                <ns0:rFonts ns0:ascii="宋体" ns0:hAnsi="宋体" ns0:eastAsia="宋体" ns0:cs="宋体"/>
                <ns0:sz ns0:val="24"/>
                <ns0:szCs ns0:val="24"/>
                <ns0:color ns0:val="000000"/>
              </ns0:rPr>
              <ns0:t>浏览器测试页</ns0:t>
            </ns0:r>
          </ns0:p>
        </ns0:tc>
        <ns0:tc>
          <ns0:tcPr>
            <ns0:tcW ns0:type="dxa" ns0:w="2295"/>
            <ns0:vAlign ns0:val="center"/>
          </ns0:tcPr>
          <ns0:p>
            <ns0:r>
              <ns0:rPr>
                <ns0:rFonts ns0:ascii="宋体" ns0:hAnsi="宋体" ns0:eastAsia="宋体" ns0:cs="宋体"/>
                <ns0:sz ns0:val="24"/>
                <ns0:szCs ns0:val="24"/>
                <ns0:color ns0:val="000000"/>
              </ns0:rPr>
              <ns0:t>用户侧演示、SSE 事件观察、AI 咨询体验验证</ns0:t>
            </ns0:r>
          </ns0:p>
        </ns0:tc>
        <ns0:tc>
          <ns0:tcPr>
            <ns0:tcW ns0:type="dxa" ns0:w="2295"/>
            <ns0:vAlign ns0:val="center"/>
          </ns0:tcPr>
          <ns0:p>
            <ns0:r>
              <ns0:t>通过测试页面模拟普通用户查看商品、发起咨询、参与秒杀、观察实时推送、支付订单，并展示 Redis 观察和 B+ 异常恢复入口。</ns0:t>
            </ns0:r>
          </ns0:p>
        </ns0:tc>
        <ns0:tc>
          <ns0:tcPr>
            <ns0:tcW ns0:type="dxa" ns0:w="2295"/>
            <ns0:vAlign ns0:val="center"/>
          </ns0:tcPr>
          <ns0:p>
            <ns0:r>
              <ns0:t>页面可展示 AI 回答依据或降级结果，SSE 能收到订单状态事件，支付按钮可更新订单状态。</ns0:t>
            </ns0:r>
          </ns0:p>
        </ns0:tc>
      </ns0:tr>
      <ns0:tr>
        <ns0:tc>
          <ns0:tcPr>
            <ns0:tcW ns0:type="dxa" ns0:w="2295"/>
            <ns0:vAlign ns0:val="center"/>
          </ns0:tcPr>
          <ns0:p>
            <ns0:r>
              <ns0:rPr>
                <ns0:rFonts ns0:ascii="宋体" ns0:hAnsi="宋体" ns0:eastAsia="宋体" ns0:cs="宋体"/>
                <ns0:sz ns0:val="24"/>
                <ns0:szCs ns0:val="24"/>
                <ns0:color ns0:val="000000"/>
              </ns0:rPr>
              <ns0:t>项目文档与截图</ns0:t>
            </ns0:r>
          </ns0:p>
        </ns0:tc>
        <ns0:tc>
          <ns0:tcPr>
            <ns0:tcW ns0:type="dxa" ns0:w="2295"/>
            <ns0:vAlign ns0:val="center"/>
          </ns0:tcPr>
          <ns0:p>
            <ns0:r>
              <ns0:rPr>
                <ns0:rFonts ns0:ascii="宋体" ns0:hAnsi="宋体" ns0:eastAsia="宋体" ns0:cs="宋体"/>
                <ns0:sz ns0:val="24"/>
                <ns0:szCs ns0:val="24"/>
                <ns0:color ns0:val="000000"/>
              </ns0:rPr>
              <ns0:t>约束 AI 输出与提交材料</ns0:t>
            </ns0:r>
          </ns0:p>
        </ns0:tc>
        <ns0:tc>
          <ns0:tcPr>
            <ns0:tcW ns0:type="dxa" ns0:w="2295"/>
            <ns0:vAlign ns0:val="center"/>
          </ns0:tcPr>
          <ns0:p>
            <ns0:r>
              <ns0:rPr>
                <ns0:rFonts ns0:ascii="宋体" ns0:hAnsi="宋体" ns0:eastAsia="宋体" ns0:cs="宋体"/>
                <ns0:sz ns0:val="24"/>
                <ns0:szCs ns0:val="24"/>
                <ns0:color ns0:val="000000"/>
              </ns0:rPr>
              <ns0:t>以 API 契约、演示链路说明、截图目录和阶段测试材料限制 AI 生成范围。</ns0:t>
            </ns0:r>
          </ns0:p>
        </ns0:tc>
        <ns0:tc>
          <ns0:tcPr>
            <ns0:tcW ns0:type="dxa" ns0:w="2295"/>
            <ns0:vAlign ns0:val="center"/>
          </ns0:tcPr>
          <ns0:p>
            <ns0:r>
              <ns0:rPr>
                <ns0:rFonts ns0:ascii="宋体" ns0:hAnsi="宋体" ns0:eastAsia="宋体" ns0:cs="宋体"/>
                <ns0:sz ns0:val="24"/>
                <ns0:szCs ns0:val="24"/>
                <ns0:color ns0:val="000000"/>
              </ns0:rPr>
              <ns0:t>报告内容能追溯到 docs、Apifox、测试页和实际运行结果。</ns0:t>
            </ns0:r>
          </ns0:p>
        </ns0:tc>
      </ns0:tr>
    </ns0:tbl>
    <ns0:p>
      <ns0:pPr>
        <ns0:pStyle ns0:val="31"/>
        <ns0:spacing ns0:line="300" ns0:lineRule="auto" ns0:after="60"/>
        <ns0:jc ns0:val="left"/>
      </ns0:pPr>
      <ns0:r>
        <ns0:rPr>
          <ns0:rFonts ns0:ascii="黑体" ns0:hAnsi="黑体" ns0:eastAsia="黑体" ns0:cs="黑体"/>
          <ns0:sz ns0:val="24"/>
          <ns0:szCs ns0:val="24"/>
          <ns0:color ns0:val="000000"/>
          <ns0:b/>
          <ns0:bCs/>
        </ns0:rPr>
        <ns0:t>10.3.2 核心场景的“人机协作迭代”记录</ns0:t>
      </ns0:r>
    </ns0:p>
    <ns0:p>
      <ns0:pPr>
        <ns0:spacing ns0:line="300" ns0:lineRule="auto" ns0:after="60"/>
      </ns0:pPr>
      <ns0:r>
        <ns0:t>我的人机协作主要围绕 AI 咨询、SSE 推送、接口验证、支付状态和演示体验展开。由于这些内容直接面向演示和答辩，AI 给出的代码或文案不能停留在“功能描述正确”，还必须能被 Apifox/Postman、测试页面、浏览器事件流和后端日志共同验证。</ns0:t>
      </ns0:r>
    </ns0:p>
    <ns0:p>
      <ns0:pPr>
        <ns0:pStyle ns0:val="affc"/>
        <ns0:spacing ns0:line="300" ns0:lineRule="auto" ns0:after="60"/>
        <ns0:jc ns0:val="center"/>
      </ns0:pPr>
      <ns0:r>
        <ns0:rPr>
          <ns0:rFonts ns0:ascii="宋体" ns0:hAnsi="宋体" ns0:eastAsia="宋体" ns0:cs="宋体"/>
          <ns0:sz ns0:val="24"/>
          <ns0:szCs ns0:val="24"/>
          <ns0:color ns0:val="000000"/>
        </ns0:rPr>
        <ns0:t>表 10-9 袁浩为核心场景的人机协作迭代记录</ns0:t>
      </ns0:r>
    </ns0:p>
    <ns0:tbl>
      <ns0:tblPr>
        <ns0:tblStyle ns0:val="af1"/>
        <ns0:tblW ns0:type="auto" ns0:w="0"/>
        <ns0:jc ns0:val="center"/>
        <ns0:tblLayout ns0:type="autofit"/>
        <ns0:tblLook ns0:firstColumn="1" ns0:firstRow="1" ns0:lastColumn="0" ns0:lastRow="0" ns0:noHBand="0" ns0:noVBand="1" ns0:val="04A0"/>
      </ns0:tblPr>
      <ns0:tblGrid>
        <ns0:gridCol ns0:w="2295"/>
        <ns0:gridCol ns0:w="2295"/>
        <ns0:gridCol ns0:w="2295"/>
        <ns0:gridCol ns0:w="2295"/>
      </ns0:tblGrid>
      <ns0:tr>
        <ns0:tc>
          <ns0:tcPr>
            <ns0:tcW ns0:type="dxa" ns0:w="2295"/>
            <ns0:vAlign ns0:val="center"/>
          </ns0:tcPr>
          <ns0:p>
            <ns0:r>
              <ns0:rPr>
                <ns0:rFonts ns0:ascii="宋体" ns0:hAnsi="宋体" ns0:eastAsia="宋体" ns0:cs="宋体"/>
                <ns0:sz ns0:val="24"/>
                <ns0:szCs ns0:val="24"/>
                <ns0:color ns0:val="000000"/>
              </ns0:rPr>
              <ns0:t>核心场景</ns0:t>
            </ns0:r>
          </ns0:p>
        </ns0:tc>
        <ns0:tc>
          <ns0:tcPr>
            <ns0:tcW ns0:type="dxa" ns0:w="2295"/>
            <ns0:vAlign ns0:val="center"/>
          </ns0:tcPr>
          <ns0:p>
            <ns0:r>
              <ns0:rPr>
                <ns0:rFonts ns0:ascii="宋体" ns0:hAnsi="宋体" ns0:eastAsia="宋体" ns0:cs="宋体"/>
                <ns0:sz ns0:val="24"/>
                <ns0:szCs ns0:val="24"/>
                <ns0:color ns0:val="000000"/>
              </ns0:rPr>
              <ns0:t>AI 初步作用</ns0:t>
            </ns0:r>
          </ns0:p>
        </ns0:tc>
        <ns0:tc>
          <ns0:tcPr>
            <ns0:tcW ns0:type="dxa" ns0:w="2295"/>
            <ns0:vAlign ns0:val="center"/>
          </ns0:tcPr>
          <ns0:p>
            <ns0:r>
              <ns0:rPr>
                <ns0:rFonts ns0:ascii="宋体" ns0:hAnsi="宋体" ns0:eastAsia="宋体" ns0:cs="宋体"/>
                <ns0:sz ns0:val="24"/>
                <ns0:szCs ns0:val="24"/>
                <ns0:color ns0:val="000000"/>
              </ns0:rPr>
              <ns0:t>袁浩为人工判断与修正</ns0:t>
            </ns0:r>
          </ns0:p>
        </ns0:tc>
        <ns0:tc>
          <ns0:tcPr>
            <ns0:tcW ns0:type="dxa" ns0:w="2295"/>
            <ns0:vAlign ns0:val="center"/>
          </ns0:tcPr>
          <ns0:p>
            <ns0:r>
              <ns0:rPr>
                <ns0:rFonts ns0:ascii="宋体" ns0:hAnsi="宋体" ns0:eastAsia="宋体" ns0:cs="宋体"/>
                <ns0:sz ns0:val="24"/>
                <ns0:szCs ns0:val="24"/>
                <ns0:color ns0:val="000000"/>
              </ns0:rPr>
              <ns0:t>最终验证/沉淀</ns0:t>
            </ns0:r>
          </ns0:p>
        </ns0:tc>
      </ns0:tr>
      <ns0:tr>
        <ns0:tc>
          <ns0:tcPr>
            <ns0:tcW ns0:type="dxa" ns0:w="2295"/>
            <ns0:vAlign ns0:val="center"/>
          </ns0:tcPr>
          <ns0:p>
            <ns0:r>
              <ns0:rPr>
                <ns0:rFonts ns0:ascii="宋体" ns0:hAnsi="宋体" ns0:eastAsia="宋体" ns0:cs="宋体"/>
                <ns0:sz ns0:val="24"/>
                <ns0:szCs ns0:val="24"/>
                <ns0:color ns0:val="000000"/>
              </ns0:rPr>
              <ns0:t>AI 咨询接口梳理</ns0:t>
            </ns0:r>
          </ns0:p>
        </ns0:tc>
        <ns0:tc>
          <ns0:tcPr>
            <ns0:tcW ns0:type="dxa" ns0:w="2295"/>
            <ns0:vAlign ns0:val="center"/>
          </ns0:tcPr>
          <ns0:p>
            <ns0:r>
              <ns0:rPr>
                <ns0:rFonts ns0:ascii="宋体" ns0:hAnsi="宋体" ns0:eastAsia="宋体" ns0:cs="宋体"/>
                <ns0:sz ns0:val="24"/>
                <ns0:szCs ns0:val="24"/>
                <ns0:color ns0:val="000000"/>
              </ns0:rPr>
              <ns0:t>帮助阅读商品上下文、LLM 调用、缓存命中和降级返回相关代码，生成接口说明草稿。</ns0:t>
            </ns0:r>
          </ns0:p>
        </ns0:tc>
        <ns0:tc>
          <ns0:tcPr>
            <ns0:tcW ns0:type="dxa" ns0:w="2295"/>
            <ns0:vAlign ns0:val="center"/>
          </ns0:tcPr>
          <ns0:p>
            <ns0:r>
              <ns0:rPr>
                <ns0:rFonts ns0:ascii="宋体" ns0:hAnsi="宋体" ns0:eastAsia="宋体" ns0:cs="宋体"/>
                <ns0:sz ns0:val="24"/>
                <ns0:szCs ns0:val="24"/>
                <ns0:color ns0:val="000000"/>
              </ns0:rPr>
              <ns0:t>确认当前报告只写已实现的咨询、缓存、超时和降级，不把多模型调度等生产演进写成已完成。</ns0:t>
            </ns0:r>
          </ns0:p>
        </ns0:tc>
        <ns0:tc>
          <ns0:tcPr>
            <ns0:tcW ns0:type="dxa" ns0:w="2295"/>
            <ns0:vAlign ns0:val="center"/>
          </ns0:tcPr>
          <ns0:p>
            <ns0:r>
              <ns0:rPr>
                <ns0:rFonts ns0:ascii="宋体" ns0:hAnsi="宋体" ns0:eastAsia="宋体" ns0:cs="宋体"/>
                <ns0:sz ns0:val="24"/>
                <ns0:szCs ns0:val="24"/>
                <ns0:color ns0:val="000000"/>
              </ns0:rPr>
              <ns0:t>AI 咨询章节说明与 ai-service 实现、错误码和 Apifox 请求保持一致。</ns0:t>
            </ns0:r>
          </ns0:p>
        </ns0:tc>
      </ns0:tr>
      <ns0:tr>
        <ns0:tc>
          <ns0:tcPr>
            <ns0:tcW ns0:type="dxa" ns0:w="2295"/>
            <ns0:vAlign ns0:val="center"/>
          </ns0:tcPr>
          <ns0:p>
            <ns0:r>
              <ns0:rPr>
                <ns0:rFonts ns0:ascii="宋体" ns0:hAnsi="宋体" ns0:eastAsia="宋体" ns0:cs="宋体"/>
                <ns0:sz ns0:val="24"/>
                <ns0:szCs ns0:val="24"/>
                <ns0:color ns0:val="000000"/>
              </ns0:rPr>
              <ns0:t>SSE 推送链路验证</ns0:t>
            </ns0:r>
          </ns0:p>
        </ns0:tc>
        <ns0:tc>
          <ns0:tcPr>
            <ns0:tcW ns0:type="dxa" ns0:w="2295"/>
            <ns0:vAlign ns0:val="center"/>
          </ns0:tcPr>
          <ns0:p>
            <ns0:r>
              <ns0:rPr>
                <ns0:rFonts ns0:ascii="宋体" ns0:hAnsi="宋体" ns0:eastAsia="宋体" ns0:cs="宋体"/>
                <ns0:sz ns0:val="24"/>
                <ns0:szCs ns0:val="24"/>
                <ns0:color ns0:val="000000"/>
              </ns0:rPr>
              <ns0:t>解释 EventSource 连接、用户维度订阅、订单创建成功事件和前端展示方式。</ns0:t>
            </ns0:r>
          </ns0:p>
        </ns0:tc>
        <ns0:tc>
          <ns0:tcPr>
            <ns0:tcW ns0:type="dxa" ns0:w="2295"/>
            <ns0:vAlign ns0:val="center"/>
          </ns0:tcPr>
          <ns0:p>
            <ns0:r>
              <ns0:rPr>
                <ns0:rFonts ns0:ascii="宋体" ns0:hAnsi="宋体" ns0:eastAsia="宋体" ns0:cs="宋体"/>
                <ns0:sz ns0:val="24"/>
                <ns0:szCs ns0:val="24"/>
                <ns0:color ns0:val="000000"/>
              </ns0:rPr>
              <ns0:t>确认 SSE 推送不替代订单查询接口，而是作为异步结果通知；断线重连和集群广播写入后续演进。</ns0:t>
            </ns0:r>
          </ns0:p>
        </ns0:tc>
        <ns0:tc>
          <ns0:tcPr>
            <ns0:tcW ns0:type="dxa" ns0:w="2295"/>
            <ns0:vAlign ns0:val="center"/>
          </ns0:tcPr>
          <ns0:p>
            <ns0:r>
              <ns0:rPr>
                <ns0:rFonts ns0:ascii="宋体" ns0:hAnsi="宋体" ns0:eastAsia="宋体" ns0:cs="宋体"/>
                <ns0:sz ns0:val="24"/>
                <ns0:szCs ns0:val="24"/>
                <ns0:color ns0:val="000000"/>
              </ns0:rPr>
              <ns0:t>报告中明确 SSE 与 Redis/MQ/MySQL 链路的配合关系，测试页可观察推送结果。</ns0:t>
            </ns0:r>
          </ns0:p>
        </ns0:tc>
      </ns0:tr>
      <ns0:tr>
        <ns0:tc>
          <ns0:tcPr>
            <ns0:tcW ns0:type="dxa" ns0:w="2295"/>
            <ns0:vAlign ns0:val="center"/>
          </ns0:tcPr>
          <ns0:p>
            <ns0:r>
              <ns0:rPr>
                <ns0:rFonts ns0:ascii="宋体" ns0:hAnsi="宋体" ns0:eastAsia="宋体" ns0:cs="宋体"/>
                <ns0:sz ns0:val="24"/>
                <ns0:szCs ns0:val="24"/>
                <ns0:color ns0:val="000000"/>
              </ns0:rPr>
              <ns0:t>Apifox 集合整理</ns0:t>
            </ns0:r>
          </ns0:p>
        </ns0:tc>
        <ns0:tc>
          <ns0:tcPr>
            <ns0:tcW ns0:type="dxa" ns0:w="2295"/>
            <ns0:vAlign ns0:val="center"/>
          </ns0:tcPr>
          <ns0:p>
            <ns0:r>
              <ns0:rPr>
                <ns0:rFonts ns0:ascii="宋体" ns0:hAnsi="宋体" ns0:eastAsia="宋体" ns0:cs="宋体"/>
                <ns0:sz ns0:val="24"/>
                <ns0:szCs ns0:val="24"/>
                <ns0:color ns0:val="000000"/>
              </ns0:rPr>
              <ns0:t>根据接口契约生成请求顺序和环境变量建议，提示 Token、baseUrl、activityId 等关键变量。</ns0:t>
            </ns0:r>
          </ns0:p>
        </ns0:tc>
        <ns0:tc>
          <ns0:tcPr>
            <ns0:tcW ns0:type="dxa" ns0:w="2295"/>
            <ns0:vAlign ns0:val="center"/>
          </ns0:tcPr>
          <ns0:p>
            <ns0:r>
              <ns0:t>统一使用 Gateway 入口 http://localhost:8080，删除服务直连口径，按演示顺序整理请求，并补充支付订单、Redis 观察、可靠投递和死信恢复接口。</ns0:t>
            </ns0:r>
          </ns0:p>
        </ns0:tc>
        <ns0:tc>
          <ns0:tcPr>
            <ns0:tcW ns0:type="dxa" ns0:w="2295"/>
            <ns0:vAlign ns0:val="center"/>
          </ns0:tcPr>
          <ns0:p>
            <ns0:r>
              <ns0:t>更新后的 Postman/Apifox 集合包含 9 个分组，完整流程 15 步，B+ Production Hardening 单独成组。</ns0:t>
            </ns0:r>
          </ns0:p>
        </ns0:tc>
      </ns0:tr>
      <ns0:tr>
        <ns0:tc>
          <ns0:tcPr>
            <ns0:tcW ns0:type="dxa" ns0:w="2295"/>
            <ns0:vAlign ns0:val="center"/>
          </ns0:tcPr>
          <ns0:p>
            <ns0:r>
              <ns0:rPr>
                <ns0:rFonts ns0:ascii="宋体" ns0:hAnsi="宋体" ns0:eastAsia="宋体" ns0:cs="宋体"/>
                <ns0:sz ns0:val="24"/>
                <ns0:szCs ns0:val="24"/>
                <ns0:color ns0:val="000000"/>
              </ns0:rPr>
              <ns0:t>测试页面与演示流程</ns0:t>
            </ns0:r>
          </ns0:p>
        </ns0:tc>
        <ns0:tc>
          <ns0:tcPr>
            <ns0:tcW ns0:type="dxa" ns0:w="2295"/>
            <ns0:vAlign ns0:val="center"/>
          </ns0:tcPr>
          <ns0:p>
            <ns0:r>
              <ns0:rPr>
                <ns0:rFonts ns0:ascii="宋体" ns0:hAnsi="宋体" ns0:eastAsia="宋体" ns0:cs="宋体"/>
                <ns0:sz ns0:val="24"/>
                <ns0:szCs ns0:val="24"/>
                <ns0:color ns0:val="000000"/>
              </ns0:rPr>
              <ns0:t>帮助把用户操作拆成可演示步骤，并检查页面文字、按钮和接口返回是否一致。</ns0:t>
            </ns0:r>
          </ns0:p>
        </ns0:tc>
        <ns0:tc>
          <ns0:tcPr>
            <ns0:tcW ns0:type="dxa" ns0:w="2295"/>
            <ns0:vAlign ns0:val="center"/>
          </ns0:tcPr>
          <ns0:p>
            <ns0:r>
              <ns0:t>保留主链路优先展示，同时补充商品拉取选择、初始化脚本提示、支付按钮、AI 回答依据、Redis 观察和 B+ 可选增强面板。</ns0:t>
            </ns0:r>
          </ns0:p>
        </ns0:tc>
        <ns0:tc>
          <ns0:tcPr>
            <ns0:tcW ns0:type="dxa" ns0:w="2295"/>
            <ns0:vAlign ns0:val="center"/>
          </ns0:tcPr>
          <ns0:p>
            <ns0:r>
              <ns0:t>演示材料可以说明普通用户从咨询、秒杀、接收结果、支付到异常恢复观察的完整体验。</ns0:t>
            </ns0:r>
          </ns0:p>
        </ns0:tc>
      </ns0:tr>
      <ns0:tr>
        <ns0:tc>
          <ns0:tcPr>
            <ns0:tcW ns0:type="dxa" ns0:w="2295"/>
            <ns0:vAlign ns0:val="center"/>
          </ns0:tcPr>
          <ns0:p>
            <ns0:r>
              <ns0:rPr>
                <ns0:rFonts ns0:ascii="宋体" ns0:hAnsi="宋体" ns0:eastAsia="宋体" ns0:cs="宋体"/>
                <ns0:sz ns0:val="24"/>
                <ns0:szCs ns0:val="24"/>
                <ns0:color ns0:val="000000"/>
              </ns0:rPr>
              <ns0:t>报告正文补充</ns0:t>
            </ns0:r>
          </ns0:p>
        </ns0:tc>
        <ns0:tc>
          <ns0:tcPr>
            <ns0:tcW ns0:type="dxa" ns0:w="2295"/>
            <ns0:vAlign ns0:val="center"/>
          </ns0:tcPr>
          <ns0:p>
            <ns0:r>
              <ns0:rPr>
                <ns0:rFonts ns0:ascii="宋体" ns0:hAnsi="宋体" ns0:eastAsia="宋体" ns0:cs="宋体"/>
                <ns0:sz ns0:val="24"/>
                <ns0:szCs ns0:val="24"/>
                <ns0:color ns0:val="000000"/>
              </ns0:rPr>
              <ns0:t>把 AI、SSE、Apifox 和演示材料整理为章节草稿和个人反思。</ns0:t>
            </ns0:r>
          </ns0:p>
        </ns0:tc>
        <ns0:tc>
          <ns0:tcPr>
            <ns0:tcW ns0:type="dxa" ns0:w="2295"/>
            <ns0:vAlign ns0:val="center"/>
          </ns0:tcPr>
          <ns0:p>
            <ns0:r>
              <ns0:rPr>
                <ns0:rFonts ns0:ascii="宋体" ns0:hAnsi="宋体" ns0:eastAsia="宋体" ns0:cs="宋体"/>
                <ns0:sz ns0:val="24"/>
                <ns0:szCs ns0:val="24"/>
                <ns0:color ns0:val="000000"/>
              </ns0:rPr>
              <ns0:t>人工检查职责边界，避免把李捷的 Gateway 和周嘉的秒杀订单实现写成本人主要贡献。</ns0:t>
            </ns0:r>
          </ns0:p>
        </ns0:tc>
        <ns0:tc>
          <ns0:tcPr>
            <ns0:tcW ns0:type="dxa" ns0:w="2295"/>
            <ns0:vAlign ns0:val="center"/>
          </ns0:tcPr>
          <ns0:p>
            <ns0:r>
              <ns0:rPr>
                <ns0:rFonts ns0:ascii="宋体" ns0:hAnsi="宋体" ns0:eastAsia="宋体" ns0:cs="宋体"/>
                <ns0:sz ns0:val="24"/>
                <ns0:szCs ns0:val="24"/>
                <ns0:color ns0:val="000000"/>
              </ns0:rPr>
              <ns0:t>第 10 章新增袁浩为个人总结，和前文分工保持一致。</ns0:t>
            </ns0:r>
          </ns0:p>
        </ns0:tc>
      </ns0:tr>
      <ns0:tr>
        <ns0:tc>
          <ns0:tcPr>
            <ns0:tcW ns0:type="dxa" ns0:w="2295"/>
            <ns0:vAlign ns0:val="center"/>
          </ns0:tcPr>
          <ns0:p>
            <ns0:r>
              <ns0:rPr>
                <ns0:rFonts ns0:ascii="宋体" ns0:hAnsi="宋体" ns0:eastAsia="宋体" ns0:cs="宋体"/>
                <ns0:sz ns0:val="24"/>
                <ns0:szCs ns0:val="24"/>
                <ns0:color ns0:val="000000"/>
              </ns0:rPr>
              <ns0:t>联调问题排查</ns0:t>
            </ns0:r>
          </ns0:p>
        </ns0:tc>
        <ns0:tc>
          <ns0:tcPr>
            <ns0:tcW ns0:type="dxa" ns0:w="2295"/>
            <ns0:vAlign ns0:val="center"/>
          </ns0:tcPr>
          <ns0:p>
            <ns0:r>
              <ns0:rPr>
                <ns0:rFonts ns0:ascii="宋体" ns0:hAnsi="宋体" ns0:eastAsia="宋体" ns0:cs="宋体"/>
                <ns0:sz ns0:val="24"/>
                <ns0:szCs ns0:val="24"/>
                <ns0:color ns0:val="000000"/>
              </ns0:rPr>
              <ns0:t>根据响应字段、跨域、Token、SSE 连接或降级返回异常给出排查方向。</ns0:t>
            </ns0:r>
          </ns0:p>
        </ns0:tc>
        <ns0:tc>
          <ns0:tcPr>
            <ns0:tcW ns0:type="dxa" ns0:w="2295"/>
            <ns0:vAlign ns0:val="center"/>
          </ns0:tcPr>
          <ns0:p>
            <ns0:r>
              <ns0:rPr>
                <ns0:rFonts ns0:ascii="宋体" ns0:hAnsi="宋体" ns0:eastAsia="宋体" ns0:cs="宋体"/>
                <ns0:sz ns0:val="24"/>
                <ns0:szCs ns0:val="24"/>
                <ns0:color ns0:val="000000"/>
              </ns0:rPr>
              <ns0:t>结合浏览器控制台、后端日志和 Apifox 响应判断真实原因，避免只凭 AI 猜测改动。</ns0:t>
            </ns0:r>
          </ns0:p>
        </ns0:tc>
        <ns0:tc>
          <ns0:tcPr>
            <ns0:tcW ns0:type="dxa" ns0:w="2295"/>
            <ns0:vAlign ns0:val="center"/>
          </ns0:tcPr>
          <ns0:p>
            <ns0:r>
              <ns0:rPr>
                <ns0:rFonts ns0:ascii="宋体" ns0:hAnsi="宋体" ns0:eastAsia="宋体" ns0:cs="宋体"/>
                <ns0:sz ns0:val="24"/>
                <ns0:szCs ns0:val="24"/>
                <ns0:color ns0:val="000000"/>
              </ns0:rPr>
              <ns0:t>形成“接口返回、页面展示、日志证据”三者对应的调试习惯。</ns0:t>
            </ns0:r>
          </ns0:p>
        </ns0:tc>
      </ns0:tr>
    </ns0:tbl>
    <ns0:p>
      <ns0:pPr>
        <ns0:pStyle ns0:val="31"/>
        <ns0:spacing ns0:line="300" ns0:lineRule="auto" ns0:after="60"/>
        <ns0:jc ns0:val="left"/>
      </ns0:pPr>
      <ns0:r>
        <ns0:rPr>
          <ns0:rFonts ns0:ascii="黑体" ns0:hAnsi="黑体" ns0:eastAsia="黑体" ns0:cs="黑体"/>
          <ns0:sz ns0:val="24"/>
          <ns0:szCs ns0:val="24"/>
          <ns0:color ns0:val="000000"/>
          <ns0:b/>
          <ns0:bCs/>
        </ns0:rPr>
        <ns0:t>10.3.3 个人反思</ns0:t>
      </ns0:r>
    </ns0:p>
    <ns0:p>
      <ns0:pPr>
        <ns0:spacing ns0:line="300" ns0:lineRule="auto" ns0:after="60"/>
      </ns0:pPr>
      <ns0:r>
        <ns0:rPr>
          <ns0:rFonts ns0:ascii="宋体" ns0:hAnsi="宋体" ns0:eastAsia="宋体" ns0:cs="宋体"/>
          <ns0:sz ns0:val="24"/>
          <ns0:szCs ns0:val="24"/>
          <ns0:color ns0:val="000000"/>
        </ns0:rPr>
        <ns0:t>第一，AI 能帮助我快速理解跨服务链路，但不能替代真实联调。AI 咨询接口不仅涉及提示词和模型返回，还涉及商品上下文、Redis 缓存、超时降级和统一响应；SSE 推送也不仅是建立连接，还要关注用户标识、事件格式、断开重连和订单状态同步。只有把这些环节放到完整演示流程中验证，才算真正完成。</ns0:t>
      </ns0:r>
    </ns0:p>
    <ns0:p>
      <ns0:pPr>
        <ns0:spacing ns0:line="300" ns0:lineRule="auto" ns0:after="60"/>
      </ns0:pPr>
      <ns0:r>
        <ns0:t>第二，用户体验类工作更需要保持接口口径稳定。测试页面、Apifox/Postman 集合和报告截图依赖统一的路径、字段、错误码、事件名称和订单状态。如果 AI 在生成代码或文档时改动字段名，前端演示和接口集合就会同时失效。因此我在采纳 AI 建议前，会先对照 docs/API接口契约.md、统一响应格式和 Gateway baseUrl。</ns0:t>
      </ns0:r>
    </ns0:p>
    <ns0:p>
      <ns0:pPr>
        <ns0:spacing ns0:line="300" ns0:lineRule="auto" ns0:after="60"/>
      </ns0:pPr>
      <ns0:r>
        <ns0:rPr>
          <ns0:rFonts ns0:ascii="宋体" ns0:hAnsi="宋体" ns0:eastAsia="宋体" ns0:cs="宋体"/>
          <ns0:sz ns0:val="24"/>
          <ns0:szCs ns0:val="24"/>
          <ns0:color ns0:val="000000"/>
        </ns0:rPr>
        <ns0:t>第三，AI 辅助写报告时容易把“设计目标”写成“已实现能力”。例如生产环境中的多模型调度、精细化限流、SSE 集群广播和完整可观测性都属于后续演进，不应和当前本地原型已完成的 AI 咨询、降级返回、SSE 推送、Apifox 验证混在一起。报告中必须明确区分当前证据和生产级扩展。</ns0:t>
      </ns0:r>
    </ns0:p>
    <ns0:p>
      <ns0:pPr>
        <ns0:spacing ns0:line="300" ns0:lineRule="auto" ns0:after="60"/>
      </ns0:pPr>
      <ns0:r>
        <ns0:t>第四，演示材料的价值不只是截图好看，而是能证明系统链路真实存在。AI 可以帮助整理截图顺序和答辩话术，但最终仍要通过浏览器页面、Apifox/Postman 请求、SSE 事件、订单查询、支付接口和后端日志证明“用户操作—系统处理—结果反馈”是闭环的。</ns0:t>
      </ns0:r>
    </ns0:p>
    <ns0:p>
      <ns0:pPr>
        <ns0:spacing ns0:line="300" ns0:lineRule="auto" ns0:after="60"/>
      </ns0:pPr>
      <ns0:r>
        <ns0:t>第五，个人分工需要如实表达。我负责 AI 智能导购、SSE 推送、Apifox/Postman、测试页、初始化脚本与演示，不应把 Gateway 权限、Redis Lua 扣减、RabbitMQ 消费或订单落库写成本人主要工作；同时也要说明我的模块如何与李捷、周嘉负责的网关、秒杀和订单链路配合。</ns0:t>
      </ns0:r>
    </ns0:p>
    <ns0:p>
      <ns0:pPr>
        <ns0:pStyle ns0:val="affc"/>
        <ns0:spacing ns0:line="300" ns0:lineRule="auto" ns0:after="60"/>
        <ns0:jc ns0:val="center"/>
      </ns0:pPr>
      <ns0:r>
        <ns0:rPr>
          <ns0:rFonts ns0:ascii="宋体" ns0:hAnsi="宋体" ns0:eastAsia="宋体" ns0:cs="宋体"/>
          <ns0:sz ns0:val="24"/>
          <ns0:szCs ns0:val="24"/>
          <ns0:color ns0:val="000000"/>
        </ns0:rPr>
        <ns0:t>表 10-10 袁浩为 AI 辅助开发方法论沉淀</ns0:t>
      </ns0:r>
    </ns0:p>
    <ns0:tbl>
      <ns0:tblPr>
        <ns0:tblStyle ns0:val="af1"/>
        <ns0:tblW ns0:type="auto" ns0:w="0"/>
        <ns0:jc ns0:val="center"/>
        <ns0:tblLayout ns0:type="autofit"/>
        <ns0:tblLook ns0:firstColumn="1" ns0:firstRow="1" ns0:lastColumn="0" ns0:lastRow="0" ns0:noHBand="0" ns0:noVBand="1" ns0:val="04A0"/>
      </ns0:tblPr>
      <ns0:tblGrid>
        <ns0:gridCol ns0:w="3060"/>
        <ns0:gridCol ns0:w="3060"/>
        <ns0:gridCol ns0:w="3060"/>
      </ns0:tblGrid>
      <ns0:tr>
        <ns0:tc>
          <ns0:tcPr>
            <ns0:tcW ns0:type="dxa" ns0:w="3060"/>
            <ns0:vAlign ns0:val="center"/>
          </ns0:tcPr>
          <ns0:p>
            <ns0:r>
              <ns0:rPr>
                <ns0:rFonts ns0:ascii="宋体" ns0:hAnsi="宋体" ns0:eastAsia="宋体" ns0:cs="宋体"/>
                <ns0:sz ns0:val="24"/>
                <ns0:szCs ns0:val="24"/>
                <ns0:color ns0:val="000000"/>
              </ns0:rPr>
              <ns0:t>方法论</ns0:t>
            </ns0:r>
          </ns0:p>
        </ns0:tc>
        <ns0:tc>
          <ns0:tcPr>
            <ns0:tcW ns0:type="dxa" ns0:w="3060"/>
            <ns0:vAlign ns0:val="center"/>
          </ns0:tcPr>
          <ns0:p>
            <ns0:r>
              <ns0:rPr>
                <ns0:rFonts ns0:ascii="宋体" ns0:hAnsi="宋体" ns0:eastAsia="宋体" ns0:cs="宋体"/>
                <ns0:sz ns0:val="24"/>
                <ns0:szCs ns0:val="24"/>
                <ns0:color ns0:val="000000"/>
              </ns0:rPr>
              <ns0:t>具体做法</ns0:t>
            </ns0:r>
          </ns0:p>
        </ns0:tc>
        <ns0:tc>
          <ns0:tcPr>
            <ns0:tcW ns0:type="dxa" ns0:w="3060"/>
            <ns0:vAlign ns0:val="center"/>
          </ns0:tcPr>
          <ns0:p>
            <ns0:r>
              <ns0:rPr>
                <ns0:rFonts ns0:ascii="宋体" ns0:hAnsi="宋体" ns0:eastAsia="宋体" ns0:cs="宋体"/>
                <ns0:sz ns0:val="24"/>
                <ns0:szCs ns0:val="24"/>
                <ns0:color ns0:val="000000"/>
              </ns0:rPr>
              <ns0:t>对项目的价值</ns0:t>
            </ns0:r>
          </ns0:p>
        </ns0:tc>
      </ns0:tr>
      <ns0:tr>
        <ns0:tc>
          <ns0:tcPr>
            <ns0:tcW ns0:type="dxa" ns0:w="3060"/>
            <ns0:vAlign ns0:val="center"/>
          </ns0:tcPr>
          <ns0:p>
            <ns0:r>
              <ns0:rPr>
                <ns0:rFonts ns0:ascii="宋体" ns0:hAnsi="宋体" ns0:eastAsia="宋体" ns0:cs="宋体"/>
                <ns0:sz ns0:val="24"/>
                <ns0:szCs ns0:val="24"/>
                <ns0:color ns0:val="000000"/>
              </ns0:rPr>
              <ns0:t>接口先行</ns0:t>
            </ns0:r>
          </ns0:p>
        </ns0:tc>
        <ns0:tc>
          <ns0:tcPr>
            <ns0:tcW ns0:type="dxa" ns0:w="3060"/>
            <ns0:vAlign ns0:val="center"/>
          </ns0:tcPr>
          <ns0:p>
            <ns0:r>
              <ns0:rPr>
                <ns0:rFonts ns0:ascii="宋体" ns0:hAnsi="宋体" ns0:eastAsia="宋体" ns0:cs="宋体"/>
                <ns0:sz ns0:val="24"/>
                <ns0:szCs ns0:val="24"/>
                <ns0:color ns0:val="000000"/>
              </ns0:rPr>
              <ns0:t>先确认 Gateway baseUrl、Token、统一响应和字段名称，再让 AI 生成测试或报告内容。</ns0:t>
            </ns0:r>
          </ns0:p>
        </ns0:tc>
        <ns0:tc>
          <ns0:tcPr>
            <ns0:tcW ns0:type="dxa" ns0:w="3060"/>
            <ns0:vAlign ns0:val="center"/>
          </ns0:tcPr>
          <ns0:p>
            <ns0:r>
              <ns0:rPr>
                <ns0:rFonts ns0:ascii="宋体" ns0:hAnsi="宋体" ns0:eastAsia="宋体" ns0:cs="宋体"/>
                <ns0:sz ns0:val="24"/>
                <ns0:szCs ns0:val="24"/>
                <ns0:color ns0:val="000000"/>
              </ns0:rPr>
              <ns0:t>减少测试页、Apifox 和后端接口之间的字段漂移。</ns0:t>
            </ns0:r>
          </ns0:p>
        </ns0:tc>
      </ns0:tr>
      <ns0:tr>
        <ns0:tc>
          <ns0:tcPr>
            <ns0:tcW ns0:type="dxa" ns0:w="3060"/>
            <ns0:vAlign ns0:val="center"/>
          </ns0:tcPr>
          <ns0:p>
            <ns0:r>
              <ns0:rPr>
                <ns0:rFonts ns0:ascii="宋体" ns0:hAnsi="宋体" ns0:eastAsia="宋体" ns0:cs="宋体"/>
                <ns0:sz ns0:val="24"/>
                <ns0:szCs ns0:val="24"/>
                <ns0:color ns0:val="000000"/>
              </ns0:rPr>
              <ns0:t>体验闭环</ns0:t>
            </ns0:r>
          </ns0:p>
        </ns0:tc>
        <ns0:tc>
          <ns0:tcPr>
            <ns0:tcW ns0:type="dxa" ns0:w="3060"/>
            <ns0:vAlign ns0:val="center"/>
          </ns0:tcPr>
          <ns0:p>
            <ns0:r>
              <ns0:rPr>
                <ns0:rFonts ns0:ascii="宋体" ns0:hAnsi="宋体" ns0:eastAsia="宋体" ns0:cs="宋体"/>
                <ns0:sz ns0:val="24"/>
                <ns0:szCs ns0:val="24"/>
                <ns0:color ns0:val="000000"/>
              </ns0:rPr>
              <ns0:t>从用户视角验证查看商品、AI 咨询、参与秒杀、接收推送和查询订单。</ns0:t>
            </ns0:r>
          </ns0:p>
        </ns0:tc>
        <ns0:tc>
          <ns0:tcPr>
            <ns0:tcW ns0:type="dxa" ns0:w="3060"/>
            <ns0:vAlign ns0:val="center"/>
          </ns0:tcPr>
          <ns0:p>
            <ns0:r>
              <ns0:rPr>
                <ns0:rFonts ns0:ascii="宋体" ns0:hAnsi="宋体" ns0:eastAsia="宋体" ns0:cs="宋体"/>
                <ns0:sz ns0:val="24"/>
                <ns0:szCs ns0:val="24"/>
                <ns0:color ns0:val="000000"/>
              </ns0:rPr>
              <ns0:t>让演示不只是接口堆叠，而是完整业务流程。</ns0:t>
            </ns0:r>
          </ns0:p>
        </ns0:tc>
      </ns0:tr>
      <ns0:tr>
        <ns0:tc>
          <ns0:tcPr>
            <ns0:tcW ns0:type="dxa" ns0:w="3060"/>
            <ns0:vAlign ns0:val="center"/>
          </ns0:tcPr>
          <ns0:p>
            <ns0:r>
              <ns0:rPr>
                <ns0:rFonts ns0:ascii="宋体" ns0:hAnsi="宋体" ns0:eastAsia="宋体" ns0:cs="宋体"/>
                <ns0:sz ns0:val="24"/>
                <ns0:szCs ns0:val="24"/>
                <ns0:color ns0:val="000000"/>
              </ns0:rPr>
              <ns0:t>证据优先</ns0:t>
            </ns0:r>
          </ns0:p>
        </ns0:tc>
        <ns0:tc>
          <ns0:tcPr>
            <ns0:tcW ns0:type="dxa" ns0:w="3060"/>
            <ns0:vAlign ns0:val="center"/>
          </ns0:tcPr>
          <ns0:p>
            <ns0:r>
              <ns0:rPr>
                <ns0:rFonts ns0:ascii="宋体" ns0:hAnsi="宋体" ns0:eastAsia="宋体" ns0:cs="宋体"/>
                <ns0:sz ns0:val="24"/>
                <ns0:szCs ns0:val="24"/>
                <ns0:color ns0:val="000000"/>
              </ns0:rPr>
              <ns0:t>报告结论优先来自 Apifox 响应、浏览器测试页、SSE 事件、后端日志和截图。</ns0:t>
            </ns0:r>
          </ns0:p>
        </ns0:tc>
        <ns0:tc>
          <ns0:tcPr>
            <ns0:tcW ns0:type="dxa" ns0:w="3060"/>
            <ns0:vAlign ns0:val="center"/>
          </ns0:tcPr>
          <ns0:p>
            <ns0:r>
              <ns0:rPr>
                <ns0:rFonts ns0:ascii="宋体" ns0:hAnsi="宋体" ns0:eastAsia="宋体" ns0:cs="宋体"/>
                <ns0:sz ns0:val="24"/>
                <ns0:szCs ns0:val="24"/>
                <ns0:color ns0:val="000000"/>
              </ns0:rPr>
              <ns0:t>避免把 AI 的推测写成已实现事实。</ns0:t>
            </ns0:r>
          </ns0:p>
        </ns0:tc>
      </ns0:tr>
      <ns0:tr>
        <ns0:tc>
          <ns0:tcPr>
            <ns0:tcW ns0:type="dxa" ns0:w="3060"/>
            <ns0:vAlign ns0:val="center"/>
          </ns0:tcPr>
          <ns0:p>
            <ns0:r>
              <ns0:rPr>
                <ns0:rFonts ns0:ascii="宋体" ns0:hAnsi="宋体" ns0:eastAsia="宋体" ns0:cs="宋体"/>
                <ns0:sz ns0:val="24"/>
                <ns0:szCs ns0:val="24"/>
                <ns0:color ns0:val="000000"/>
              </ns0:rPr>
              <ns0:t>边界清楚</ns0:t>
            </ns0:r>
          </ns0:p>
        </ns0:tc>
        <ns0:tc>
          <ns0:tcPr>
            <ns0:tcW ns0:type="dxa" ns0:w="3060"/>
            <ns0:vAlign ns0:val="center"/>
          </ns0:tcPr>
          <ns0:p>
            <ns0:r>
              <ns0:rPr>
                <ns0:rFonts ns0:ascii="宋体" ns0:hAnsi="宋体" ns0:eastAsia="宋体" ns0:cs="宋体"/>
                <ns0:sz ns0:val="24"/>
                <ns0:szCs ns0:val="24"/>
                <ns0:color ns0:val="000000"/>
              </ns0:rPr>
              <ns0:t>只把 AI 智能导购、SSE 推送、Apifox、测试页与演示写为本人主要职责。</ns0:t>
            </ns0:r>
          </ns0:p>
        </ns0:tc>
        <ns0:tc>
          <ns0:tcPr>
            <ns0:tcW ns0:type="dxa" ns0:w="3060"/>
            <ns0:vAlign ns0:val="center"/>
          </ns0:tcPr>
          <ns0:p>
            <ns0:r>
              <ns0:rPr>
                <ns0:rFonts ns0:ascii="宋体" ns0:hAnsi="宋体" ns0:eastAsia="宋体" ns0:cs="宋体"/>
                <ns0:sz ns0:val="24"/>
                <ns0:szCs ns0:val="24"/>
                <ns0:color ns0:val="000000"/>
              </ns0:rPr>
              <ns0:t>保证团队分工真实，也方便答辩时按模块回答。</ns0:t>
            </ns0:r>
          </ns0:p>
        </ns0:tc>
      </ns0:tr>
      <ns0:tr>
        <ns0:tc>
          <ns0:tcPr>
            <ns0:tcW ns0:type="dxa" ns0:w="3060"/>
            <ns0:vAlign ns0:val="center"/>
          </ns0:tcPr>
          <ns0:p>
            <ns0:r>
              <ns0:rPr>
                <ns0:rFonts ns0:ascii="宋体" ns0:hAnsi="宋体" ns0:eastAsia="宋体" ns0:cs="宋体"/>
                <ns0:sz ns0:val="24"/>
                <ns0:szCs ns0:val="24"/>
                <ns0:color ns0:val="000000"/>
              </ns0:rPr>
              <ns0:t>降级可解释</ns0:t>
            </ns0:r>
          </ns0:p>
        </ns0:tc>
        <ns0:tc>
          <ns0:tcPr>
            <ns0:tcW ns0:type="dxa" ns0:w="3060"/>
            <ns0:vAlign ns0:val="center"/>
          </ns0:tcPr>
          <ns0:p>
            <ns0:r>
              <ns0:rPr>
                <ns0:rFonts ns0:ascii="宋体" ns0:hAnsi="宋体" ns0:eastAsia="宋体" ns0:cs="宋体"/>
                <ns0:sz ns0:val="24"/>
                <ns0:szCs ns0:val="24"/>
                <ns0:color ns0:val="000000"/>
              </ns0:rPr>
              <ns0:t>AI 或推送链路异常时，明确展示 fallback、错误码或查询兜底方式。</ns0:t>
            </ns0:r>
          </ns0:p>
        </ns0:tc>
        <ns0:tc>
          <ns0:tcPr>
            <ns0:tcW ns0:type="dxa" ns0:w="3060"/>
            <ns0:vAlign ns0:val="center"/>
          </ns0:tcPr>
          <ns0:p>
            <ns0:r>
              <ns0:rPr>
                <ns0:rFonts ns0:ascii="宋体" ns0:hAnsi="宋体" ns0:eastAsia="宋体" ns0:cs="宋体"/>
                <ns0:sz ns0:val="24"/>
                <ns0:szCs ns0:val="24"/>
                <ns0:color ns0:val="000000"/>
              </ns0:rPr>
              <ns0:t>提升系统在演示和生产演进说明中的可信度。</ns0:t>
            </ns0:r>
          </ns0:p>
        </ns0:tc>
      </ns0:tr>
    </ns0:tbl>
    <ns0:p ns2:paraId="1141EDFC" ns2:textId="77777777" ns0:rsidR="009D5120" ns0:rsidRPr="000F137E" ns0:rsidRDefault="009D5120" ns0:rsidP="009D5120">
      <ns0:pPr>
        <ns0:spacing ns0:line="300" ns0:lineRule="auto" ns0:after="60"/>
        <ns0:rPr>
          <ns0:lang ns0:eastAsia="zh-CN"/>
        </ns0:rPr>
      </ns0:pPr>
    </ns0:p>
    <ns0:p ns2:paraId="2953A1B5" ns2:textId="77777777" ns0:rsidR="009D5120" ns0:rsidRDefault="009D5120" ns0:rsidP="009D5120">
      <ns0:pPr>
        <ns0:spacing ns0:line="300" ns0:lineRule="auto" ns0:after="60"/>
        <ns0:rPr>
          <ns0:rFonts ns0:ascii="宋体" ns0:hAnsi="宋体" ns0:hint="eastAsia"/>
          <ns0:lang ns0:eastAsia="zh-CN"/>
        </ns0:rPr>
      </ns0:pPr>
    </ns0:p>
    <ns0:p ns2:paraId="086F6956" ns2:textId="77777777" ns0:rsidR="009D5120" ns0:rsidRPr="000F137E" ns0:rsidRDefault="009D5120" ns0:rsidP="009D5120">
      <ns0:pPr>
        <ns0:tabs>
          <ns0:tab ns0:val="left" ns0:pos="8603"/>
        </ns0:tabs>
        <ns0:spacing ns0:line="300" ns0:lineRule="auto" ns0:after="60"/>
        <ns0:rPr>
          <ns0:lang ns0:eastAsia="zh-CN"/>
        </ns0:rPr>
      </ns0:pPr>
      <ns0:r>
        <ns0:rPr>
          <ns0:rFonts ns0:ascii="Times New Roman" ns0:hAnsi="Times New Roman" ns0:eastAsia="宋体"/>
          <ns0:sz ns0:val="24"/>
          <ns0:lang ns0:eastAsia="zh-CN"/>
        </ns0:rPr>
        <ns0:tab/>
      </ns0:r>
    </ns0:p>
    <ns0:p ns2:paraId="2518E507" ns2:textId="77777777" ns0:rsidR="00997984" ns0:rsidRDefault="00000000">
      <ns0:pPr>
        <ns0:pStyle ns0:val="21"/>
        <ns0:keepNext/>
        <ns0:widowControl/>
        <ns0:spacing ns0:before="120" ns0:after="120" ns0:line="360" ns0:lineRule="auto"/>
        <ns0:jc ns0:val="left"/>
        <ns0:rPr>
          <ns0:b ns0:val="0"/>
        </ns0:rPr>
      </ns0:pPr>
      <ns0:r>
        <ns0:rPr>
          <ns0:rFonts ns0:ascii="黑体" ns0:hAnsi="黑体" ns0:eastAsia="黑体" ns0:cs="黑体"/>
          <ns0:sz ns0:val="24"/>
          <ns0:szCs ns0:val="24"/>
          <ns0:color ns0:val="000000"/>
          <ns0:b/>
          <ns0:bCs/>
        </ns0:rPr>
        <ns0:t>10.4 项目完成情况总结</ns0:t>
      </ns0:r>
    </ns0:p>
    <ns0:p ns2:paraId="471707F2"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本项目围绕</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驱动的高并发秒杀与智能电商后台系统，完成了从需求分析、架构设计、接口契约、核心链路实现到测试验收和生产演进分析的整体设计。系统采用微服务原型架构，通过</ns0:t>
      </ns0:r>
      <ns0:r>
        <ns0:rPr>
          <ns0:rFonts ns0:ascii="宋体" ns0:hAnsi="宋体" ns0:eastAsia="宋体" ns0:cs="宋体"/>
          <ns0:sz ns0:val="24"/>
          <ns0:szCs ns0:val="24"/>
          <ns0:color ns0:val="000000"/>
        </ns0:rPr>
        <ns0:t xml:space="preserve"> gateway-service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user-service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product-seckill-service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order-service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push-service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ai-service </ns0:t>
      </ns0:r>
      <ns0:r>
        <ns0:rPr>
          <ns0:rFonts ns0:ascii="宋体" ns0:hAnsi="宋体" ns0:eastAsia="宋体" ns0:cs="宋体"/>
          <ns0:sz ns0:val="24"/>
          <ns0:szCs ns0:val="24"/>
          <ns0:color ns0:val="000000"/>
        </ns0:rPr>
        <ns0:t>等服务划分，实现了用户认证、商品管理、秒杀活动、异步订单、实时推送和</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咨询等功能。</ns0:t>
      </ns0:r>
    </ns0:p>
    <ns0:p ns2:paraId="5998B6EA" ns2:textId="77777777" ns0:rsidR="00997984" ns0:rsidRDefault="00000000">
      <ns0:pPr>
        <ns0:pStyle ns0:val="a8"/>
        <ns0:widowControl/>
        <ns0:spacing ns0:line="300" ns0:lineRule="auto" ns0:after="60"/>
        <ns0:rPr>
          <ns0:rFonts ns0:cs="Times New Roman"/>
        </ns0:rPr>
      </ns0:pPr>
      <ns0:r>
        <ns0:t>在核心架构能力方面，系统通过 Gateway 实现统一入口和权限控制；通过 Redis 预热秒杀库存并使用 Lua 脚本完成原子扣减；通过 RabbitMQ 将订单创建请求异步化，降低数据库瞬时写入压力；通过 MySQL 保存最终业务事实；通过 SSE 向用户实时推送订单创建结果；通过支付接口展示 PENDING_PAYMENT 到 PAID 的订单状态流转；通过 AI 服务接入大语言模型能力，并通过缓存、超时和降级控制外部依赖风险。</ns0:t>
      </ns0:r>
    </ns0:p>
    <ns0:p ns2:paraId="52AE0D57" ns2:textId="77777777" ns0:rsidR="00997984" ns0:rsidRDefault="00000000">
      <ns0:pPr>
        <ns0:pStyle ns0:val="a8"/>
        <ns0:widowControl/>
        <ns0:spacing ns0:line="300" ns0:lineRule="auto" ns0:after="60"/>
        <ns0:rPr>
          <ns0:rFonts ns0:cs="Times New Roman"/>
        </ns0:rPr>
      </ns0:pPr>
      <ns0:r>
        <ns0:t>在文档与测试方面，项目维护了总体架构设计、接口契约、统一响应格式、认证权限规范、数据库设计、Redis Key 设计、MQ 消息契约、部署启动指南、演示链路说明、Postman/Apifox 集合和浏览器演示页，为代码实现、联调和最终报告提供统一依据。</ns0:t>
      </ns0:r>
    </ns0:p>
    <ns0:p ns2:paraId="7A42B6BE" ns2:textId="77777777" ns0:rsidR="00997984" ns0:rsidRDefault="00000000">
      <ns0:pPr>
        <ns0:pStyle ns0:val="21"/>
        <ns0:keepNext/>
        <ns0:widowControl/>
        <ns0:spacing ns0:before="120" ns0:after="120" ns0:line="360" ns0:lineRule="auto"/>
        <ns0:jc ns0:val="left"/>
        <ns0:rPr>
          <ns0:b ns0:val="0"/>
        </ns0:rPr>
      </ns0:pPr>
      <ns0:r>
        <ns0:rPr>
          <ns0:rFonts ns0:ascii="黑体" ns0:hAnsi="黑体" ns0:eastAsia="黑体" ns0:cs="黑体"/>
          <ns0:sz ns0:val="24"/>
          <ns0:szCs ns0:val="24"/>
          <ns0:color ns0:val="000000"/>
          <ns0:b/>
          <ns0:bCs/>
        </ns0:rPr>
        <ns0:t>10.5 系统优势总结</ns0:t>
      </ns0:r>
    </ns0:p>
    <ns0:p ns2:paraId="6C6985B1"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本系统的主要优势体现在以下几个方面。</ns0:t>
      </ns0:r>
    </ns0:p>
    <ns0:p ns2:paraId="273ABC15"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第一，系统入口统一。所有客户端请求均通过</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进入，认证、权限、路由和后续限流治理均可在统一位置处理，避免多个业务服务重复实现入口逻辑。</ns0:t>
      </ns0:r>
    </ns0:p>
    <ns0:p ns2:paraId="134E30F2"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第二，秒杀链路具备清晰的高并发处理方案。系统不直接使用数据库扣减秒杀库存，而是通过</ns0:t>
      </ns0:r>
      <ns0:r>
        <ns0:rPr>
          <ns0:rFonts ns0:ascii="宋体" ns0:hAnsi="宋体" ns0:eastAsia="宋体" ns0:cs="宋体"/>
          <ns0:sz ns0:val="24"/>
          <ns0:szCs ns0:val="24"/>
          <ns0:color ns0:val="000000"/>
        </ns0:rPr>
        <ns0:t xml:space="preserve"> Redis </ns0:t>
      </ns0:r>
      <ns0:r>
        <ns0:rPr>
          <ns0:rFonts ns0:ascii="宋体" ns0:hAnsi="宋体" ns0:eastAsia="宋体" ns0:cs="宋体"/>
          <ns0:sz ns0:val="24"/>
          <ns0:szCs ns0:val="24"/>
          <ns0:color ns0:val="000000"/>
        </ns0:rPr>
        <ns0:t>预热库存和</ns0:t>
      </ns0:r>
      <ns0:r>
        <ns0:rPr>
          <ns0:rFonts ns0:ascii="宋体" ns0:hAnsi="宋体" ns0:eastAsia="宋体" ns0:cs="宋体"/>
          <ns0:sz ns0:val="24"/>
          <ns0:szCs ns0:val="24"/>
          <ns0:color ns0:val="000000"/>
        </ns0:rPr>
        <ns0:t xml:space="preserve"> Lua </ns0:t>
      </ns0:r>
      <ns0:r>
        <ns0:rPr>
          <ns0:rFonts ns0:ascii="宋体" ns0:hAnsi="宋体" ns0:eastAsia="宋体" ns0:cs="宋体"/>
          <ns0:sz ns0:val="24"/>
          <ns0:szCs ns0:val="24"/>
          <ns0:color ns0:val="000000"/>
        </ns0:rPr>
        <ns0:t>原子扣减处理高频请求，从架构上降低数据库压力并减少超卖风险。</ns0:t>
      </ns0:r>
    </ns0:p>
    <ns0:p ns2:paraId="39B87A0C"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第三，订单创建采用异步削峰模式。</ns0:t>
      </ns0:r>
      <ns0:r>
        <ns0:rPr>
          <ns0:rFonts ns0:ascii="宋体" ns0:hAnsi="宋体" ns0:eastAsia="宋体" ns0:cs="宋体"/>
          <ns0:sz ns0:val="24"/>
          <ns0:szCs ns0:val="24"/>
          <ns0:color ns0:val="000000"/>
        </ns0:rPr>
        <ns0:t xml:space="preserve">Redis </ns0:t>
      </ns0:r>
      <ns0:r>
        <ns0:rPr>
          <ns0:rFonts ns0:ascii="宋体" ns0:hAnsi="宋体" ns0:eastAsia="宋体" ns0:cs="宋体"/>
          <ns0:sz ns0:val="24"/>
          <ns0:szCs ns0:val="24"/>
          <ns0:color ns0:val="000000"/>
        </ns0:rPr>
        <ns0:t>扣减成功后，系统通过</ns0:t>
      </ns0:r>
      <ns0:r>
        <ns0:rPr>
          <ns0:rFonts ns0:ascii="宋体" ns0:hAnsi="宋体" ns0:eastAsia="宋体" ns0:cs="宋体"/>
          <ns0:sz ns0:val="24"/>
          <ns0:szCs ns0:val="24"/>
          <ns0:color ns0:val="000000"/>
        </ns0:rPr>
        <ns0:t xml:space="preserve"> RabbitMQ </ns0:t>
      </ns0:r>
      <ns0:r>
        <ns0:rPr>
          <ns0:rFonts ns0:ascii="宋体" ns0:hAnsi="宋体" ns0:eastAsia="宋体" ns0:cs="宋体"/>
          <ns0:sz ns0:val="24"/>
          <ns0:szCs ns0:val="24"/>
          <ns0:color ns0:val="000000"/>
        </ns0:rPr>
        <ns0:t>将订单创建任务排队，由订单服务按自身处理能力消费并写入</ns0:t>
      </ns0:r>
      <ns0:r>
        <ns0:rPr>
          <ns0:rFonts ns0:ascii="宋体" ns0:hAnsi="宋体" ns0:eastAsia="宋体" ns0:cs="宋体"/>
          <ns0:sz ns0:val="24"/>
          <ns0:szCs ns0:val="24"/>
          <ns0:color ns0:val="000000"/>
        </ns0:rPr>
        <ns0:t xml:space="preserve"> MySQL</ns0:t>
      </ns0:r>
      <ns0:r>
        <ns0:rPr>
          <ns0:rFonts ns0:ascii="宋体" ns0:hAnsi="宋体" ns0:eastAsia="宋体" ns0:cs="宋体"/>
          <ns0:sz ns0:val="24"/>
          <ns0:szCs ns0:val="24"/>
          <ns0:color ns0:val="000000"/>
        </ns0:rPr>
        <ns0:t>，使秒杀接口能够快速返回</ns0:t>
      </ns0:r>
      <ns0:r>
        <ns0:rPr>
          <ns0:rFonts ns0:ascii="宋体" ns0:hAnsi="宋体" ns0:eastAsia="宋体" ns0:cs="宋体"/>
          <ns0:sz ns0:val="24"/>
          <ns0:szCs ns0:val="24"/>
          <ns0:color ns0:val="000000"/>
        </ns0:rPr>
        <ns0:t xml:space="preserve"> QUEUEING</ns0:t>
      </ns0:r>
      <ns0:r>
        <ns0:rPr>
          <ns0:rFonts ns0:ascii="宋体" ns0:hAnsi="宋体" ns0:eastAsia="宋体" ns0:cs="宋体"/>
          <ns0:sz ns0:val="24"/>
          <ns0:szCs ns0:val="24"/>
          <ns0:color ns0:val="000000"/>
        </ns0:rPr>
        <ns0:t>。</ns0:t>
      </ns0:r>
    </ns0:p>
    <ns0:p ns2:paraId="752EF8CB" ns2:textId="77777777" ns0:rsidR="00997984" ns0:rsidRDefault="00000000">
      <ns0:pPr>
        <ns0:pStyle ns0:val="a8"/>
        <ns0:widowControl/>
        <ns0:spacing ns0:line="300" ns0:lineRule="auto" ns0:after="60"/>
        <ns0:rPr>
          <ns0:rFonts ns0:cs="Times New Roman"/>
        </ns0:rPr>
      </ns0:pPr>
      <ns0:r>
        <ns0:t>第四，系统状态具有可解释性。QUEUEING、PENDING_PAYMENT、PAID、FAILED 等状态区分清晰，Redis、RabbitMQ、MySQL、SSE 推送和支付接口中均可观察到对应过程数据，便于测试和验收。</ns0:t>
      </ns0:r>
    </ns0:p>
    <ns0:p ns2:paraId="260B8D2B"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第五，</ns0:t>
      </ns0: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能力接入方式较稳健。系统没有将</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调用放入秒杀主链路，也没有在</ns0:t>
      </ns0:r>
      <ns0:r>
        <ns0:rPr>
          <ns0:rFonts ns0:ascii="宋体" ns0:hAnsi="宋体" ns0:eastAsia="宋体" ns0:cs="宋体"/>
          <ns0:sz ns0:val="24"/>
          <ns0:szCs ns0:val="24"/>
          <ns0:color ns0:val="000000"/>
        </ns0:rPr>
        <ns0:t xml:space="preserve"> LLM </ns0:t>
      </ns0:r>
      <ns0:r>
        <ns0:rPr>
          <ns0:rFonts ns0:ascii="宋体" ns0:hAnsi="宋体" ns0:eastAsia="宋体" ns0:cs="宋体"/>
          <ns0:sz ns0:val="24"/>
          <ns0:szCs ns0:val="24"/>
          <ns0:color ns0:val="000000"/>
        </ns0:rPr>
        <ns0:t>失败时伪造成功结果，而是通过缓存、超时和降级机制控制外部依赖风险。</ns0:t>
      </ns0:r>
    </ns0:p>
    <ns0:p ns2:paraId="24336332" ns2:textId="77777777" ns0:rsidR="00997984" ns0:rsidRDefault="00000000">
      <ns0:pPr>
        <ns0:pStyle ns0:val="21"/>
        <ns0:keepNext/>
        <ns0:widowControl/>
        <ns0:spacing ns0:before="120" ns0:after="120" ns0:line="360" ns0:lineRule="auto"/>
        <ns0:jc ns0:val="left"/>
        <ns0:rPr>
          <ns0:b ns0:val="0"/>
        </ns0:rPr>
      </ns0:pPr>
      <ns0:r>
        <ns0:rPr>
          <ns0:rFonts ns0:ascii="黑体" ns0:hAnsi="黑体" ns0:eastAsia="黑体" ns0:cs="黑体"/>
          <ns0:sz ns0:val="24"/>
          <ns0:szCs ns0:val="24"/>
          <ns0:color ns0:val="000000"/>
          <ns0:b/>
          <ns0:bCs/>
        </ns0:rPr>
        <ns0:t>10.6 当前不足分析</ns0:t>
      </ns0:r>
    </ns0:p>
    <ns0:p ns2:paraId="62712DF5"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本项目作为课程本地原型，仍存在一些不足。</ns0:t>
      </ns0:r>
    </ns0:p>
    <ns0:p ns2:paraId="2AFD0412"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首先，本地部署以单实例为主，虽然报告中给出了生产环境演进方案，但尚未真实部署</ns0:t>
      </ns0:r>
      <ns0:r>
        <ns0:rPr>
          <ns0:rFonts ns0:ascii="宋体" ns0:hAnsi="宋体" ns0:eastAsia="宋体" ns0:cs="宋体"/>
          <ns0:sz ns0:val="24"/>
          <ns0:szCs ns0:val="24"/>
          <ns0:color ns0:val="000000"/>
        </ns0:rPr>
        <ns0:t xml:space="preserve"> Gateway </ns0:t>
      </ns0:r>
      <ns0:r>
        <ns0:rPr>
          <ns0:rFonts ns0:ascii="宋体" ns0:hAnsi="宋体" ns0:eastAsia="宋体" ns0:cs="宋体"/>
          <ns0:sz ns0:val="24"/>
          <ns0:szCs ns0:val="24"/>
          <ns0:color ns0:val="000000"/>
        </ns0:rPr>
        <ns0:t>集群、</ns0:t>
      </ns0:r>
      <ns0:r>
        <ns0:rPr>
          <ns0:rFonts ns0:ascii="宋体" ns0:hAnsi="宋体" ns0:eastAsia="宋体" ns0:cs="宋体"/>
          <ns0:sz ns0:val="24"/>
          <ns0:szCs ns0:val="24"/>
          <ns0:color ns0:val="000000"/>
        </ns0:rPr>
        <ns0:t>Redis Cluster</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RabbitMQ </ns0:t>
      </ns0:r>
      <ns0:r>
        <ns0:rPr>
          <ns0:rFonts ns0:ascii="宋体" ns0:hAnsi="宋体" ns0:eastAsia="宋体" ns0:cs="宋体"/>
          <ns0:sz ns0:val="24"/>
          <ns0:szCs ns0:val="24"/>
          <ns0:color ns0:val="000000"/>
        </ns0:rPr>
        <ns0:t>集群和</ns0:t>
      </ns0:r>
      <ns0:r>
        <ns0:rPr>
          <ns0:rFonts ns0:ascii="宋体" ns0:hAnsi="宋体" ns0:eastAsia="宋体" ns0:cs="宋体"/>
          <ns0:sz ns0:val="24"/>
          <ns0:szCs ns0:val="24"/>
          <ns0:color ns0:val="000000"/>
        </ns0:rPr>
        <ns0:t xml:space="preserve"> MySQL </ns0:t>
      </ns0:r>
      <ns0:r>
        <ns0:rPr>
          <ns0:rFonts ns0:ascii="宋体" ns0:hAnsi="宋体" ns0:eastAsia="宋体" ns0:cs="宋体"/>
          <ns0:sz ns0:val="24"/>
          <ns0:szCs ns0:val="24"/>
          <ns0:color ns0:val="000000"/>
        </ns0:rPr>
        <ns0:t>主从架构，因此高可用能力主要体现在设计层面。</ns0:t>
      </ns0:r>
    </ns0:p>
    <ns0:p ns2:paraId="4791E7E0"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其次，秒杀并发测试规模受本地机器性能限制，无法完全模拟真实百万日活或大规模公有云环境下的流量波动。当前测试更适合验证设计正确性，而不是代表生产环境极限性能。</ns0:t>
      </ns0:r>
    </ns0:p>
    <ns0:p ns2:paraId="43796533" ns2:textId="77777777" ns0:rsidR="00997984" ns0:rsidRDefault="00000000">
      <ns0:pPr>
        <ns0:pStyle ns0:val="a8"/>
        <ns0:widowControl/>
        <ns0:spacing ns0:line="300" ns0:lineRule="auto" ns0:after="60"/>
        <ns0:rPr>
          <ns0:rFonts ns0:cs="Times New Roman"/>
        </ns0:rPr>
      </ns0:pPr>
      <ns0:r>
        <ns0:t>第三，AI 智能导购模块已经补充商品依据展示、确定性 FAQ 优先和上下文缓存，但整体仍以基础商品上下文和问答缓存为主，尚未引入更复杂的相似问题召回、向量检索、用户画像和流式响应能力。</ns0:t>
      </ns0:r>
    </ns0:p>
    <ns0:p ns2:paraId="232C33CA"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第四，系统可观测性仍有提升空间。本地原型主要依赖日志、</ns0:t>
      </ns0:r>
      <ns0:r>
        <ns0:rPr>
          <ns0:rFonts ns0:ascii="宋体" ns0:hAnsi="宋体" ns0:eastAsia="宋体" ns0:cs="宋体"/>
          <ns0:sz ns0:val="24"/>
          <ns0:szCs ns0:val="24"/>
          <ns0:color ns0:val="000000"/>
        </ns0:rPr>
        <ns0:t>Apifox</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Redis</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RabbitMQ </ns0:t>
      </ns0:r>
      <ns0:r>
        <ns0:rPr>
          <ns0:rFonts ns0:ascii="宋体" ns0:hAnsi="宋体" ns0:eastAsia="宋体" ns0:cs="宋体"/>
          <ns0:sz ns0:val="24"/>
          <ns0:szCs ns0:val="24"/>
          <ns0:color ns0:val="000000"/>
        </ns0:rPr>
        <ns0:t>管理台和数据库查询进行验证，尚未完整接入统一指标平台、链路追踪系统和自动告警系统。</ns0:t>
      </ns0:r>
    </ns0:p>
    <ns0:p ns2:paraId="71CB9330" ns2:textId="77777777" ns0:rsidR="00997984" ns0:rsidRDefault="00000000">
      <ns0:pPr>
        <ns0:pStyle ns0:val="21"/>
        <ns0:keepNext/>
        <ns0:widowControl/>
        <ns0:spacing ns0:before="120" ns0:after="120" ns0:line="360" ns0:lineRule="auto"/>
        <ns0:jc ns0:val="left"/>
        <ns0:rPr>
          <ns0:b ns0:val="0"/>
        </ns0:rPr>
      </ns0:pPr>
      <ns0:r>
        <ns0:rPr>
          <ns0:rFonts ns0:ascii="黑体" ns0:hAnsi="黑体" ns0:eastAsia="黑体" ns0:cs="黑体"/>
          <ns0:sz ns0:val="24"/>
          <ns0:szCs ns0:val="24"/>
          <ns0:color ns0:val="000000"/>
          <ns0:b/>
          <ns0:bCs/>
        </ns0:rPr>
        <ns0:t>10.7 后续改进方向</ns0:t>
      </ns0:r>
    </ns0:p>
    <ns0:p ns2:paraId="29DA8B3B"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后续可以从生产化、性能优化和智能化三个方向继续改进本项目。</ns0:t>
      </ns0:r>
    </ns0:p>
    <ns0:p ns2:paraId="401C1466"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在生产化方面，可以引入服务注册与发现、配置中心、统一日志平台、链路追踪和监控告警系统，并将</ns0:t>
      </ns0:r>
      <ns0:r>
        <ns0:rPr>
          <ns0:rFonts ns0:ascii="宋体" ns0:hAnsi="宋体" ns0:eastAsia="宋体" ns0:cs="宋体"/>
          <ns0:sz ns0:val="24"/>
          <ns0:szCs ns0:val="24"/>
          <ns0:color ns0:val="000000"/>
        </ns0:rPr>
        <ns0:t xml:space="preserve"> Gateway</ns0:t>
      </ns0:r>
      <ns0:r>
        <ns0:rPr>
          <ns0:rFonts ns0:ascii="宋体" ns0:hAnsi="宋体" ns0:eastAsia="宋体" ns0:cs="宋体"/>
          <ns0:sz ns0:val="24"/>
          <ns0:szCs ns0:val="24"/>
          <ns0:color ns0:val="000000"/>
        </ns0:rPr>
        <ns0:t>、业务服务、</ns0:t>
      </ns0:r>
      <ns0:r>
        <ns0:rPr>
          <ns0:rFonts ns0:ascii="宋体" ns0:hAnsi="宋体" ns0:eastAsia="宋体" ns0:cs="宋体"/>
          <ns0:sz ns0:val="24"/>
          <ns0:szCs ns0:val="24"/>
          <ns0:color ns0:val="000000"/>
        </ns0:rPr>
        <ns0:t>Redis</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RabbitMQ </ns0:t>
      </ns0:r>
      <ns0:r>
        <ns0:rPr>
          <ns0:rFonts ns0:ascii="宋体" ns0:hAnsi="宋体" ns0:eastAsia="宋体" ns0:cs="宋体"/>
          <ns0:sz ns0:val="24"/>
          <ns0:szCs ns0:val="24"/>
          <ns0:color ns0:val="000000"/>
        </ns0:rPr>
        <ns0:t>和</ns0:t>
      </ns0:r>
      <ns0:r>
        <ns0:rPr>
          <ns0:rFonts ns0:ascii="宋体" ns0:hAnsi="宋体" ns0:eastAsia="宋体" ns0:cs="宋体"/>
          <ns0:sz ns0:val="24"/>
          <ns0:szCs ns0:val="24"/>
          <ns0:color ns0:val="000000"/>
        </ns0:rPr>
        <ns0:t xml:space="preserve"> MySQL </ns0:t>
      </ns0:r>
      <ns0:r>
        <ns0:rPr>
          <ns0:rFonts ns0:ascii="宋体" ns0:hAnsi="宋体" ns0:eastAsia="宋体" ns0:cs="宋体"/>
          <ns0:sz ns0:val="24"/>
          <ns0:szCs ns0:val="24"/>
          <ns0:color ns0:val="000000"/>
        </ns0:rPr>
        <ns0:t>按照生产环境方案进行集群化部署验证。</ns0:t>
      </ns0:r>
    </ns0:p>
    <ns0:p ns2:paraId="10476F37" ns2:textId="77777777" ns0:rsidR="00997984" ns0:rsidRDefault="00000000">
      <ns0:pPr>
        <ns0:pStyle ns0:val="a8"/>
        <ns0:widowControl/>
        <ns0:spacing ns0:line="300" ns0:lineRule="auto" ns0:after="60"/>
        <ns0:rPr>
          <ns0:rFonts ns0:cs="Times New Roman"/>
        </ns0:rPr>
      </ns0:pPr>
      <ns0:r>
        <ns0:t>在性能优化方面，可以进一步实现 Gateway 层限流、秒杀库存分片、热点商品缓存、订单服务动态扩容、可靠投递扫描调度优化和数据库读写分离，提升系统面对流量突增时的稳定性。</ns0:t>
      </ns0:r>
    </ns0:p>
    <ns0:p ns2:paraId="1F824283"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在智能化方面，可以扩展</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商品咨询能力，引入相似问题检索、热门问答缓存、用户级限流、请求排队和流式响应，使</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服务在高并发场景下更加可控，并提供更好的用户交互体验。</ns0:t>
      </ns0:r>
    </ns0:p>
    <ns0:p ns2:paraId="633E5189" ns2:textId="77777777" ns0:rsidR="00997984" ns0:rsidRDefault="00000000">
      <ns0:pPr>
        <ns0:pStyle ns0:val="a8"/>
        <ns0:widowControl/>
        <ns0:spacing ns0:line="300" ns0:lineRule="auto" ns0:after="60"/>
        <ns0:rPr>
          <ns0:rFonts ns0:cs="Times New Roman"/>
        </ns0:rPr>
      </ns0:pPr>
      <ns0:r>
        <ns0:rPr>
          <ns0:rFonts ns0:ascii="宋体" ns0:hAnsi="宋体" ns0:eastAsia="宋体" ns0:cs="宋体"/>
          <ns0:sz ns0:val="24"/>
          <ns0:szCs ns0:val="24"/>
          <ns0:color ns0:val="000000"/>
        </ns0:rPr>
        <ns0:t>总体而言，本项目完成了从本地可运行原型到生产环境演进方案的完整设计，能够体现现代</ns0:t>
      </ns0:r>
      <ns0:r>
        <ns0:rPr>
          <ns0:rFonts ns0:ascii="宋体" ns0:hAnsi="宋体" ns0:eastAsia="宋体" ns0:cs="宋体"/>
          <ns0:sz ns0:val="24"/>
          <ns0:szCs ns0:val="24"/>
          <ns0:color ns0:val="000000"/>
        </ns0:rPr>
        <ns0:t xml:space="preserve"> Web </ns0:t>
      </ns0:r>
      <ns0:r>
        <ns0:rPr>
          <ns0:rFonts ns0:ascii="宋体" ns0:hAnsi="宋体" ns0:eastAsia="宋体" ns0:cs="宋体"/>
          <ns0:sz ns0:val="24"/>
          <ns0:szCs ns0:val="24"/>
          <ns0:color ns0:val="000000"/>
        </ns0:rPr>
        <ns0:t>后端系统在高并发处理、异步架构、实时通信和</ns0:t>
      </ns0:r>
      <ns0:r>
        <ns0:rPr>
          <ns0:rFonts ns0:ascii="宋体" ns0:hAnsi="宋体" ns0:eastAsia="宋体" ns0:cs="宋体"/>
          <ns0:sz ns0:val="24"/>
          <ns0:szCs ns0:val="24"/>
          <ns0:color ns0:val="000000"/>
        </ns0:rPr>
        <ns0:t xml:space="preserve"> AI </ns0:t>
      </ns0:r>
      <ns0:r>
        <ns0:rPr>
          <ns0:rFonts ns0:ascii="宋体" ns0:hAnsi="宋体" ns0:eastAsia="宋体" ns0:cs="宋体"/>
          <ns0:sz ns0:val="24"/>
          <ns0:szCs ns0:val="24"/>
          <ns0:color ns0:val="000000"/>
        </ns0:rPr>
        <ns0:t>集成方面的核心设计思想。</ns0:t>
      </ns0:r>
    </ns0:p>
    <ns0:p ns2:paraId="4E177F7B" ns2:textId="11EC1B67" ns0:rsidR="00997984" ns0:rsidRDefault="00000000" ns0:rsidP="004A5B0A">
      <ns0:pPr>
        <ns0:spacing ns0:after="60" ns0:line="300" ns0:lineRule="auto"/>
        <ns0:rPr>
          <ns0:rFonts ns0:ascii="宋体" ns0:hAnsi="宋体" ns0:hint="eastAsia"/>
          <ns0:lang ns0:eastAsia="zh-CN"/>
        </ns0:rPr>
      </ns0:pPr>
      <ns0:r>
        <ns0:rPr>
          <ns0:rFonts ns0:ascii="宋体" ns0:hAnsi="宋体" ns0:eastAsia="宋体" ns0:cs="宋体"/>
          <ns0:sz ns0:val="24"/>
          <ns0:lang ns0:eastAsia="zh-CN"/>
          <ns0:szCs ns0:val="24"/>
          <ns0:color ns0:val="000000"/>
        </ns0:rPr>
        <ns0:br ns0:type="page"/>
      </ns0:r>
      <ns0:bookmarkStart ns0:id="224" ns0:name="_Toc31576"/>
      <ns0:bookmarkStart ns0:id="225" ns0:name="_Toc234331004"/>
      <ns0:r>
        <ns0:rPr>
          <ns0:rFonts ns0:eastAsia="宋体" ns0:ascii="宋体" ns0:hAnsi="宋体" ns0:cs="宋体"/>
          <ns0:sz ns0:val="24"/>
          <ns0:lang ns0:eastAsia="zh-CN"/>
          <ns0:szCs ns0:val="24"/>
          <ns0:color ns0:val="000000"/>
        </ns0:rPr>
        <ns0:t>附录</ns0:t>
      </ns0:r>
      <ns0:bookmarkEnd ns0:id="224"/>
      <ns0:bookmarkEnd ns0:id="225"/>
    </ns0:p>
    <ns0:p ns2:paraId="76826A2C" ns2:textId="77777777" ns0:rsidR="00997984" ns0:rsidRDefault="00000000">
      <ns0:pPr>
        <ns0:pStyle ns0:val="21"/>
        <ns0:spacing ns0:before="120" ns0:after="120" ns0:line="360" ns0:lineRule="auto"/>
        <ns0:jc ns0:val="left"/>
        <ns0:rPr>
          <ns0:rFonts ns0:ascii="宋体" ns0:eastAsia="宋体" ns0:hAnsi="宋体" ns0:cstheme="minorBidi" ns0:hint="eastAsia"/>
          <ns0:szCs ns0:val="22"/>
        </ns0:rPr>
      </ns0:pPr>
      <ns0:bookmarkStart ns0:id="226" ns0:name="_Toc234331005"/>
      <ns0:r>
        <ns0:rPr>
          <ns0:rFonts ns0:cstheme="minorBidi" ns0:ascii="宋体" ns0:hAnsi="宋体" ns0:eastAsia="宋体" ns0:cs="宋体"/>
          <ns0:sz ns0:val="24"/>
          <ns0:szCs ns0:val="24"/>
          <ns0:color ns0:val="000000"/>
        </ns0:rPr>
        <ns0:t>附录</ns0:t>
      </ns0:r>
      <ns0:r>
        <ns0:rPr>
          <ns0:rFonts ns0:cstheme="minorBidi" ns0:ascii="宋体" ns0:hAnsi="宋体" ns0:eastAsia="宋体" ns0:cs="宋体"/>
          <ns0:sz ns0:val="24"/>
          <ns0:szCs ns0:val="24"/>
          <ns0:color ns0:val="000000"/>
        </ns0:rPr>
        <ns0:t xml:space="preserve"> A </ns0:t>
      </ns0:r>
      <ns0:r>
        <ns0:rPr>
          <ns0:rFonts ns0:cstheme="minorBidi" ns0:ascii="宋体" ns0:hAnsi="宋体" ns0:eastAsia="宋体" ns0:cs="宋体"/>
          <ns0:sz ns0:val="24"/>
          <ns0:szCs ns0:val="24"/>
          <ns0:color ns0:val="000000"/>
        </ns0:rPr>
        <ns0:t>核心接口清单</ns0:t>
      </ns0:r>
      <ns0:bookmarkEnd ns0:id="226"/>
    </ns0:p>
    <ns0:p ns2:paraId="043007AF" ns2:textId="5B6162DE" ns0:rsidR="00997984" ns0:rsidRDefault="00000000">
      <ns0:pPr>
        <ns0:spacing ns0:after="60" ns0:line="300" ns0:lineRule="auto"/>
        <ns0:ind ns0:firstLine="420"/>
        <ns0:jc ns0:val="center"/>
        <ns0:rPr>
          <ns0:rFonts ns0:ascii="宋体" ns0:hAnsi="宋体" ns0:hint="eastAsia"/>
          <ns0:lang ns0:eastAsia="zh-CN"/>
        </ns0:rPr>
      </ns0:pPr>
      <ns0:r>
        <ns0:rPr>
          <ns0:rFonts ns0:cs="宋体" ns0:ascii="宋体" ns0:hAnsi="宋体" ns0:eastAsia="宋体"/>
          <ns0:sz ns0:val="24"/>
          <ns0:lang ns0:eastAsia="zh-CN"/>
          <ns0:szCs ns0:val="24"/>
          <ns0:color ns0:val="000000"/>
        </ns0:rPr>
        <ns0:t>表</ns0:t>
      </ns0:r>
      <ns0:r>
        <ns0:rPr>
          <ns0:rFonts ns0:cs="宋体" ns0:ascii="宋体" ns0:hAnsi="宋体" ns0:eastAsia="宋体"/>
          <ns0:sz ns0:val="24"/>
          <ns0:lang ns0:eastAsia="zh-CN"/>
          <ns0:szCs ns0:val="24"/>
          <ns0:color ns0:val="000000"/>
        </ns0:rPr>
        <ns0:t xml:space="preserve"> </ns0:t>
      </ns0:r>
      <ns0:r ns0:rsidR="00FC3E2F">
        <ns0:rPr>
          <ns0:rFonts ns0:cs="宋体" ns0:hint="eastAsia" ns0:ascii="宋体" ns0:hAnsi="宋体" ns0:eastAsia="宋体"/>
          <ns0:sz ns0:val="24"/>
          <ns0:lang ns0:eastAsia="zh-CN"/>
          <ns0:szCs ns0:val="24"/>
          <ns0:color ns0:val="000000"/>
        </ns0:rPr>
        <ns0:t>A-1</ns0:t>
      </ns0:r>
      <ns0:r>
        <ns0:rPr>
          <ns0:rFonts ns0:cs="宋体" ns0:ascii="宋体" ns0:hAnsi="宋体" ns0:eastAsia="宋体"/>
          <ns0:sz ns0:val="24"/>
          <ns0:lang ns0:eastAsia="zh-CN"/>
          <ns0:szCs ns0:val="24"/>
          <ns0:color ns0:val="000000"/>
        </ns0:rPr>
        <ns0:t>核心接口清单</ns0:t>
      </ns0:r>
    </ns0:p>
    <ns0:tbl>
      <ns0:tblPr>
        <ns0:tblStyle ns0:val="af1"/>
        <ns0:tblW ns0:w="0" ns0:type="auto"/>
        <ns0:jc ns0:val="center"/>
        <ns0:tblLayout ns0:type="autofit"/>
        <ns0:tblLook ns0:val="04A0" ns0:firstRow="1" ns0:lastRow="0" ns0:firstColumn="1" ns0:lastColumn="0" ns0:noHBand="0" ns0:noVBand="1"/>
      </ns0:tblPr>
      <ns0:tblGrid>
        <ns0:gridCol ns0:w="1329"/>
        <ns0:gridCol ns0:w="3602"/>
        <ns0:gridCol ns0:w="1432"/>
        <ns0:gridCol ns0:w="1654"/>
        <ns0:gridCol ns0:w="1378"/>
      </ns0:tblGrid>
      <ns0:tr ns0:rsidR="00997984" ns2:paraId="43B730C8" ns2:textId="77777777">
        <ns0:trPr>
          <ns0:jc ns0:val="center"/>
        </ns0:trPr>
        <ns0:tc>
          <ns0:tcPr>
            <ns0:tcW ns0:w="1813" ns0:type="dxa"/>
            <ns0:shd ns0:val="clear" ns0:color="auto" ns0:fill="D9EAF7"/>
            <ns0:vAlign ns0:val="center"/>
          </ns0:tcPr>
          <ns0:p ns2:paraId="41A3750E" ns2:textId="77777777" ns0:rsidR="00997984" ns0:rsidRDefault="00000000">
            <ns0:pPr>
              <ns0:spacing ns0:after="0" ns0:line="264" ns0:lineRule="auto"/>
              <ns0:jc ns0:val="center"/>
              <ns0:rPr>
                <ns0:rFonts ns0:ascii="宋体" ns0:hAnsi="宋体" ns0:hint="eastAsia"/>
              </ns0:rPr>
            </ns0:pPr>
            <ns0:r>
              <ns0:rPr>
                <ns0:rFonts ns0:eastAsia="宋体" ns0:ascii="宋体" ns0:hAnsi="宋体" ns0:cs="宋体"/>
                <ns0:sz ns0:val="24"/>
                <ns0:szCs ns0:val="24"/>
                <ns0:color ns0:val="000000"/>
              </ns0:rPr>
              <ns0:t>模块</ns0:t>
            </ns0:r>
          </ns0:p>
        </ns0:tc>
        <ns0:tc>
          <ns0:tcPr>
            <ns0:tcW ns0:w="1813" ns0:type="dxa"/>
            <ns0:shd ns0:val="clear" ns0:color="auto" ns0:fill="D9EAF7"/>
            <ns0:vAlign ns0:val="center"/>
          </ns0:tcPr>
          <ns0:p ns2:paraId="36CE6192" ns2:textId="77777777" ns0:rsidR="00997984" ns0:rsidRDefault="00000000">
            <ns0:pPr>
              <ns0:spacing ns0:after="0" ns0:line="264" ns0:lineRule="auto"/>
              <ns0:jc ns0:val="center"/>
              <ns0:rPr>
                <ns0:rFonts ns0:ascii="宋体" ns0:hAnsi="宋体" ns0:hint="eastAsia"/>
              </ns0:rPr>
            </ns0:pPr>
            <ns0:r>
              <ns0:rPr>
                <ns0:rFonts ns0:eastAsia="宋体" ns0:ascii="宋体" ns0:hAnsi="宋体" ns0:cs="宋体"/>
                <ns0:sz ns0:val="24"/>
                <ns0:szCs ns0:val="24"/>
                <ns0:color ns0:val="000000"/>
              </ns0:rPr>
              <ns0:t>接口</ns0:t>
            </ns0:r>
          </ns0:p>
        </ns0:tc>
        <ns0:tc>
          <ns0:tcPr>
            <ns0:tcW ns0:w="1813" ns0:type="dxa"/>
            <ns0:shd ns0:val="clear" ns0:color="auto" ns0:fill="D9EAF7"/>
            <ns0:vAlign ns0:val="center"/>
          </ns0:tcPr>
          <ns0:p ns2:paraId="2681DC75" ns2:textId="77777777" ns0:rsidR="00997984" ns0:rsidRDefault="00000000">
            <ns0:pPr>
              <ns0:spacing ns0:after="0" ns0:line="264" ns0:lineRule="auto"/>
              <ns0:jc ns0:val="center"/>
              <ns0:rPr>
                <ns0:rFonts ns0:ascii="宋体" ns0:hAnsi="宋体" ns0:hint="eastAsia"/>
              </ns0:rPr>
            </ns0:pPr>
            <ns0:r>
              <ns0:rPr>
                <ns0:rFonts ns0:eastAsia="宋体" ns0:ascii="宋体" ns0:hAnsi="宋体" ns0:cs="宋体"/>
                <ns0:sz ns0:val="24"/>
                <ns0:szCs ns0:val="24"/>
                <ns0:color ns0:val="000000"/>
              </ns0:rPr>
              <ns0:t>方法</ns0:t>
            </ns0:r>
          </ns0:p>
        </ns0:tc>
        <ns0:tc>
          <ns0:tcPr>
            <ns0:tcW ns0:w="1813" ns0:type="dxa"/>
            <ns0:shd ns0:val="clear" ns0:color="auto" ns0:fill="D9EAF7"/>
            <ns0:vAlign ns0:val="center"/>
          </ns0:tcPr>
          <ns0:p ns2:paraId="5EF333BE" ns2:textId="77777777" ns0:rsidR="00997984" ns0:rsidRDefault="00000000">
            <ns0:pPr>
              <ns0:spacing ns0:after="0" ns0:line="264" ns0:lineRule="auto"/>
              <ns0:jc ns0:val="center"/>
              <ns0:rPr>
                <ns0:rFonts ns0:ascii="宋体" ns0:hAnsi="宋体" ns0:hint="eastAsia"/>
              </ns0:rPr>
            </ns0:pPr>
            <ns0:r>
              <ns0:rPr>
                <ns0:rFonts ns0:eastAsia="宋体" ns0:ascii="宋体" ns0:hAnsi="宋体" ns0:cs="宋体"/>
                <ns0:sz ns0:val="24"/>
                <ns0:szCs ns0:val="24"/>
                <ns0:color ns0:val="000000"/>
              </ns0:rPr>
              <ns0:t>权限</ns0:t>
            </ns0:r>
          </ns0:p>
        </ns0:tc>
        <ns0:tc>
          <ns0:tcPr>
            <ns0:tcW ns0:w="1813" ns0:type="dxa"/>
            <ns0:shd ns0:val="clear" ns0:color="auto" ns0:fill="D9EAF7"/>
            <ns0:vAlign ns0:val="center"/>
          </ns0:tcPr>
          <ns0:p ns2:paraId="3314E58D" ns2:textId="77777777" ns0:rsidR="00997984" ns0:rsidRDefault="00000000">
            <ns0:pPr>
              <ns0:spacing ns0:after="0" ns0:line="264" ns0:lineRule="auto"/>
              <ns0:jc ns0:val="center"/>
              <ns0:rPr>
                <ns0:rFonts ns0:ascii="宋体" ns0:hAnsi="宋体" ns0:hint="eastAsia"/>
              </ns0:rPr>
            </ns0:pPr>
            <ns0:r>
              <ns0:rPr>
                <ns0:rFonts ns0:eastAsia="宋体" ns0:ascii="宋体" ns0:hAnsi="宋体" ns0:cs="宋体"/>
                <ns0:sz ns0:val="24"/>
                <ns0:szCs ns0:val="24"/>
                <ns0:color ns0:val="000000"/>
              </ns0:rPr>
              <ns0:t>说明</ns0:t>
            </ns0:r>
          </ns0:p>
        </ns0:tc>
      </ns0:tr>
      <ns0:tr ns0:rsidR="00997984" ns2:paraId="0AEE9F8B" ns2:textId="77777777">
        <ns0:trPr>
          <ns0:jc ns0:val="center"/>
        </ns0:trPr>
        <ns0:tc>
          <ns0:tcPr>
            <ns0:tcW ns0:w="1813" ns0:type="dxa"/>
            <ns0:vAlign ns0:val="center"/>
          </ns0:tcPr>
          <ns0:p ns2:paraId="65D74B56"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认证</ns0:t>
            </ns0:r>
          </ns0:p>
        </ns0:tc>
        <ns0:tc>
          <ns0:tcPr>
            <ns0:tcW ns0:w="1813" ns0:type="dxa"/>
            <ns0:vAlign ns0:val="center"/>
          </ns0:tcPr>
          <ns0:p ns2:paraId="0F72048D" ns2:textId="77777777" ns0:rsidR="00997984" ns0:rsidRDefault="00000000">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/api/auth/register</ns0:t>
            </ns0:r>
          </ns0:p>
        </ns0:tc>
        <ns0:tc>
          <ns0:tcPr>
            <ns0:tcW ns0:w="1813" ns0:type="dxa"/>
            <ns0:vAlign ns0:val="center"/>
          </ns0:tcPr>
          <ns0:p ns2:paraId="242554B0"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POST</ns0:t>
            </ns0:r>
          </ns0:p>
        </ns0:tc>
        <ns0:tc>
          <ns0:tcPr>
            <ns0:tcW ns0:w="1813" ns0:type="dxa"/>
            <ns0:vAlign ns0:val="center"/>
          </ns0:tcPr>
          <ns0:p ns2:paraId="472EB802"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PUBLIC</ns0:t>
            </ns0:r>
          </ns0:p>
        </ns0:tc>
        <ns0:tc>
          <ns0:tcPr>
            <ns0:tcW ns0:w="1813" ns0:type="dxa"/>
            <ns0:vAlign ns0:val="center"/>
          </ns0:tcPr>
          <ns0:p ns2:paraId="6655F6EC"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用户注册</ns0:t>
            </ns0:r>
          </ns0:p>
        </ns0:tc>
      </ns0:tr>
      <ns0:tr ns0:rsidR="00997984" ns2:paraId="6866888C" ns2:textId="77777777">
        <ns0:trPr>
          <ns0:jc ns0:val="center"/>
        </ns0:trPr>
        <ns0:tc>
          <ns0:tcPr>
            <ns0:tcW ns0:w="1813" ns0:type="dxa"/>
            <ns0:vAlign ns0:val="center"/>
          </ns0:tcPr>
          <ns0:p ns2:paraId="7F6B48DF"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认证</ns0:t>
            </ns0:r>
          </ns0:p>
        </ns0:tc>
        <ns0:tc>
          <ns0:tcPr>
            <ns0:tcW ns0:w="1813" ns0:type="dxa"/>
            <ns0:vAlign ns0:val="center"/>
          </ns0:tcPr>
          <ns0:p ns2:paraId="51D787C0" ns2:textId="77777777" ns0:rsidR="00997984" ns0:rsidRDefault="00000000">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/api/auth/login</ns0:t>
            </ns0:r>
          </ns0:p>
        </ns0:tc>
        <ns0:tc>
          <ns0:tcPr>
            <ns0:tcW ns0:w="1813" ns0:type="dxa"/>
            <ns0:vAlign ns0:val="center"/>
          </ns0:tcPr>
          <ns0:p ns2:paraId="547FAA97"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POST</ns0:t>
            </ns0:r>
          </ns0:p>
        </ns0:tc>
        <ns0:tc>
          <ns0:tcPr>
            <ns0:tcW ns0:w="1813" ns0:type="dxa"/>
            <ns0:vAlign ns0:val="center"/>
          </ns0:tcPr>
          <ns0:p ns2:paraId="40C03487"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PUBLIC</ns0:t>
            </ns0:r>
          </ns0:p>
        </ns0:tc>
        <ns0:tc>
          <ns0:tcPr>
            <ns0:tcW ns0:w="1813" ns0:type="dxa"/>
            <ns0:vAlign ns0:val="center"/>
          </ns0:tcPr>
          <ns0:p ns2:paraId="28ABF86F"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普通用户登录</ns0:t>
            </ns0:r>
          </ns0:p>
        </ns0:tc>
      </ns0:tr>
      <ns0:tr ns0:rsidR="00997984" ns2:paraId="227B4869" ns2:textId="77777777">
        <ns0:trPr>
          <ns0:jc ns0:val="center"/>
        </ns0:trPr>
        <ns0:tc>
          <ns0:tcPr>
            <ns0:tcW ns0:w="1813" ns0:type="dxa"/>
            <ns0:vAlign ns0:val="center"/>
          </ns0:tcPr>
          <ns0:p ns2:paraId="409154FA"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认证</ns0:t>
            </ns0:r>
          </ns0:p>
        </ns0:tc>
        <ns0:tc>
          <ns0:tcPr>
            <ns0:tcW ns0:w="1813" ns0:type="dxa"/>
            <ns0:vAlign ns0:val="center"/>
          </ns0:tcPr>
          <ns0:p ns2:paraId="2275C6CD" ns2:textId="77777777" ns0:rsidR="00997984" ns0:rsidRDefault="00000000">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/api/auth/admin/login</ns0:t>
            </ns0:r>
          </ns0:p>
        </ns0:tc>
        <ns0:tc>
          <ns0:tcPr>
            <ns0:tcW ns0:w="1813" ns0:type="dxa"/>
            <ns0:vAlign ns0:val="center"/>
          </ns0:tcPr>
          <ns0:p ns2:paraId="1B5860FF"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POST</ns0:t>
            </ns0:r>
          </ns0:p>
        </ns0:tc>
        <ns0:tc>
          <ns0:tcPr>
            <ns0:tcW ns0:w="1813" ns0:type="dxa"/>
            <ns0:vAlign ns0:val="center"/>
          </ns0:tcPr>
          <ns0:p ns2:paraId="288DC4CB"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PUBLIC</ns0:t>
            </ns0:r>
          </ns0:p>
        </ns0:tc>
        <ns0:tc>
          <ns0:tcPr>
            <ns0:tcW ns0:w="1813" ns0:type="dxa"/>
            <ns0:vAlign ns0:val="center"/>
          </ns0:tcPr>
          <ns0:p ns2:paraId="61C37563"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管理员登录</ns0:t>
            </ns0:r>
          </ns0:p>
        </ns0:tc>
      </ns0:tr>
      <ns0:tr ns0:rsidR="00997984" ns2:paraId="055706E9" ns2:textId="77777777">
        <ns0:trPr>
          <ns0:jc ns0:val="center"/>
        </ns0:trPr>
        <ns0:tc>
          <ns0:tcPr>
            <ns0:tcW ns0:w="1813" ns0:type="dxa"/>
            <ns0:vAlign ns0:val="center"/>
          </ns0:tcPr>
          <ns0:p ns2:paraId="6E9597C5"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用户</ns0:t>
            </ns0:r>
          </ns0:p>
        </ns0:tc>
        <ns0:tc>
          <ns0:tcPr>
            <ns0:tcW ns0:w="1813" ns0:type="dxa"/>
            <ns0:vAlign ns0:val="center"/>
          </ns0:tcPr>
          <ns0:p ns2:paraId="7BEC402C" ns2:textId="77777777" ns0:rsidR="00997984" ns0:rsidRDefault="00000000">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/api/users/me</ns0:t>
            </ns0:r>
          </ns0:p>
        </ns0:tc>
        <ns0:tc>
          <ns0:tcPr>
            <ns0:tcW ns0:w="1813" ns0:type="dxa"/>
            <ns0:vAlign ns0:val="center"/>
          </ns0:tcPr>
          <ns0:p ns2:paraId="3166CF7F"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GET</ns0:t>
            </ns0:r>
          </ns0:p>
        </ns0:tc>
        <ns0:tc>
          <ns0:tcPr>
            <ns0:tcW ns0:w="1813" ns0:type="dxa"/>
            <ns0:vAlign ns0:val="center"/>
          </ns0:tcPr>
          <ns0:p ns2:paraId="50330A2F" ns2:textId="77777777" ns0:rsidR="00997984" ns0:rsidRDefault="00000000">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CUSTOMER / ADMIN</ns0:t>
            </ns0:r>
          </ns0:p>
        </ns0:tc>
        <ns0:tc>
          <ns0:tcPr>
            <ns0:tcW ns0:w="1813" ns0:type="dxa"/>
            <ns0:vAlign ns0:val="center"/>
          </ns0:tcPr>
          <ns0:p ns2:paraId="511A9F1D"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当前用户信息</ns0:t>
            </ns0:r>
          </ns0:p>
        </ns0:tc>
      </ns0:tr>
      <ns0:tr ns0:rsidR="00997984" ns2:paraId="46195CDB" ns2:textId="77777777">
        <ns0:trPr>
          <ns0:jc ns0:val="center"/>
        </ns0:trPr>
        <ns0:tc>
          <ns0:tcPr>
            <ns0:tcW ns0:w="1813" ns0:type="dxa"/>
            <ns0:vAlign ns0:val="center"/>
          </ns0:tcPr>
          <ns0:p ns2:paraId="76B0D748"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用户</ns0:t>
            </ns0:r>
          </ns0:p>
        </ns0:tc>
        <ns0:tc>
          <ns0:tcPr>
            <ns0:tcW ns0:w="1813" ns0:type="dxa"/>
            <ns0:vAlign ns0:val="center"/>
          </ns0:tcPr>
          <ns0:p ns2:paraId="793FDFA9" ns2:textId="77777777" ns0:rsidR="00997984" ns0:rsidRDefault="00000000">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/api/auth/logout</ns0:t>
            </ns0:r>
          </ns0:p>
        </ns0:tc>
        <ns0:tc>
          <ns0:tcPr>
            <ns0:tcW ns0:w="1813" ns0:type="dxa"/>
            <ns0:vAlign ns0:val="center"/>
          </ns0:tcPr>
          <ns0:p ns2:paraId="22745600"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POST</ns0:t>
            </ns0:r>
          </ns0:p>
        </ns0:tc>
        <ns0:tc>
          <ns0:tcPr>
            <ns0:tcW ns0:w="1813" ns0:type="dxa"/>
            <ns0:vAlign ns0:val="center"/>
          </ns0:tcPr>
          <ns0:p ns2:paraId="6413FE5D" ns2:textId="77777777" ns0:rsidR="00997984" ns0:rsidRDefault="00000000">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CUSTOMER / ADMIN</ns0:t>
            </ns0:r>
          </ns0:p>
        </ns0:tc>
        <ns0:tc>
          <ns0:tcPr>
            <ns0:tcW ns0:w="1813" ns0:type="dxa"/>
            <ns0:vAlign ns0:val="center"/>
          </ns0:tcPr>
          <ns0:p ns2:paraId="6E1210BF"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用户注销</ns0:t>
            </ns0:r>
          </ns0:p>
        </ns0:tc>
      </ns0:tr>
      <ns0:tr ns0:rsidR="00997984" ns2:paraId="128F3A49" ns2:textId="77777777">
        <ns0:trPr>
          <ns0:jc ns0:val="center"/>
        </ns0:trPr>
        <ns0:tc>
          <ns0:tcPr>
            <ns0:tcW ns0:w="1813" ns0:type="dxa"/>
            <ns0:vAlign ns0:val="center"/>
          </ns0:tcPr>
          <ns0:p ns2:paraId="560C25EF"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商品</ns0:t>
            </ns0:r>
          </ns0:p>
        </ns0:tc>
        <ns0:tc>
          <ns0:tcPr>
            <ns0:tcW ns0:w="1813" ns0:type="dxa"/>
            <ns0:vAlign ns0:val="center"/>
          </ns0:tcPr>
          <ns0:p ns2:paraId="2B181CA4" ns2:textId="77777777" ns0:rsidR="00997984" ns0:rsidRDefault="00000000">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/api/products</ns0:t>
            </ns0:r>
          </ns0:p>
        </ns0:tc>
        <ns0:tc>
          <ns0:tcPr>
            <ns0:tcW ns0:w="1813" ns0:type="dxa"/>
            <ns0:vAlign ns0:val="center"/>
          </ns0:tcPr>
          <ns0:p ns2:paraId="570F78BF"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POST</ns0:t>
            </ns0:r>
          </ns0:p>
        </ns0:tc>
        <ns0:tc>
          <ns0:tcPr>
            <ns0:tcW ns0:w="1813" ns0:type="dxa"/>
            <ns0:vAlign ns0:val="center"/>
          </ns0:tcPr>
          <ns0:p ns2:paraId="079827EF"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ADMIN</ns0:t>
            </ns0:r>
          </ns0:p>
        </ns0:tc>
        <ns0:tc>
          <ns0:tcPr>
            <ns0:tcW ns0:w="1813" ns0:type="dxa"/>
            <ns0:vAlign ns0:val="center"/>
          </ns0:tcPr>
          <ns0:p ns2:paraId="7340A88E"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创建商品</ns0:t>
            </ns0:r>
          </ns0:p>
        </ns0:tc>
      </ns0:tr>
      <ns0:tr ns0:rsidR="00997984" ns2:paraId="5C5486A4" ns2:textId="77777777">
        <ns0:trPr>
          <ns0:jc ns0:val="center"/>
        </ns0:trPr>
        <ns0:tc>
          <ns0:tcPr>
            <ns0:tcW ns0:w="1813" ns0:type="dxa"/>
            <ns0:vAlign ns0:val="center"/>
          </ns0:tcPr>
          <ns0:p ns2:paraId="1BBBCF2C"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商品</ns0:t>
            </ns0:r>
          </ns0:p>
        </ns0:tc>
        <ns0:tc>
          <ns0:tcPr>
            <ns0:tcW ns0:w="1813" ns0:type="dxa"/>
            <ns0:vAlign ns0:val="center"/>
          </ns0:tcPr>
          <ns0:p ns2:paraId="0F079DDC" ns2:textId="77777777" ns0:rsidR="00997984" ns0:rsidRDefault="00000000">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/api/products</ns0:t>
            </ns0:r>
          </ns0:p>
        </ns0:tc>
        <ns0:tc>
          <ns0:tcPr>
            <ns0:tcW ns0:w="1813" ns0:type="dxa"/>
            <ns0:vAlign ns0:val="center"/>
          </ns0:tcPr>
          <ns0:p ns2:paraId="323FB05A"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GET</ns0:t>
            </ns0:r>
          </ns0:p>
        </ns0:tc>
        <ns0:tc>
          <ns0:tcPr>
            <ns0:tcW ns0:w="1813" ns0:type="dxa"/>
            <ns0:vAlign ns0:val="center"/>
          </ns0:tcPr>
          <ns0:p ns2:paraId="505D45B6"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PUBLIC</ns0:t>
            </ns0:r>
          </ns0:p>
        </ns0:tc>
        <ns0:tc>
          <ns0:tcPr>
            <ns0:tcW ns0:w="1813" ns0:type="dxa"/>
            <ns0:vAlign ns0:val="center"/>
          </ns0:tcPr>
          <ns0:p ns2:paraId="254828DE"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商品分页查询</ns0:t>
            </ns0:r>
          </ns0:p>
        </ns0:tc>
      </ns0:tr>
      <ns0:tr ns0:rsidR="00997984" ns2:paraId="3CDAD8CF" ns2:textId="77777777">
        <ns0:trPr>
          <ns0:jc ns0:val="center"/>
        </ns0:trPr>
        <ns0:tc>
          <ns0:tcPr>
            <ns0:tcW ns0:w="1813" ns0:type="dxa"/>
            <ns0:vAlign ns0:val="center"/>
          </ns0:tcPr>
          <ns0:p ns2:paraId="31BE320C"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商品</ns0:t>
            </ns0:r>
          </ns0:p>
        </ns0:tc>
        <ns0:tc>
          <ns0:tcPr>
            <ns0:tcW ns0:w="1813" ns0:type="dxa"/>
            <ns0:vAlign ns0:val="center"/>
          </ns0:tcPr>
          <ns0:p ns2:paraId="6892C27C" ns2:textId="77777777" ns0:rsidR="00997984" ns0:rsidRDefault="00000000">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/api/products/{productId}</ns0:t>
            </ns0:r>
          </ns0:p>
        </ns0:tc>
        <ns0:tc>
          <ns0:tcPr>
            <ns0:tcW ns0:w="1813" ns0:type="dxa"/>
            <ns0:vAlign ns0:val="center"/>
          </ns0:tcPr>
          <ns0:p ns2:paraId="613BFDDD"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GET</ns0:t>
            </ns0:r>
          </ns0:p>
        </ns0:tc>
        <ns0:tc>
          <ns0:tcPr>
            <ns0:tcW ns0:w="1813" ns0:type="dxa"/>
            <ns0:vAlign ns0:val="center"/>
          </ns0:tcPr>
          <ns0:p ns2:paraId="5586F9ED"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PUBLIC</ns0:t>
            </ns0:r>
          </ns0:p>
        </ns0:tc>
        <ns0:tc>
          <ns0:tcPr>
            <ns0:tcW ns0:w="1813" ns0:type="dxa"/>
            <ns0:vAlign ns0:val="center"/>
          </ns0:tcPr>
          <ns0:p ns2:paraId="362ECF7E"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商品详情</ns0:t>
            </ns0:r>
          </ns0:p>
        </ns0:tc>
      </ns0:tr>
      <ns0:tr ns0:rsidR="00997984" ns2:paraId="1854E286" ns2:textId="77777777">
        <ns0:trPr>
          <ns0:jc ns0:val="center"/>
        </ns0:trPr>
        <ns0:tc>
          <ns0:tcPr>
            <ns0:tcW ns0:w="1813" ns0:type="dxa"/>
            <ns0:vAlign ns0:val="center"/>
          </ns0:tcPr>
          <ns0:p ns2:paraId="32BC5458"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商品</ns0:t>
            </ns0:r>
          </ns0:p>
        </ns0:tc>
        <ns0:tc>
          <ns0:tcPr>
            <ns0:tcW ns0:w="1813" ns0:type="dxa"/>
            <ns0:vAlign ns0:val="center"/>
          </ns0:tcPr>
          <ns0:p ns2:paraId="7DFC70F5" ns2:textId="77777777" ns0:rsidR="00997984" ns0:rsidRDefault="00000000">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/api/products/{productId}/stock</ns0:t>
            </ns0:r>
          </ns0:p>
        </ns0:tc>
        <ns0:tc>
          <ns0:tcPr>
            <ns0:tcW ns0:w="1813" ns0:type="dxa"/>
            <ns0:vAlign ns0:val="center"/>
          </ns0:tcPr>
          <ns0:p ns2:paraId="588661A9"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PUT</ns0:t>
            </ns0:r>
          </ns0:p>
        </ns0:tc>
        <ns0:tc>
          <ns0:tcPr>
            <ns0:tcW ns0:w="1813" ns0:type="dxa"/>
            <ns0:vAlign ns0:val="center"/>
          </ns0:tcPr>
          <ns0:p ns2:paraId="365D7792"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ADMIN</ns0:t>
            </ns0:r>
          </ns0:p>
        </ns0:tc>
        <ns0:tc>
          <ns0:tcPr>
            <ns0:tcW ns0:w="1813" ns0:type="dxa"/>
            <ns0:vAlign ns0:val="center"/>
          </ns0:tcPr>
          <ns0:p ns2:paraId="3AC0FA73"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设置库存</ns0:t>
            </ns0:r>
          </ns0:p>
        </ns0:tc>
      </ns0:tr>
      <ns0:tr ns0:rsidR="00997984" ns2:paraId="13E0FC53" ns2:textId="77777777">
        <ns0:trPr>
          <ns0:jc ns0:val="center"/>
        </ns0:trPr>
        <ns0:tc>
          <ns0:tcPr>
            <ns0:tcW ns0:w="1813" ns0:type="dxa"/>
            <ns0:vAlign ns0:val="center"/>
          </ns0:tcPr>
          <ns0:p ns2:paraId="0B82F2DE"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秒杀</ns0:t>
            </ns0:r>
          </ns0:p>
        </ns0:tc>
        <ns0:tc>
          <ns0:tcPr>
            <ns0:tcW ns0:w="1813" ns0:type="dxa"/>
            <ns0:vAlign ns0:val="center"/>
          </ns0:tcPr>
          <ns0:p ns2:paraId="39ABED5D" ns2:textId="77777777" ns0:rsidR="00997984" ns0:rsidRDefault="00000000">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/api/seckill/activities</ns0:t>
            </ns0:r>
          </ns0:p>
        </ns0:tc>
        <ns0:tc>
          <ns0:tcPr>
            <ns0:tcW ns0:w="1813" ns0:type="dxa"/>
            <ns0:vAlign ns0:val="center"/>
          </ns0:tcPr>
          <ns0:p ns2:paraId="13BDE3E7"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POST</ns0:t>
            </ns0:r>
          </ns0:p>
        </ns0:tc>
        <ns0:tc>
          <ns0:tcPr>
            <ns0:tcW ns0:w="1813" ns0:type="dxa"/>
            <ns0:vAlign ns0:val="center"/>
          </ns0:tcPr>
          <ns0:p ns2:paraId="76DCC398"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ADMIN</ns0:t>
            </ns0:r>
          </ns0:p>
        </ns0:tc>
        <ns0:tc>
          <ns0:tcPr>
            <ns0:tcW ns0:w="1813" ns0:type="dxa"/>
            <ns0:vAlign ns0:val="center"/>
          </ns0:tcPr>
          <ns0:p ns2:paraId="0E48A4A5"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创建秒杀活动</ns0:t>
            </ns0:r>
          </ns0:p>
        </ns0:tc>
      </ns0:tr>
      <ns0:tr ns0:rsidR="00997984" ns2:paraId="3D071131" ns2:textId="77777777">
        <ns0:trPr>
          <ns0:jc ns0:val="center"/>
        </ns0:trPr>
        <ns0:tc>
          <ns0:tcPr>
            <ns0:tcW ns0:w="1813" ns0:type="dxa"/>
            <ns0:vAlign ns0:val="center"/>
          </ns0:tcPr>
          <ns0:p ns2:paraId="393CC056"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秒杀</ns0:t>
            </ns0:r>
          </ns0:p>
        </ns0:tc>
        <ns0:tc>
          <ns0:tcPr>
            <ns0:tcW ns0:w="1813" ns0:type="dxa"/>
            <ns0:vAlign ns0:val="center"/>
          </ns0:tcPr>
          <ns0:p ns2:paraId="6AAB8851" ns2:textId="77777777" ns0:rsidR="00997984" ns0:rsidRDefault="00000000">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/api/seckill/activities/{activityId}</ns0:t>
            </ns0:r>
          </ns0:p>
        </ns0:tc>
        <ns0:tc>
          <ns0:tcPr>
            <ns0:tcW ns0:w="1813" ns0:type="dxa"/>
            <ns0:vAlign ns0:val="center"/>
          </ns0:tcPr>
          <ns0:p ns2:paraId="51998CE7"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GET</ns0:t>
            </ns0:r>
          </ns0:p>
        </ns0:tc>
        <ns0:tc>
          <ns0:tcPr>
            <ns0:tcW ns0:w="1813" ns0:type="dxa"/>
            <ns0:vAlign ns0:val="center"/>
          </ns0:tcPr>
          <ns0:p ns2:paraId="0ABF4EF7"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PUBLIC</ns0:t>
            </ns0:r>
          </ns0:p>
        </ns0:tc>
        <ns0:tc>
          <ns0:tcPr>
            <ns0:tcW ns0:w="1813" ns0:type="dxa"/>
            <ns0:vAlign ns0:val="center"/>
          </ns0:tcPr>
          <ns0:p ns2:paraId="6845136C"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活动详情</ns0:t>
            </ns0:r>
          </ns0:p>
        </ns0:tc>
      </ns0:tr>
      <ns0:tr ns0:rsidR="00997984" ns2:paraId="2442AE60" ns2:textId="77777777">
        <ns0:trPr>
          <ns0:jc ns0:val="center"/>
        </ns0:trPr>
        <ns0:tc>
          <ns0:tcPr>
            <ns0:tcW ns0:w="1813" ns0:type="dxa"/>
            <ns0:vAlign ns0:val="center"/>
          </ns0:tcPr>
          <ns0:p ns2:paraId="532B6169"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秒杀</ns0:t>
            </ns0:r>
          </ns0:p>
        </ns0:tc>
        <ns0:tc>
          <ns0:tcPr>
            <ns0:tcW ns0:w="1813" ns0:type="dxa"/>
            <ns0:vAlign ns0:val="center"/>
          </ns0:tcPr>
          <ns0:p ns2:paraId="4244E677" ns2:textId="77777777" ns0:rsidR="00997984" ns0:rsidRDefault="00000000">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/api/seckill/activities/{activityId}/orders</ns0:t>
            </ns0:r>
          </ns0:p>
        </ns0:tc>
        <ns0:tc>
          <ns0:tcPr>
            <ns0:tcW ns0:w="1813" ns0:type="dxa"/>
            <ns0:vAlign ns0:val="center"/>
          </ns0:tcPr>
          <ns0:p ns2:paraId="684A3D98"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POST</ns0:t>
            </ns0:r>
          </ns0:p>
        </ns0:tc>
        <ns0:tc>
          <ns0:tcPr>
            <ns0:tcW ns0:w="1813" ns0:type="dxa"/>
            <ns0:vAlign ns0:val="center"/>
          </ns0:tcPr>
          <ns0:p ns2:paraId="0329CC4F"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CUSTOMER</ns0:t>
            </ns0:r>
          </ns0:p>
        </ns0:tc>
        <ns0:tc>
          <ns0:tcPr>
            <ns0:tcW ns0:w="1813" ns0:type="dxa"/>
            <ns0:vAlign ns0:val="center"/>
          </ns0:tcPr>
          <ns0:p ns2:paraId="758FAF3D"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发起秒杀</ns0:t>
            </ns0:r>
          </ns0:p>
        </ns0:tc>
      </ns0:tr>
      <ns0:tr ns0:rsidR="00997984" ns2:paraId="6D437648" ns2:textId="77777777">
        <ns0:trPr>
          <ns0:jc ns0:val="center"/>
        </ns0:trPr>
        <ns0:tc>
          <ns0:tcPr>
            <ns0:tcW ns0:w="1813" ns0:type="dxa"/>
            <ns0:vAlign ns0:val="center"/>
          </ns0:tcPr>
          <ns0:p ns2:paraId="2D2862FB"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秒杀</ns0:t>
            </ns0:r>
          </ns0:p>
        </ns0:tc>
        <ns0:tc>
          <ns0:tcPr>
            <ns0:tcW ns0:w="1813" ns0:type="dxa"/>
            <ns0:vAlign ns0:val="center"/>
          </ns0:tcPr>
          <ns0:p ns2:paraId="016A0351" ns2:textId="77777777" ns0:rsidR="00997984" ns0:rsidRDefault="00000000">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/api/seckill/activities/{activityId}/result</ns0:t>
            </ns0:r>
          </ns0:p>
        </ns0:tc>
        <ns0:tc>
          <ns0:tcPr>
            <ns0:tcW ns0:w="1813" ns0:type="dxa"/>
            <ns0:vAlign ns0:val="center"/>
          </ns0:tcPr>
          <ns0:p ns2:paraId="5B0DDC84"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GET</ns0:t>
            </ns0:r>
          </ns0:p>
        </ns0:tc>
        <ns0:tc>
          <ns0:tcPr>
            <ns0:tcW ns0:w="1813" ns0:type="dxa"/>
            <ns0:vAlign ns0:val="center"/>
          </ns0:tcPr>
          <ns0:p ns2:paraId="3DD1A698"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CUSTOMER</ns0:t>
            </ns0:r>
          </ns0:p>
        </ns0:tc>
        <ns0:tc>
          <ns0:tcPr>
            <ns0:tcW ns0:w="1813" ns0:type="dxa"/>
            <ns0:vAlign ns0:val="center"/>
          </ns0:tcPr>
          <ns0:p ns2:paraId="2EF0F714"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查询秒杀结果</ns0:t>
            </ns0:r>
          </ns0:p>
        </ns0:tc>
      </ns0:tr>
      <ns0:tr ns0:rsidR="00997984" ns2:paraId="5B899147" ns2:textId="77777777">
        <ns0:trPr>
          <ns0:jc ns0:val="center"/>
        </ns0:trPr>
        <ns0:tc>
          <ns0:tcPr>
            <ns0:tcW ns0:w="1813" ns0:type="dxa"/>
            <ns0:vAlign ns0:val="center"/>
          </ns0:tcPr>
          <ns0:p ns2:paraId="501D94F4"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订单</ns0:t>
            </ns0:r>
          </ns0:p>
        </ns0:tc>
        <ns0:tc>
          <ns0:tcPr>
            <ns0:tcW ns0:w="1813" ns0:type="dxa"/>
            <ns0:vAlign ns0:val="center"/>
          </ns0:tcPr>
          <ns0:p ns2:paraId="19E82497"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/api/orders</ns0:t>
            </ns0:r>
          </ns0:p>
        </ns0:tc>
        <ns0:tc>
          <ns0:tcPr>
            <ns0:tcW ns0:w="1813" ns0:type="dxa"/>
            <ns0:vAlign ns0:val="center"/>
          </ns0:tcPr>
          <ns0:p ns2:paraId="79D0876C"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GET</ns0:t>
            </ns0:r>
          </ns0:p>
        </ns0:tc>
        <ns0:tc>
          <ns0:tcPr>
            <ns0:tcW ns0:w="1813" ns0:type="dxa"/>
            <ns0:vAlign ns0:val="center"/>
          </ns0:tcPr>
          <ns0:p ns2:paraId="4FE840E1"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CUSTOMER</ns0:t>
            </ns0:r>
          </ns0:p>
        </ns0:tc>
        <ns0:tc>
          <ns0:tcPr>
            <ns0:tcW ns0:w="1813" ns0:type="dxa"/>
            <ns0:vAlign ns0:val="center"/>
          </ns0:tcPr>
          <ns0:p ns2:paraId="1C0DE151"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查询个人订单</ns0:t>
            </ns0:r>
          </ns0:p>
        </ns0:tc>
      </ns0:tr>
      <ns0:tr ns0:rsidR="00997984" ns2:paraId="7B9AE465" ns2:textId="77777777">
        <ns0:trPr>
          <ns0:jc ns0:val="center"/>
        </ns0:trPr>
        <ns0:tc>
          <ns0:tcPr>
            <ns0:tcW ns0:w="1813" ns0:type="dxa"/>
            <ns0:vAlign ns0:val="center"/>
          </ns0:tcPr>
          <ns0:p ns2:paraId="47973B1E"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订单</ns0:t>
            </ns0:r>
          </ns0:p>
        </ns0:tc>
        <ns0:tc>
          <ns0:tcPr>
            <ns0:tcW ns0:w="1813" ns0:type="dxa"/>
            <ns0:vAlign ns0:val="center"/>
          </ns0:tcPr>
          <ns0:p ns2:paraId="0FC3BE13" ns2:textId="77777777" ns0:rsidR="00997984" ns0:rsidRDefault="00000000">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/api/orders/{orderId}</ns0:t>
            </ns0:r>
          </ns0:p>
        </ns0:tc>
        <ns0:tc>
          <ns0:tcPr>
            <ns0:tcW ns0:w="1813" ns0:type="dxa"/>
            <ns0:vAlign ns0:val="center"/>
          </ns0:tcPr>
          <ns0:p ns2:paraId="635FA003"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GET</ns0:t>
            </ns0:r>
          </ns0:p>
        </ns0:tc>
        <ns0:tc>
          <ns0:tcPr>
            <ns0:tcW ns0:w="1813" ns0:type="dxa"/>
            <ns0:vAlign ns0:val="center"/>
          </ns0:tcPr>
          <ns0:p ns2:paraId="668A8D5F"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CUSTOMER</ns0:t>
            </ns0:r>
          </ns0:p>
        </ns0:tc>
        <ns0:tc>
          <ns0:tcPr>
            <ns0:tcW ns0:w="1813" ns0:type="dxa"/>
            <ns0:vAlign ns0:val="center"/>
          </ns0:tcPr>
          <ns0:p ns2:paraId="6C5E6022"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查询订单详情</ns0:t>
            </ns0:r>
          </ns0:p>
        </ns0:tc>
      </ns0:tr>
      <ns0:tr ns0:rsidR="00997984" ns2:paraId="691D8CC0" ns2:textId="77777777">
        <ns0:trPr>
          <ns0:jc ns0:val="center"/>
        </ns0:trPr>
        <ns0:tc>
          <ns0:tcPr>
            <ns0:tcW ns0:w="1813" ns0:type="dxa"/>
            <ns0:vAlign ns0:val="center"/>
          </ns0:tcPr>
          <ns0:p ns2:paraId="0038F433"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订单</ns0:t>
            </ns0:r>
          </ns0:p>
        </ns0:tc>
        <ns0:tc>
          <ns0:tcPr>
            <ns0:tcW ns0:w="1813" ns0:type="dxa"/>
            <ns0:vAlign ns0:val="center"/>
          </ns0:tcPr>
          <ns0:p ns2:paraId="23FD0599" ns2:textId="77777777" ns0:rsidR="00997984" ns0:rsidRDefault="00000000">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/api/orders/admin</ns0:t>
            </ns0:r>
          </ns0:p>
        </ns0:tc>
        <ns0:tc>
          <ns0:tcPr>
            <ns0:tcW ns0:w="1813" ns0:type="dxa"/>
            <ns0:vAlign ns0:val="center"/>
          </ns0:tcPr>
          <ns0:p ns2:paraId="3CCC737C"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GET</ns0:t>
            </ns0:r>
          </ns0:p>
        </ns0:tc>
        <ns0:tc>
          <ns0:tcPr>
            <ns0:tcW ns0:w="1813" ns0:type="dxa"/>
            <ns0:vAlign ns0:val="center"/>
          </ns0:tcPr>
          <ns0:p ns2:paraId="0A77270E"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ADMIN</ns0:t>
            </ns0:r>
          </ns0:p>
        </ns0:tc>
        <ns0:tc>
          <ns0:tcPr>
            <ns0:tcW ns0:w="1813" ns0:type="dxa"/>
            <ns0:vAlign ns0:val="center"/>
          </ns0:tcPr>
          <ns0:p ns2:paraId="1821F0BF"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管理员订单查询</ns0:t>
            </ns0:r>
          </ns0:p>
        </ns0:tc>
      </ns0:tr>
      <ns0:tr ns0:rsidR="00997984" ns2:paraId="798C7436" ns2:textId="77777777">
        <ns0:trPr>
          <ns0:jc ns0:val="center"/>
        </ns0:trPr>
        <ns0:tc>
          <ns0:tcPr>
            <ns0:tcW ns0:w="1813" ns0:type="dxa"/>
            <ns0:vAlign ns0:val="center"/>
          </ns0:tcPr>
          <ns0:p ns2:paraId="2DAD98E3"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AI</ns0:t>
            </ns0:r>
          </ns0:p>
        </ns0:tc>
        <ns0:tc>
          <ns0:tcPr>
            <ns0:tcW ns0:w="1813" ns0:type="dxa"/>
            <ns0:vAlign ns0:val="center"/>
          </ns0:tcPr>
          <ns0:p ns2:paraId="77CF0EF5" ns2:textId="77777777" ns0:rsidR="00997984" ns0:rsidRDefault="00000000">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/api/ai/products/{productId}/consult</ns0:t>
            </ns0:r>
          </ns0:p>
        </ns0:tc>
        <ns0:tc>
          <ns0:tcPr>
            <ns0:tcW ns0:w="1813" ns0:type="dxa"/>
            <ns0:vAlign ns0:val="center"/>
          </ns0:tcPr>
          <ns0:p ns2:paraId="5D7DCCAE"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POST</ns0:t>
            </ns0:r>
          </ns0:p>
        </ns0:tc>
        <ns0:tc>
          <ns0:tcPr>
            <ns0:tcW ns0:w="1813" ns0:type="dxa"/>
            <ns0:vAlign ns0:val="center"/>
          </ns0:tcPr>
          <ns0:p ns2:paraId="3E221CD5" ns2:textId="77777777" ns0:rsidR="00997984" ns0:rsidRDefault="00000000">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CUSTOMER / ADMIN</ns0:t>
            </ns0:r>
          </ns0:p>
        </ns0:tc>
        <ns0:tc>
          <ns0:tcPr>
            <ns0:tcW ns0:w="1813" ns0:type="dxa"/>
            <ns0:vAlign ns0:val="center"/>
          </ns0:tcPr>
          <ns0:p ns2:paraId="3DB8E741"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商品咨询</ns0:t>
            </ns0:r>
          </ns0:p>
        </ns0:tc>
      </ns0:tr>
      <ns0:tr ns0:rsidR="00997984" ns2:paraId="116A481A" ns2:textId="77777777">
        <ns0:trPr>
          <ns0:jc ns0:val="center"/>
        </ns0:trPr>
        <ns0:tc>
          <ns0:tcPr>
            <ns0:tcW ns0:w="1813" ns0:type="dxa"/>
            <ns0:vAlign ns0:val="center"/>
          </ns0:tcPr>
          <ns0:p ns2:paraId="1C534663"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推送</ns0:t>
            </ns0:r>
          </ns0:p>
        </ns0:tc>
        <ns0:tc>
          <ns0:tcPr>
            <ns0:tcW ns0:w="1813" ns0:type="dxa"/>
            <ns0:vAlign ns0:val="center"/>
          </ns0:tcPr>
          <ns0:p ns2:paraId="41C006BA" ns2:textId="77777777" ns0:rsidR="00997984" ns0:rsidRDefault="00000000">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/api/push/orders/subscribe</ns0:t>
            </ns0:r>
          </ns0:p>
        </ns0:tc>
        <ns0:tc>
          <ns0:tcPr>
            <ns0:tcW ns0:w="1813" ns0:type="dxa"/>
            <ns0:vAlign ns0:val="center"/>
          </ns0:tcPr>
          <ns0:p ns2:paraId="7ECEE156"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GET</ns0:t>
            </ns0:r>
          </ns0:p>
        </ns0:tc>
        <ns0:tc>
          <ns0:tcPr>
            <ns0:tcW ns0:w="1813" ns0:type="dxa"/>
            <ns0:vAlign ns0:val="center"/>
          </ns0:tcPr>
          <ns0:p ns2:paraId="61A7A34A"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CUSTOMER</ns0:t>
            </ns0:r>
          </ns0:p>
        </ns0:tc>
        <ns0:tc>
          <ns0:tcPr>
            <ns0:tcW ns0:w="1813" ns0:type="dxa"/>
            <ns0:vAlign ns0:val="center"/>
          </ns0:tcPr>
          <ns0:p ns2:paraId="7730423E"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建立</ns0:t>
            </ns0:r>
            <ns0:r>
              <ns0:rPr>
                <ns0:rFonts ns0:ascii="宋体" ns0:hAnsi="宋体" ns0:eastAsia="宋体" ns0:cs="宋体"/>
                <ns0:sz ns0:val="24"/>
                <ns0:szCs ns0:val="24"/>
                <ns0:color ns0:val="000000"/>
              </ns0:rPr>
              <ns0:t xml:space="preserve"> SSE </ns0:t>
            </ns0:r>
            <ns0:r>
              <ns0:rPr>
                <ns0:rFonts ns0:ascii="宋体" ns0:hAnsi="宋体" ns0:eastAsia="宋体" ns0:cs="宋体"/>
                <ns0:sz ns0:val="24"/>
                <ns0:szCs ns0:val="24"/>
                <ns0:color ns0:val="000000"/>
              </ns0:rPr>
              <ns0:t>推送连接</ns0:t>
            </ns0:r>
          </ns0:p>
        </ns0:tc>
      </ns0:tr>
      <ns0:tr>
        <ns0:tc>
          <ns0:tcPr>
            <ns0:tcW ns0:type="dxa" ns0:w="1329"/>
          </ns0:tcPr>
          <ns0:p>
            <ns0:r>
              <ns0:t>商品</ns0:t>
            </ns0:r>
          </ns0:p>
        </ns0:tc>
        <ns0:tc>
          <ns0:tcPr>
            <ns0:tcW ns0:type="dxa" ns0:w="3602"/>
          </ns0:tcPr>
          <ns0:p>
            <ns0:r>
              <ns0:t>/api/products/{productId}/offline</ns0:t>
            </ns0:r>
          </ns0:p>
        </ns0:tc>
        <ns0:tc>
          <ns0:tcPr>
            <ns0:tcW ns0:type="dxa" ns0:w="1432"/>
          </ns0:tcPr>
          <ns0:p>
            <ns0:r>
              <ns0:t>PUT</ns0:t>
            </ns0:r>
          </ns0:p>
        </ns0:tc>
        <ns0:tc>
          <ns0:tcPr>
            <ns0:tcW ns0:type="dxa" ns0:w="1654"/>
          </ns0:tcPr>
          <ns0:p>
            <ns0:r>
              <ns0:t>ADMIN</ns0:t>
            </ns0:r>
          </ns0:p>
        </ns0:tc>
        <ns0:tc>
          <ns0:tcPr>
            <ns0:tcW ns0:type="dxa" ns0:w="1378"/>
          </ns0:tcPr>
          <ns0:p>
            <ns0:r>
              <ns0:t>商品下架</ns0:t>
            </ns0:r>
          </ns0:p>
        </ns0:tc>
      </ns0:tr>
      <ns0:tr>
        <ns0:tc>
          <ns0:tcPr>
            <ns0:tcW ns0:type="dxa" ns0:w="1329"/>
          </ns0:tcPr>
          <ns0:p>
            <ns0:r>
              <ns0:t>秒杀</ns0:t>
            </ns0:r>
          </ns0:p>
        </ns0:tc>
        <ns0:tc>
          <ns0:tcPr>
            <ns0:tcW ns0:type="dxa" ns0:w="3602"/>
          </ns0:tcPr>
          <ns0:p>
            <ns0:r>
              <ns0:t>/api/seckill/activities/{activityId}/redis-observation</ns0:t>
            </ns0:r>
          </ns0:p>
        </ns0:tc>
        <ns0:tc>
          <ns0:tcPr>
            <ns0:tcW ns0:type="dxa" ns0:w="1432"/>
          </ns0:tcPr>
          <ns0:p>
            <ns0:r>
              <ns0:t>GET</ns0:t>
            </ns0:r>
          </ns0:p>
        </ns0:tc>
        <ns0:tc>
          <ns0:tcPr>
            <ns0:tcW ns0:type="dxa" ns0:w="1654"/>
          </ns0:tcPr>
          <ns0:p>
            <ns0:r>
              <ns0:t>ADMIN</ns0:t>
            </ns0:r>
          </ns0:p>
        </ns0:tc>
        <ns0:tc>
          <ns0:tcPr>
            <ns0:tcW ns0:type="dxa" ns0:w="1378"/>
          </ns0:tcPr>
          <ns0:p>
            <ns0:r>
              <ns0:t>Redis 观察窗口</ns0:t>
            </ns0:r>
          </ns0:p>
        </ns0:tc>
      </ns0:tr>
      <ns0:tr>
        <ns0:tc>
          <ns0:tcPr>
            <ns0:tcW ns0:type="dxa" ns0:w="1329"/>
          </ns0:tcPr>
          <ns0:p>
            <ns0:r>
              <ns0:t>秒杀</ns0:t>
            </ns0:r>
          </ns0:p>
        </ns0:tc>
        <ns0:tc>
          <ns0:tcPr>
            <ns0:tcW ns0:type="dxa" ns0:w="3602"/>
          </ns0:tcPr>
          <ns0:p>
            <ns0:r>
              <ns0:t>/api/seckill/activities/{activityId}/reconcile</ns0:t>
            </ns0:r>
          </ns0:p>
        </ns0:tc>
        <ns0:tc>
          <ns0:tcPr>
            <ns0:tcW ns0:type="dxa" ns0:w="1432"/>
          </ns0:tcPr>
          <ns0:p>
            <ns0:r>
              <ns0:t>POST</ns0:t>
            </ns0:r>
          </ns0:p>
        </ns0:tc>
        <ns0:tc>
          <ns0:tcPr>
            <ns0:tcW ns0:type="dxa" ns0:w="1654"/>
          </ns0:tcPr>
          <ns0:p>
            <ns0:r>
              <ns0:t>ADMIN</ns0:t>
            </ns0:r>
          </ns0:p>
        </ns0:tc>
        <ns0:tc>
          <ns0:tcPr>
            <ns0:tcW ns0:type="dxa" ns0:w="1378"/>
          </ns0:tcPr>
          <ns0:p>
            <ns0:r>
              <ns0:t>按订单与资格记录重建 Redis 库存</ns0:t>
            </ns0:r>
          </ns0:p>
        </ns0:tc>
      </ns0:tr>
      <ns0:tr>
        <ns0:tc>
          <ns0:tcPr>
            <ns0:tcW ns0:type="dxa" ns0:w="1329"/>
          </ns0:tcPr>
          <ns0:p>
            <ns0:r>
              <ns0:t>秒杀</ns0:t>
            </ns0:r>
          </ns0:p>
        </ns0:tc>
        <ns0:tc>
          <ns0:tcPr>
            <ns0:tcW ns0:type="dxa" ns0:w="3602"/>
          </ns0:tcPr>
          <ns0:p>
            <ns0:r>
              <ns0:t>/api/seckill/admin/publish-events</ns0:t>
            </ns0:r>
          </ns0:p>
        </ns0:tc>
        <ns0:tc>
          <ns0:tcPr>
            <ns0:tcW ns0:type="dxa" ns0:w="1432"/>
          </ns0:tcPr>
          <ns0:p>
            <ns0:r>
              <ns0:t>GET</ns0:t>
            </ns0:r>
          </ns0:p>
        </ns0:tc>
        <ns0:tc>
          <ns0:tcPr>
            <ns0:tcW ns0:type="dxa" ns0:w="1654"/>
          </ns0:tcPr>
          <ns0:p>
            <ns0:r>
              <ns0:t>ADMIN</ns0:t>
            </ns0:r>
          </ns0:p>
        </ns0:tc>
        <ns0:tc>
          <ns0:tcPr>
            <ns0:tcW ns0:type="dxa" ns0:w="1378"/>
          </ns0:tcPr>
          <ns0:p>
            <ns0:r>
              <ns0:t>查询可靠投递事件</ns0:t>
            </ns0:r>
          </ns0:p>
        </ns0:tc>
      </ns0:tr>
      <ns0:tr>
        <ns0:tc>
          <ns0:tcPr>
            <ns0:tcW ns0:type="dxa" ns0:w="1329"/>
          </ns0:tcPr>
          <ns0:p>
            <ns0:r>
              <ns0:t>秒杀</ns0:t>
            </ns0:r>
          </ns0:p>
        </ns0:tc>
        <ns0:tc>
          <ns0:tcPr>
            <ns0:tcW ns0:type="dxa" ns0:w="3602"/>
          </ns0:tcPr>
          <ns0:p>
            <ns0:r>
              <ns0:t>/api/seckill/admin/publish-events/{id}/retry</ns0:t>
            </ns0:r>
          </ns0:p>
        </ns0:tc>
        <ns0:tc>
          <ns0:tcPr>
            <ns0:tcW ns0:type="dxa" ns0:w="1432"/>
          </ns0:tcPr>
          <ns0:p>
            <ns0:r>
              <ns0:t>POST</ns0:t>
            </ns0:r>
          </ns0:p>
        </ns0:tc>
        <ns0:tc>
          <ns0:tcPr>
            <ns0:tcW ns0:type="dxa" ns0:w="1654"/>
          </ns0:tcPr>
          <ns0:p>
            <ns0:r>
              <ns0:t>ADMIN</ns0:t>
            </ns0:r>
          </ns0:p>
        </ns0:tc>
        <ns0:tc>
          <ns0:tcPr>
            <ns0:tcW ns0:type="dxa" ns0:w="1378"/>
          </ns0:tcPr>
          <ns0:p>
            <ns0:r>
              <ns0:t>重试可靠投递事件</ns0:t>
            </ns0:r>
          </ns0:p>
        </ns0:tc>
      </ns0:tr>
      <ns0:tr>
        <ns0:tc>
          <ns0:tcPr>
            <ns0:tcW ns0:type="dxa" ns0:w="1329"/>
          </ns0:tcPr>
          <ns0:p>
            <ns0:r>
              <ns0:t>订单</ns0:t>
            </ns0:r>
          </ns0:p>
        </ns0:tc>
        <ns0:tc>
          <ns0:tcPr>
            <ns0:tcW ns0:type="dxa" ns0:w="3602"/>
          </ns0:tcPr>
          <ns0:p>
            <ns0:r>
              <ns0:t>/api/orders/{orderId}/pay</ns0:t>
            </ns0:r>
          </ns0:p>
        </ns0:tc>
        <ns0:tc>
          <ns0:tcPr>
            <ns0:tcW ns0:type="dxa" ns0:w="1432"/>
          </ns0:tcPr>
          <ns0:p>
            <ns0:r>
              <ns0:t>POST</ns0:t>
            </ns0:r>
          </ns0:p>
        </ns0:tc>
        <ns0:tc>
          <ns0:tcPr>
            <ns0:tcW ns0:type="dxa" ns0:w="1654"/>
          </ns0:tcPr>
          <ns0:p>
            <ns0:r>
              <ns0:t>CUSTOMER</ns0:t>
            </ns0:r>
          </ns0:p>
        </ns0:tc>
        <ns0:tc>
          <ns0:tcPr>
            <ns0:tcW ns0:type="dxa" ns0:w="1378"/>
          </ns0:tcPr>
          <ns0:p>
            <ns0:r>
              <ns0:t>支付待支付订单</ns0:t>
            </ns0:r>
          </ns0:p>
        </ns0:tc>
      </ns0:tr>
      <ns0:tr>
        <ns0:tc>
          <ns0:tcPr>
            <ns0:tcW ns0:type="dxa" ns0:w="1329"/>
          </ns0:tcPr>
          <ns0:p>
            <ns0:r>
              <ns0:t>订单</ns0:t>
            </ns0:r>
          </ns0:p>
        </ns0:tc>
        <ns0:tc>
          <ns0:tcPr>
            <ns0:tcW ns0:type="dxa" ns0:w="3602"/>
          </ns0:tcPr>
          <ns0:p>
            <ns0:r>
              <ns0:t>/api/orders/admin/dead-letters</ns0:t>
            </ns0:r>
          </ns0:p>
        </ns0:tc>
        <ns0:tc>
          <ns0:tcPr>
            <ns0:tcW ns0:type="dxa" ns0:w="1432"/>
          </ns0:tcPr>
          <ns0:p>
            <ns0:r>
              <ns0:t>GET</ns0:t>
            </ns0:r>
          </ns0:p>
        </ns0:tc>
        <ns0:tc>
          <ns0:tcPr>
            <ns0:tcW ns0:type="dxa" ns0:w="1654"/>
          </ns0:tcPr>
          <ns0:p>
            <ns0:r>
              <ns0:t>ADMIN</ns0:t>
            </ns0:r>
          </ns0:p>
        </ns0:tc>
        <ns0:tc>
          <ns0:tcPr>
            <ns0:tcW ns0:type="dxa" ns0:w="1378"/>
          </ns0:tcPr>
          <ns0:p>
            <ns0:r>
              <ns0:t>查询订单死信记录</ns0:t>
            </ns0:r>
          </ns0:p>
        </ns0:tc>
      </ns0:tr>
      <ns0:tr>
        <ns0:tc>
          <ns0:tcPr>
            <ns0:tcW ns0:type="dxa" ns0:w="1329"/>
          </ns0:tcPr>
          <ns0:p>
            <ns0:r>
              <ns0:t>订单</ns0:t>
            </ns0:r>
          </ns0:p>
        </ns0:tc>
        <ns0:tc>
          <ns0:tcPr>
            <ns0:tcW ns0:type="dxa" ns0:w="3602"/>
          </ns0:tcPr>
          <ns0:p>
            <ns0:r>
              <ns0:t>/api/orders/admin/dead-letters/{id}/replay</ns0:t>
            </ns0:r>
          </ns0:p>
        </ns0:tc>
        <ns0:tc>
          <ns0:tcPr>
            <ns0:tcW ns0:type="dxa" ns0:w="1432"/>
          </ns0:tcPr>
          <ns0:p>
            <ns0:r>
              <ns0:t>POST</ns0:t>
            </ns0:r>
          </ns0:p>
        </ns0:tc>
        <ns0:tc>
          <ns0:tcPr>
            <ns0:tcW ns0:type="dxa" ns0:w="1654"/>
          </ns0:tcPr>
          <ns0:p>
            <ns0:r>
              <ns0:t>ADMIN</ns0:t>
            </ns0:r>
          </ns0:p>
        </ns0:tc>
        <ns0:tc>
          <ns0:tcPr>
            <ns0:tcW ns0:type="dxa" ns0:w="1378"/>
          </ns0:tcPr>
          <ns0:p>
            <ns0:r>
              <ns0:t>重放订单死信</ns0:t>
            </ns0:r>
          </ns0:p>
        </ns0:tc>
      </ns0:tr>
    </ns0:tbl>
    <ns0:p ns2:paraId="355CBF6C" ns2:textId="77777777" ns0:rsidR="00997984" ns0:rsidRDefault="00997984">
      <ns0:pPr>
        <ns0:spacing ns0:after="60" ns0:line="300" ns0:lineRule="auto"/>
        <ns0:ind ns0:firstLine="420"/>
        <ns0:rPr>
          <ns0:rFonts ns0:ascii="宋体" ns0:hAnsi="宋体" ns0:hint="eastAsia"/>
        </ns0:rPr>
      </ns0:pPr>
    </ns0:p>
    <ns0:p ns2:paraId="422871FE" ns2:textId="77777777" ns0:rsidR="00997984" ns0:rsidRDefault="00000000">
      <ns0:pPr>
        <ns0:pStyle ns0:val="21"/>
        <ns0:pageBreakBefore/>
        <ns0:spacing ns0:before="120" ns0:after="120" ns0:line="360" ns0:lineRule="auto"/>
        <ns0:jc ns0:val="left"/>
        <ns0:rPr>
          <ns0:rFonts ns0:ascii="宋体" ns0:eastAsia="宋体" ns0:hAnsi="宋体" ns0:cstheme="minorBidi" ns0:hint="eastAsia"/>
          <ns0:szCs ns0:val="22"/>
          <ns0:lang ns0:eastAsia="en-US"/>
        </ns0:rPr>
      </ns0:pPr>
      <ns0:bookmarkStart ns0:id="227" ns0:name="_Toc234331006"/>
      <ns0:r>
        <ns0:rPr>
          <ns0:rFonts ns0:cstheme="minorBidi" ns0:ascii="宋体" ns0:hAnsi="宋体" ns0:eastAsia="宋体" ns0:cs="宋体"/>
          <ns0:sz ns0:val="24"/>
          <ns0:szCs ns0:val="24"/>
          <ns0:lang ns0:eastAsia="en-US"/>
          <ns0:color ns0:val="000000"/>
        </ns0:rPr>
        <ns0:t>附录</ns0:t>
      </ns0:r>
      <ns0:r>
        <ns0:rPr>
          <ns0:rFonts ns0:cstheme="minorBidi" ns0:ascii="宋体" ns0:hAnsi="宋体" ns0:eastAsia="宋体" ns0:cs="宋体"/>
          <ns0:sz ns0:val="24"/>
          <ns0:szCs ns0:val="24"/>
          <ns0:lang ns0:eastAsia="en-US"/>
          <ns0:color ns0:val="000000"/>
        </ns0:rPr>
        <ns0:t xml:space="preserve"> B Redis Key </ns0:t>
      </ns0:r>
      <ns0:r>
        <ns0:rPr>
          <ns0:rFonts ns0:cstheme="minorBidi" ns0:ascii="宋体" ns0:hAnsi="宋体" ns0:eastAsia="宋体" ns0:cs="宋体"/>
          <ns0:sz ns0:val="24"/>
          <ns0:szCs ns0:val="24"/>
          <ns0:lang ns0:eastAsia="en-US"/>
          <ns0:color ns0:val="000000"/>
        </ns0:rPr>
        <ns0:t>清单</ns0:t>
      </ns0:r>
      <ns0:bookmarkEnd ns0:id="227"/>
    </ns0:p>
    <ns0:p ns2:paraId="24A9FC5C" ns2:textId="3C3150F2" ns0:rsidR="00997984" ns0:rsidRDefault="00000000">
      <ns0:pPr>
        <ns0:spacing ns0:after="60" ns0:line="300" ns0:lineRule="auto"/>
        <ns0:ind ns0:firstLine="420"/>
        <ns0:jc ns0:val="center"/>
        <ns0:rPr>
          <ns0:rFonts ns0:ascii="宋体" ns0:hAnsi="宋体" ns0:hint="eastAsia"/>
        </ns0:rPr>
      </ns0:pPr>
      <ns0:r>
        <ns0:rPr>
          <ns0:rFonts ns0:cs="宋体" ns0:ascii="宋体" ns0:hAnsi="宋体" ns0:eastAsia="宋体"/>
          <ns0:sz ns0:val="24"/>
          <ns0:szCs ns0:val="24"/>
          <ns0:color ns0:val="000000"/>
        </ns0:rPr>
        <ns0:t>表</ns0:t>
      </ns0:r>
      <ns0:r>
        <ns0:rPr>
          <ns0:rFonts ns0:cs="宋体" ns0:ascii="宋体" ns0:hAnsi="宋体" ns0:eastAsia="宋体"/>
          <ns0:sz ns0:val="24"/>
          <ns0:szCs ns0:val="24"/>
          <ns0:color ns0:val="000000"/>
        </ns0:rPr>
        <ns0:t xml:space="preserve"> </ns0:t>
      </ns0:r>
      <ns0:r ns0:rsidR="00FC3E2F">
        <ns0:rPr>
          <ns0:rFonts ns0:cs="宋体" ns0:hint="eastAsia" ns0:ascii="宋体" ns0:hAnsi="宋体" ns0:eastAsia="宋体"/>
          <ns0:sz ns0:val="24"/>
          <ns0:lang ns0:eastAsia="zh-CN"/>
          <ns0:szCs ns0:val="24"/>
          <ns0:color ns0:val="000000"/>
        </ns0:rPr>
        <ns0:t xml:space="preserve">B-1 </ns0:t>
      </ns0:r>
      <ns0:r>
        <ns0:rPr>
          <ns0:rFonts ns0:cs="宋体" ns0:ascii="宋体" ns0:hAnsi="宋体" ns0:eastAsia="宋体"/>
          <ns0:sz ns0:val="24"/>
          <ns0:szCs ns0:val="24"/>
          <ns0:color ns0:val="000000"/>
        </ns0:rPr>
        <ns0:t xml:space="preserve">Redis Key </ns0:t>
      </ns0:r>
      <ns0:r>
        <ns0:rPr>
          <ns0:rFonts ns0:cs="宋体" ns0:ascii="宋体" ns0:hAnsi="宋体" ns0:eastAsia="宋体"/>
          <ns0:sz ns0:val="24"/>
          <ns0:szCs ns0:val="24"/>
          <ns0:color ns0:val="000000"/>
        </ns0:rPr>
        <ns0:t>清单</ns0:t>
      </ns0:r>
    </ns0:p>
    <ns0:tbl>
      <ns0:tblPr>
        <ns0:tblStyle ns0:val="af1"/>
        <ns0:tblW ns0:w="0" ns0:type="auto"/>
        <ns0:jc ns0:val="center"/>
        <ns0:tblLayout ns0:type="autofit"/>
        <ns0:tblLook ns0:val="04A0" ns0:firstRow="1" ns0:lastRow="0" ns0:firstColumn="1" ns0:lastColumn="0" ns0:noHBand="0" ns0:noVBand="1"/>
      </ns0:tblPr>
      <ns0:tblGrid>
        <ns0:gridCol ns0:w="3804"/>
        <ns0:gridCol ns0:w="4032"/>
      </ns0:tblGrid>
      <ns0:tr ns0:rsidR="00FC3E2F" ns2:paraId="6B9E9C33" ns2:textId="77777777" ns0:rsidTr="00FC3E2F">
        <ns0:trPr>
          <ns0:jc ns0:val="center"/>
        </ns0:trPr>
        <ns0:tc>
          <ns0:tcPr>
            <ns0:tcW ns0:w="3804" ns0:type="dxa"/>
            <ns0:shd ns0:val="clear" ns0:color="auto" ns0:fill="D9EAF7"/>
            <ns0:vAlign ns0:val="center"/>
          </ns0:tcPr>
          <ns0:p ns2:paraId="28431C28" ns2:textId="77777777" ns0:rsidR="00FC3E2F" ns0:rsidRDefault="00FC3E2F">
            <ns0:pPr>
              <ns0:spacing ns0:after="0" ns0:line="264" ns0:lineRule="auto"/>
              <ns0:jc ns0:val="center"/>
              <ns0:rPr>
                <ns0:rFonts ns0:ascii="宋体" ns0:hAnsi="宋体" ns0:hint="eastAsia"/>
              </ns0:rPr>
            </ns0:pPr>
            <ns0:r>
              <ns0:rPr>
                <ns0:rFonts ns0:eastAsia="宋体" ns0:ascii="宋体" ns0:hAnsi="宋体" ns0:cs="宋体"/>
                <ns0:sz ns0:val="24"/>
                <ns0:szCs ns0:val="24"/>
                <ns0:color ns0:val="000000"/>
              </ns0:rPr>
              <ns0:t>Key</ns0:t>
            </ns0:r>
          </ns0:p>
        </ns0:tc>
        <ns0:tc>
          <ns0:tcPr>
            <ns0:tcW ns0:w="4032" ns0:type="dxa"/>
            <ns0:shd ns0:val="clear" ns0:color="auto" ns0:fill="D9EAF7"/>
            <ns0:vAlign ns0:val="center"/>
          </ns0:tcPr>
          <ns0:p ns2:paraId="4652A55C" ns2:textId="77777777" ns0:rsidR="00FC3E2F" ns0:rsidRDefault="00FC3E2F">
            <ns0:pPr>
              <ns0:spacing ns0:after="0" ns0:line="264" ns0:lineRule="auto"/>
              <ns0:jc ns0:val="center"/>
              <ns0:rPr>
                <ns0:rFonts ns0:ascii="宋体" ns0:hAnsi="宋体" ns0:hint="eastAsia"/>
              </ns0:rPr>
            </ns0:pPr>
            <ns0:r>
              <ns0:rPr>
                <ns0:rFonts ns0:eastAsia="宋体" ns0:ascii="宋体" ns0:hAnsi="宋体" ns0:cs="宋体"/>
                <ns0:sz ns0:val="24"/>
                <ns0:szCs ns0:val="24"/>
                <ns0:color ns0:val="000000"/>
              </ns0:rPr>
              <ns0:t>说明</ns0:t>
            </ns0:r>
          </ns0:p>
        </ns0:tc>
      </ns0:tr>
      <ns0:tr ns0:rsidR="00FC3E2F" ns2:paraId="7AEB7BA8" ns2:textId="77777777" ns0:rsidTr="00FC3E2F">
        <ns0:trPr>
          <ns0:jc ns0:val="center"/>
        </ns0:trPr>
        <ns0:tc>
          <ns0:tcPr>
            <ns0:tcW ns0:w="3804" ns0:type="dxa"/>
            <ns0:vAlign ns0:val="center"/>
          </ns0:tcPr>
          <ns0:p ns2:paraId="3EDB524E" ns2:textId="77777777" ns0:rsidR="00FC3E2F" ns0:rsidRDefault="00FC3E2F">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seckill:stock:{activityId}</ns0:t>
            </ns0:r>
          </ns0:p>
        </ns0:tc>
        <ns0:tc>
          <ns0:tcPr>
            <ns0:tcW ns0:w="4032" ns0:type="dxa"/>
            <ns0:vAlign ns0:val="center"/>
          </ns0:tcPr>
          <ns0:p ns2:paraId="08ECAE68" ns2:textId="77777777" ns0:rsidR="00FC3E2F" ns0:rsidRDefault="00FC3E2F">
            <ns0:pPr>
              <ns0:spacing ns0:after="0" ns0:line="264" ns0:lineRule="auto"/>
              <ns0:rPr>
                <ns0:rFonts ns0:ascii="宋体" ns0:hAnsi="宋体" ns0:hint="eastAsia"/>
                <ns0:lang ns0:eastAsia="zh-CN"/>
              </ns0:rPr>
            </ns0:pPr>
            <ns0:r>
              <ns0:rPr>
                <ns0:rFonts ns0:ascii="宋体" ns0:hAnsi="宋体" ns0:eastAsia="宋体" ns0:cs="宋体"/>
                <ns0:sz ns0:val="24"/>
                <ns0:lang ns0:eastAsia="zh-CN"/>
                <ns0:szCs ns0:val="24"/>
                <ns0:color ns0:val="000000"/>
              </ns0:rPr>
              <ns0:t>秒杀活动剩余库存，创建活动时预热，</ns0:t>
            </ns0:r>
            <ns0:r>
              <ns0:rPr>
                <ns0:rFonts ns0:ascii="宋体" ns0:hAnsi="宋体" ns0:eastAsia="宋体" ns0:cs="宋体"/>
                <ns0:sz ns0:val="24"/>
                <ns0:lang ns0:eastAsia="zh-CN"/>
                <ns0:szCs ns0:val="24"/>
                <ns0:color ns0:val="000000"/>
              </ns0:rPr>
              <ns0:t xml:space="preserve">Lua </ns0:t>
            </ns0:r>
            <ns0:r>
              <ns0:rPr>
                <ns0:rFonts ns0:ascii="宋体" ns0:hAnsi="宋体" ns0:eastAsia="宋体" ns0:cs="宋体"/>
                <ns0:sz ns0:val="24"/>
                <ns0:lang ns0:eastAsia="zh-CN"/>
                <ns0:szCs ns0:val="24"/>
                <ns0:color ns0:val="000000"/>
              </ns0:rPr>
              <ns0:t>脚本扣减</ns0:t>
            </ns0:r>
          </ns0:p>
        </ns0:tc>
      </ns0:tr>
      <ns0:tr ns0:rsidR="00FC3E2F" ns2:paraId="126F33A7" ns2:textId="77777777" ns0:rsidTr="00FC3E2F">
        <ns0:trPr>
          <ns0:jc ns0:val="center"/>
        </ns0:trPr>
        <ns0:tc>
          <ns0:tcPr>
            <ns0:tcW ns0:w="3804" ns0:type="dxa"/>
            <ns0:vAlign ns0:val="center"/>
          </ns0:tcPr>
          <ns0:p ns2:paraId="36F3DEDB" ns2:textId="77777777" ns0:rsidR="00FC3E2F" ns0:rsidRDefault="00FC3E2F">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seckill:user:{activityId}:{userId}</ns0:t>
            </ns0:r>
          </ns0:p>
        </ns0:tc>
        <ns0:tc>
          <ns0:tcPr>
            <ns0:tcW ns0:w="4032" ns0:type="dxa"/>
            <ns0:vAlign ns0:val="center"/>
          </ns0:tcPr>
          <ns0:p ns2:paraId="154EFDE7" ns2:textId="77777777" ns0:rsidR="00FC3E2F" ns0:rsidRDefault="00FC3E2F">
            <ns0:pPr>
              <ns0:spacing ns0:after="0" ns0:line="264" ns0:lineRule="auto"/>
              <ns0:rPr>
                <ns0:rFonts ns0:ascii="宋体" ns0:hAnsi="宋体" ns0:hint="eastAsia"/>
                <ns0:lang ns0:eastAsia="zh-CN"/>
              </ns0:rPr>
            </ns0:pPr>
            <ns0:r>
              <ns0:rPr>
                <ns0:rFonts ns0:ascii="宋体" ns0:hAnsi="宋体" ns0:eastAsia="宋体" ns0:cs="宋体"/>
                <ns0:sz ns0:val="24"/>
                <ns0:lang ns0:eastAsia="zh-CN"/>
                <ns0:szCs ns0:val="24"/>
                <ns0:color ns0:val="000000"/>
              </ns0:rPr>
              <ns0:t>用户参与标记，用于防重复抢购</ns0:t>
            </ns0:r>
          </ns0:p>
        </ns0:tc>
      </ns0:tr>
      <ns0:tr ns0:rsidR="00FC3E2F" ns2:paraId="1035E6F3" ns2:textId="77777777" ns0:rsidTr="00FC3E2F">
        <ns0:trPr>
          <ns0:jc ns0:val="center"/>
        </ns0:trPr>
        <ns0:tc>
          <ns0:tcPr>
            <ns0:tcW ns0:w="3804" ns0:type="dxa"/>
            <ns0:vAlign ns0:val="center"/>
          </ns0:tcPr>
          <ns0:p ns2:paraId="4F1D5201" ns2:textId="77777777" ns0:rsidR="00FC3E2F" ns0:rsidRDefault="00FC3E2F">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seckill:result:{activityId}:{userId}</ns0:t>
            </ns0:r>
          </ns0:p>
        </ns0:tc>
        <ns0:tc>
          <ns0:tcPr>
            <ns0:tcW ns0:w="4032" ns0:type="dxa"/>
            <ns0:vAlign ns0:val="center"/>
          </ns0:tcPr>
          <ns0:p>
            <ns0:r>
              <ns0:t>用户秒杀结果，保存 QUEUEING、PENDING_PAYMENT、PAID 或 FAILED</ns0:t>
            </ns0:r>
          </ns0:p>
        </ns0:tc>
      </ns0:tr>
      <ns0:tr ns0:rsidR="00FC3E2F" ns2:paraId="56BACC02" ns2:textId="77777777" ns0:rsidTr="00FC3E2F">
        <ns0:trPr>
          <ns0:jc ns0:val="center"/>
        </ns0:trPr>
        <ns0:tc>
          <ns0:tcPr>
            <ns0:tcW ns0:w="3804" ns0:type="dxa"/>
            <ns0:vAlign ns0:val="center"/>
          </ns0:tcPr>
          <ns0:p ns2:paraId="7EE9AAED" ns2:textId="77777777" ns0:rsidR="00FC3E2F" ns0:rsidRDefault="00FC3E2F">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seckill:activity:{activityId}</ns0:t>
            </ns0:r>
          </ns0:p>
        </ns0:tc>
        <ns0:tc>
          <ns0:tcPr>
            <ns0:tcW ns0:w="4032" ns0:type="dxa"/>
            <ns0:vAlign ns0:val="center"/>
          </ns0:tcPr>
          <ns0:p ns2:paraId="2C1257B0" ns2:textId="77777777" ns0:rsidR="00FC3E2F" ns0:rsidRDefault="00FC3E2F">
            <ns0:pPr>
              <ns0:spacing ns0:after="0" ns0:line="264" ns0:lineRule="auto"/>
              <ns0:rPr>
                <ns0:rFonts ns0:ascii="宋体" ns0:hAnsi="宋体" ns0:hint="eastAsia"/>
                <ns0:lang ns0:eastAsia="zh-CN"/>
              </ns0:rPr>
            </ns0:pPr>
            <ns0:r>
              <ns0:rPr>
                <ns0:rFonts ns0:ascii="宋体" ns0:hAnsi="宋体" ns0:eastAsia="宋体" ns0:cs="宋体"/>
                <ns0:sz ns0:val="24"/>
                <ns0:lang ns0:eastAsia="zh-CN"/>
                <ns0:szCs ns0:val="24"/>
                <ns0:color ns0:val="000000"/>
              </ns0:rPr>
              <ns0:t>秒杀活动基础信息缓存，供</ns0:t>
            </ns0:r>
            <ns0:r>
              <ns0:rPr>
                <ns0:rFonts ns0:ascii="宋体" ns0:hAnsi="宋体" ns0:eastAsia="宋体" ns0:cs="宋体"/>
                <ns0:sz ns0:val="24"/>
                <ns0:lang ns0:eastAsia="zh-CN"/>
                <ns0:szCs ns0:val="24"/>
                <ns0:color ns0:val="000000"/>
              </ns0:rPr>
              <ns0:t xml:space="preserve"> Lua </ns0:t>
            </ns0:r>
            <ns0:r>
              <ns0:rPr>
                <ns0:rFonts ns0:ascii="宋体" ns0:hAnsi="宋体" ns0:eastAsia="宋体" ns0:cs="宋体"/>
                <ns0:sz ns0:val="24"/>
                <ns0:lang ns0:eastAsia="zh-CN"/>
                <ns0:szCs ns0:val="24"/>
                <ns0:color ns0:val="000000"/>
              </ns0:rPr>
              <ns0:t>脚本校验时间和状态</ns0:t>
            </ns0:r>
          </ns0:p>
        </ns0:tc>
      </ns0:tr>
      <ns0:tr ns0:rsidR="00FC3E2F" ns2:paraId="3755A7FE" ns2:textId="77777777" ns0:rsidTr="00FC3E2F">
        <ns0:trPr>
          <ns0:jc ns0:val="center"/>
        </ns0:trPr>
        <ns0:tc>
          <ns0:tcPr>
            <ns0:tcW ns0:w="3804" ns0:type="dxa"/>
            <ns0:vAlign ns0:val="center"/>
          </ns0:tcPr>
          <ns0:p ns2:paraId="57315718" ns2:textId="77777777" ns0:rsidR="00FC3E2F" ns0:rsidRDefault="00FC3E2F">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ai:product:qa:{productId}:{questionHash}</ns0:t>
            </ns0:r>
          </ns0:p>
        </ns0:tc>
        <ns0:tc>
          <ns0:tcPr>
            <ns0:tcW ns0:w="4032" ns0:type="dxa"/>
            <ns0:vAlign ns0:val="center"/>
          </ns0:tcPr>
          <ns0:p ns2:paraId="303333C4" ns2:textId="7E06F7D2" ns0:rsidR="00FC3E2F" ns0:rsidRDefault="00FC3E2F">
            <ns0:pPr>
              <ns0:spacing ns0:after="0" ns0:line="264" ns0:lineRule="auto"/>
              <ns0:rPr>
                <ns0:rFonts ns0:ascii="宋体" ns0:hAnsi="宋体" ns0:hint="eastAsia"/>
                <ns0:lang ns0:eastAsia="zh-CN"/>
              </ns0:rPr>
            </ns0:pPr>
            <ns0:r>
              <ns0:rPr>
                <ns0:rFonts ns0:ascii="宋体" ns0:hAnsi="宋体" ns0:eastAsia="宋体" ns0:cs="宋体"/>
                <ns0:sz ns0:val="24"/>
                <ns0:lang ns0:eastAsia="zh-CN"/>
                <ns0:szCs ns0:val="24"/>
                <ns0:color ns0:val="000000"/>
              </ns0:rPr>
              <ns0:t xml:space="preserve">AI </ns0:t>
            </ns0:r>
            <ns0:r>
              <ns0:rPr>
                <ns0:rFonts ns0:ascii="宋体" ns0:hAnsi="宋体" ns0:eastAsia="宋体" ns0:cs="宋体"/>
                <ns0:sz ns0:val="24"/>
                <ns0:lang ns0:eastAsia="zh-CN"/>
                <ns0:szCs ns0:val="24"/>
                <ns0:color ns0:val="000000"/>
              </ns0:rPr>
              <ns0:t>商品问答缓存</ns0:t>
            </ns0:r>
          </ns0:p>
        </ns0:tc>
      </ns0:tr>
      <ns0:tr>
        <ns0:tc>
          <ns0:tcPr>
            <ns0:tcW ns0:type="dxa" ns0:w="3804"/>
          </ns0:tcPr>
          <ns0:p>
            <ns0:r>
              <ns0:t>seckill:compensated:{requestId}</ns0:t>
            </ns0:r>
          </ns0:p>
        </ns0:tc>
        <ns0:tc>
          <ns0:tcPr>
            <ns0:tcW ns0:type="dxa" ns0:w="4032"/>
          </ns0:tcPr>
          <ns0:p>
            <ns0:r>
              <ns0:t>库存释放补偿幂等标记，防止永久失败补偿重复返还库存</ns0:t>
            </ns0:r>
          </ns0:p>
        </ns0:tc>
      </ns0:tr>
    </ns0:tbl>
    <ns0:p ns2:paraId="6C1A812E" ns2:textId="6C5E38E2" ns0:rsidR="00997984" ns0:rsidRDefault="00000000">
      <ns0:pPr>
        <ns0:spacing ns0:after="60" ns0:line="300" ns0:lineRule="auto"/>
        <ns0:ind ns0:firstLine="420"/>
        <ns0:jc ns0:val="both"/>
        <ns0:rPr>
          <ns0:rFonts ns0:ascii="宋体" ns0:hAnsi="宋体" ns0:hint="eastAsia"/>
        </ns0:rPr>
      </ns0:pPr>
      <ns0:r>
        <ns0:rPr>
          <ns0:rFonts ns0:ascii="宋体" ns0:hAnsi="宋体" ns0:eastAsia="宋体" ns0:cs="宋体"/>
          <ns0:sz ns0:val="24"/>
          <ns0:szCs ns0:val="24"/>
          <ns0:color ns0:val="000000"/>
        </ns0:rPr>
        <ns0:t xml:space="preserve">Key </ns0:t>
      </ns0:r>
      <ns0:r>
        <ns0:rPr>
          <ns0:rFonts ns0:ascii="宋体" ns0:hAnsi="宋体" ns0:eastAsia="宋体" ns0:cs="宋体"/>
          <ns0:sz ns0:val="24"/>
          <ns0:szCs ns0:val="24"/>
          <ns0:color ns0:val="000000"/>
        </ns0:rPr>
        <ns0:t>参数顺序与</ns0:t>
      </ns0:r>
      <ns0:r>
        <ns0:rPr>
          <ns0:rFonts ns0:ascii="宋体" ns0:hAnsi="宋体" ns0:eastAsia="宋体" ns0:cs="宋体"/>
          <ns0:sz ns0:val="24"/>
          <ns0:szCs ns0:val="24"/>
          <ns0:color ns0:val="000000"/>
        </ns0:rPr>
        <ns0:t xml:space="preserve"> docs/Redis-Key</ns0:t>
      </ns0:r>
      <ns0:r>
        <ns0:rPr>
          <ns0:rFonts ns0:ascii="宋体" ns0:hAnsi="宋体" ns0:eastAsia="宋体" ns0:cs="宋体"/>
          <ns0:sz ns0:val="24"/>
          <ns0:szCs ns0:val="24"/>
          <ns0:color ns0:val="000000"/>
        </ns0:rPr>
        <ns0:t>设计</ns0:t>
      </ns0:r>
      <ns0:r>
        <ns0:rPr>
          <ns0:rFonts ns0:ascii="宋体" ns0:hAnsi="宋体" ns0:eastAsia="宋体" ns0:cs="宋体"/>
          <ns0:sz ns0:val="24"/>
          <ns0:szCs ns0:val="24"/>
          <ns0:color ns0:val="000000"/>
        </ns0:rPr>
        <ns0:t xml:space="preserve">.md </ns0:t>
      </ns0:r>
      <ns0:r>
        <ns0:rPr>
          <ns0:rFonts ns0:ascii="宋体" ns0:hAnsi="宋体" ns0:eastAsia="宋体" ns0:cs="宋体"/>
          <ns0:sz ns0:val="24"/>
          <ns0:szCs ns0:val="24"/>
          <ns0:color ns0:val="000000"/>
        </ns0:rPr>
        <ns0:t>保持一致。生产环境如采用</ns0:t>
      </ns0:r>
      <ns0:r>
        <ns0:rPr>
          <ns0:rFonts ns0:ascii="宋体" ns0:hAnsi="宋体" ns0:eastAsia="宋体" ns0:cs="宋体"/>
          <ns0:sz ns0:val="24"/>
          <ns0:szCs ns0:val="24"/>
          <ns0:color ns0:val="000000"/>
        </ns0:rPr>
        <ns0:t xml:space="preserve"> Redis Cluster</ns0:t>
      </ns0:r>
      <ns0:r>
        <ns0:rPr>
          <ns0:rFonts ns0:ascii="宋体" ns0:hAnsi="宋体" ns0:eastAsia="宋体" ns0:cs="宋体"/>
          <ns0:sz ns0:val="24"/>
          <ns0:szCs ns0:val="24"/>
          <ns0:color ns0:val="000000"/>
        </ns0:rPr>
        <ns0:t>，可进一步引入</ns0:t>
      </ns0:r>
      <ns0:r>
        <ns0:rPr>
          <ns0:rFonts ns0:ascii="宋体" ns0:hAnsi="宋体" ns0:eastAsia="宋体" ns0:cs="宋体"/>
          <ns0:sz ns0:val="24"/>
          <ns0:szCs ns0:val="24"/>
          <ns0:color ns0:val="000000"/>
        </ns0:rPr>
        <ns0:t xml:space="preserve"> hash tag </ns0:t>
      </ns0:r>
      <ns0:r>
        <ns0:rPr>
          <ns0:rFonts ns0:ascii="宋体" ns0:hAnsi="宋体" ns0:eastAsia="宋体" ns0:cs="宋体"/>
          <ns0:sz ns0:val="24"/>
          <ns0:szCs ns0:val="24"/>
          <ns0:color ns0:val="000000"/>
        </ns0:rPr>
        <ns0:t>调整命名，以保证同一活动相关</ns0:t>
      </ns0:r>
      <ns0:r>
        <ns0:rPr>
          <ns0:rFonts ns0:ascii="宋体" ns0:hAnsi="宋体" ns0:eastAsia="宋体" ns0:cs="宋体"/>
          <ns0:sz ns0:val="24"/>
          <ns0:szCs ns0:val="24"/>
          <ns0:color ns0:val="000000"/>
        </ns0:rPr>
        <ns0:t xml:space="preserve"> Key </ns0:t>
      </ns0:r>
      <ns0:r>
        <ns0:rPr>
          <ns0:rFonts ns0:ascii="宋体" ns0:hAnsi="宋体" ns0:eastAsia="宋体" ns0:cs="宋体"/>
          <ns0:sz ns0:val="24"/>
          <ns0:szCs ns0:val="24"/>
          <ns0:color ns0:val="000000"/>
        </ns0:rPr>
        <ns0:t>落在同一槽位。</ns0:t>
      </ns0:r>
    </ns0:p>
    <ns0:p ns2:paraId="4FDAAD9B" ns2:textId="77777777" ns0:rsidR="00997984" ns0:rsidRDefault="00000000">
      <ns0:pPr>
        <ns0:pStyle ns0:val="21"/>
        <ns0:spacing ns0:before="120" ns0:after="120" ns0:line="360" ns0:lineRule="auto"/>
        <ns0:jc ns0:val="left"/>
        <ns0:rPr>
          <ns0:rFonts ns0:ascii="宋体" ns0:eastAsia="宋体" ns0:hAnsi="宋体" ns0:cstheme="minorBidi" ns0:hint="eastAsia"/>
          <ns0:szCs ns0:val="22"/>
        </ns0:rPr>
      </ns0:pPr>
      <ns0:bookmarkStart ns0:id="228" ns0:name="_Toc234331007"/>
      <ns0:r>
        <ns0:rPr>
          <ns0:rFonts ns0:cstheme="minorBidi" ns0:ascii="宋体" ns0:hAnsi="宋体" ns0:eastAsia="宋体" ns0:cs="宋体"/>
          <ns0:sz ns0:val="24"/>
          <ns0:szCs ns0:val="24"/>
          <ns0:color ns0:val="000000"/>
        </ns0:rPr>
        <ns0:t>附录</ns0:t>
      </ns0:r>
      <ns0:r>
        <ns0:rPr>
          <ns0:rFonts ns0:cstheme="minorBidi" ns0:ascii="宋体" ns0:hAnsi="宋体" ns0:eastAsia="宋体" ns0:cs="宋体"/>
          <ns0:sz ns0:val="24"/>
          <ns0:szCs ns0:val="24"/>
          <ns0:color ns0:val="000000"/>
        </ns0:rPr>
        <ns0:t xml:space="preserve"> C RabbitMQ </ns0:t>
      </ns0:r>
      <ns0:r>
        <ns0:rPr>
          <ns0:rFonts ns0:cstheme="minorBidi" ns0:ascii="宋体" ns0:hAnsi="宋体" ns0:eastAsia="宋体" ns0:cs="宋体"/>
          <ns0:sz ns0:val="24"/>
          <ns0:szCs ns0:val="24"/>
          <ns0:color ns0:val="000000"/>
        </ns0:rPr>
        <ns0:t>消息契约</ns0:t>
      </ns0:r>
      <ns0:bookmarkEnd ns0:id="228"/>
    </ns0:p>
    <ns0:p ns2:paraId="134302BB" ns2:textId="22A29318" ns0:rsidR="00997984" ns0:rsidRDefault="00000000" ns0:rsidP="00FC3E2F">
      <ns0:pPr>
        <ns0:spacing ns0:after="60" ns0:line="300" ns0:lineRule="auto"/>
        <ns0:ind ns0:firstLine="420"/>
        <ns0:jc ns0:val="center"/>
        <ns0:rPr>
          <ns0:rFonts ns0:ascii="宋体" ns0:hAnsi="宋体" ns0:hint="eastAsia"/>
          <ns0:lang ns0:eastAsia="zh-CN"/>
        </ns0:rPr>
      </ns0:pPr>
      <ns0:r>
        <ns0:rPr>
          <ns0:rFonts ns0:cs="宋体" ns0:ascii="宋体" ns0:hAnsi="宋体" ns0:eastAsia="宋体"/>
          <ns0:sz ns0:val="24"/>
          <ns0:lang ns0:eastAsia="zh-CN"/>
          <ns0:szCs ns0:val="24"/>
          <ns0:color ns0:val="000000"/>
        </ns0:rPr>
        <ns0:t>表</ns0:t>
      </ns0:r>
      <ns0:r>
        <ns0:rPr>
          <ns0:rFonts ns0:cs="宋体" ns0:ascii="宋体" ns0:hAnsi="宋体" ns0:eastAsia="宋体"/>
          <ns0:sz ns0:val="24"/>
          <ns0:lang ns0:eastAsia="zh-CN"/>
          <ns0:szCs ns0:val="24"/>
          <ns0:color ns0:val="000000"/>
        </ns0:rPr>
        <ns0:t xml:space="preserve"> </ns0:t>
      </ns0:r>
      <ns0:r ns0:rsidR="00FC3E2F">
        <ns0:rPr>
          <ns0:rFonts ns0:cs="宋体" ns0:hint="eastAsia" ns0:ascii="宋体" ns0:hAnsi="宋体" ns0:eastAsia="宋体"/>
          <ns0:sz ns0:val="24"/>
          <ns0:lang ns0:eastAsia="zh-CN"/>
          <ns0:szCs ns0:val="24"/>
          <ns0:color ns0:val="000000"/>
        </ns0:rPr>
        <ns0:t>C-1</ns0:t>
      </ns0:r>
      <ns0:r>
        <ns0:rPr>
          <ns0:rFonts ns0:cs="宋体" ns0:ascii="宋体" ns0:hAnsi="宋体" ns0:eastAsia="宋体"/>
          <ns0:sz ns0:val="24"/>
          <ns0:lang ns0:eastAsia="zh-CN"/>
          <ns0:szCs ns0:val="24"/>
          <ns0:color ns0:val="000000"/>
        </ns0:rPr>
        <ns0:t xml:space="preserve"> RabbitMQ </ns0:t>
      </ns0:r>
      <ns0:r>
        <ns0:rPr>
          <ns0:rFonts ns0:cs="宋体" ns0:ascii="宋体" ns0:hAnsi="宋体" ns0:eastAsia="宋体"/>
          <ns0:sz ns0:val="24"/>
          <ns0:lang ns0:eastAsia="zh-CN"/>
          <ns0:szCs ns0:val="24"/>
          <ns0:color ns0:val="000000"/>
        </ns0:rPr>
        <ns0:t>订单创建消息契约</ns0:t>
      </ns0:r>
    </ns0:p>
    <ns0:tbl>
      <ns0:tblPr>
        <ns0:tblStyle ns0:val="af1"/>
        <ns0:tblW ns0:w="0" ns0:type="auto"/>
        <ns0:jc ns0:val="center"/>
        <ns0:tblLayout ns0:type="autofit"/>
        <ns0:tblLook ns0:val="04A0" ns0:firstRow="1" ns0:lastRow="0" ns0:firstColumn="1" ns0:lastColumn="0" ns0:noHBand="0" ns0:noVBand="1"/>
      </ns0:tblPr>
      <ns0:tblGrid>
        <ns0:gridCol ns0:w="2592"/>
        <ns0:gridCol ns0:w="5760"/>
      </ns0:tblGrid>
      <ns0:tr ns0:rsidR="00997984" ns2:paraId="73EDC7BC" ns2:textId="77777777">
        <ns0:trPr>
          <ns0:jc ns0:val="center"/>
        </ns0:trPr>
        <ns0:tc>
          <ns0:tcPr>
            <ns0:tcW ns0:w="2592" ns0:type="dxa"/>
            <ns0:shd ns0:val="clear" ns0:color="auto" ns0:fill="D9EAF7"/>
            <ns0:vAlign ns0:val="center"/>
          </ns0:tcPr>
          <ns0:p ns2:paraId="0CCC773C" ns2:textId="77777777" ns0:rsidR="00997984" ns0:rsidRDefault="00000000">
            <ns0:pPr>
              <ns0:spacing ns0:after="0" ns0:line="264" ns0:lineRule="auto"/>
              <ns0:jc ns0:val="center"/>
              <ns0:rPr>
                <ns0:rFonts ns0:ascii="宋体" ns0:hAnsi="宋体" ns0:hint="eastAsia"/>
              </ns0:rPr>
            </ns0:pPr>
            <ns0:r>
              <ns0:rPr>
                <ns0:rFonts ns0:eastAsia="宋体" ns0:ascii="宋体" ns0:hAnsi="宋体" ns0:cs="宋体"/>
                <ns0:sz ns0:val="24"/>
                <ns0:szCs ns0:val="24"/>
                <ns0:color ns0:val="000000"/>
              </ns0:rPr>
              <ns0:t>项目</ns0:t>
            </ns0:r>
          </ns0:p>
        </ns0:tc>
        <ns0:tc>
          <ns0:tcPr>
            <ns0:tcW ns0:w="5760" ns0:type="dxa"/>
            <ns0:shd ns0:val="clear" ns0:color="auto" ns0:fill="D9EAF7"/>
            <ns0:vAlign ns0:val="center"/>
          </ns0:tcPr>
          <ns0:p ns2:paraId="1B06EE39" ns2:textId="77777777" ns0:rsidR="00997984" ns0:rsidRDefault="00000000">
            <ns0:pPr>
              <ns0:spacing ns0:after="0" ns0:line="264" ns0:lineRule="auto"/>
              <ns0:jc ns0:val="center"/>
              <ns0:rPr>
                <ns0:rFonts ns0:ascii="宋体" ns0:hAnsi="宋体" ns0:hint="eastAsia"/>
              </ns0:rPr>
            </ns0:pPr>
            <ns0:r>
              <ns0:rPr>
                <ns0:rFonts ns0:eastAsia="宋体" ns0:ascii="宋体" ns0:hAnsi="宋体" ns0:cs="宋体"/>
                <ns0:sz ns0:val="24"/>
                <ns0:szCs ns0:val="24"/>
                <ns0:color ns0:val="000000"/>
              </ns0:rPr>
              <ns0:t>取值或说明</ns0:t>
            </ns0:r>
          </ns0:p>
        </ns0:tc>
      </ns0:tr>
      <ns0:tr ns0:rsidR="00997984" ns2:paraId="62241D4F" ns2:textId="77777777">
        <ns0:trPr>
          <ns0:jc ns0:val="center"/>
        </ns0:trPr>
        <ns0:tc>
          <ns0:tcPr>
            <ns0:tcW ns0:w="2592" ns0:type="dxa"/>
            <ns0:vAlign ns0:val="center"/>
          </ns0:tcPr>
          <ns0:p ns2:paraId="04147EFF"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Exchange</ns0:t>
            </ns0:r>
          </ns0:p>
        </ns0:tc>
        <ns0:tc>
          <ns0:tcPr>
            <ns0:tcW ns0:w="5760" ns0:type="dxa"/>
            <ns0:vAlign ns0:val="center"/>
          </ns0:tcPr>
          <ns0:p ns2:paraId="2158AE51" ns2:textId="77777777" ns0:rsidR="00997984" ns0:rsidRDefault="00000000">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seckill.order.exchange</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 xml:space="preserve">topic </ns0:t>
            </ns0:r>
            <ns0:r>
              <ns0:rPr>
                <ns0:rFonts ns0:ascii="宋体" ns0:hAnsi="宋体" ns0:eastAsia="宋体" ns0:cs="宋体"/>
                <ns0:sz ns0:val="24"/>
                <ns0:szCs ns0:val="24"/>
                <ns0:color ns0:val="000000"/>
              </ns0:rPr>
              <ns0:t>类型</ns0:t>
            </ns0:r>
          </ns0:p>
        </ns0:tc>
      </ns0:tr>
      <ns0:tr ns0:rsidR="00997984" ns2:paraId="33A39085" ns2:textId="77777777">
        <ns0:trPr>
          <ns0:jc ns0:val="center"/>
        </ns0:trPr>
        <ns0:tc>
          <ns0:tcPr>
            <ns0:tcW ns0:w="2592" ns0:type="dxa"/>
            <ns0:vAlign ns0:val="center"/>
          </ns0:tcPr>
          <ns0:p ns2:paraId="1E854F45"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Queue</ns0:t>
            </ns0:r>
          </ns0:p>
        </ns0:tc>
        <ns0:tc>
          <ns0:tcPr>
            <ns0:tcW ns0:w="5760" ns0:type="dxa"/>
            <ns0:vAlign ns0:val="center"/>
          </ns0:tcPr>
          <ns0:p ns2:paraId="7B3ECF4C" ns2:textId="77777777" ns0:rsidR="00997984" ns0:rsidRDefault="00000000">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seckill.order.create.queue</ns0:t>
            </ns0:r>
          </ns0:p>
        </ns0:tc>
      </ns0:tr>
      <ns0:tr ns0:rsidR="00997984" ns2:paraId="0CDDC686" ns2:textId="77777777">
        <ns0:trPr>
          <ns0:jc ns0:val="center"/>
        </ns0:trPr>
        <ns0:tc>
          <ns0:tcPr>
            <ns0:tcW ns0:w="2592" ns0:type="dxa"/>
            <ns0:vAlign ns0:val="center"/>
          </ns0:tcPr>
          <ns0:p ns2:paraId="24EC062D" ns2:textId="77777777" ns0:rsidR="00997984" ns0:rsidRDefault="00000000">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Dead Letter Queue</ns0:t>
            </ns0:r>
          </ns0:p>
        </ns0:tc>
        <ns0:tc>
          <ns0:tcPr>
            <ns0:tcW ns0:w="5760" ns0:type="dxa"/>
            <ns0:vAlign ns0:val="center"/>
          </ns0:tcPr>
          <ns0:p ns2:paraId="0DB5A73F" ns2:textId="77777777" ns0:rsidR="00997984" ns0:rsidRDefault="00000000">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seckill.order.create.dlq</ns0:t>
            </ns0:r>
          </ns0:p>
        </ns0:tc>
      </ns0:tr>
      <ns0:tr ns0:rsidR="00997984" ns2:paraId="20FCF87E" ns2:textId="77777777">
        <ns0:trPr>
          <ns0:jc ns0:val="center"/>
        </ns0:trPr>
        <ns0:tc>
          <ns0:tcPr>
            <ns0:tcW ns0:w="2592" ns0:type="dxa"/>
            <ns0:vAlign ns0:val="center"/>
          </ns0:tcPr>
          <ns0:p ns2:paraId="3315C3B8"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Routing Key</ns0:t>
            </ns0:r>
          </ns0:p>
        </ns0:tc>
        <ns0:tc>
          <ns0:tcPr>
            <ns0:tcW ns0:w="5760" ns0:type="dxa"/>
            <ns0:vAlign ns0:val="center"/>
          </ns0:tcPr>
          <ns0:p ns2:paraId="650236CB" ns2:textId="77777777" ns0:rsidR="00997984" ns0:rsidRDefault="00000000">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seckill.order.create</ns0:t>
            </ns0:r>
          </ns0:p>
        </ns0:tc>
      </ns0:tr>
      <ns0:tr ns0:rsidR="00997984" ns2:paraId="41B8461A" ns2:textId="77777777">
        <ns0:trPr>
          <ns0:jc ns0:val="center"/>
        </ns0:trPr>
        <ns0:tc>
          <ns0:tcPr>
            <ns0:tcW ns0:w="2592" ns0:type="dxa"/>
            <ns0:vAlign ns0:val="center"/>
          </ns0:tcPr>
          <ns0:p ns2:paraId="23D5BF16"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Event Type</ns0:t>
            </ns0:r>
          </ns0:p>
        </ns0:tc>
        <ns0:tc>
          <ns0:tcPr>
            <ns0:tcW ns0:w="5760" ns0:type="dxa"/>
            <ns0:vAlign ns0:val="center"/>
          </ns0:tcPr>
          <ns0:p ns2:paraId="5A106324" ns2:textId="77777777" ns0:rsidR="00997984" ns0:rsidRDefault="00000000">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SECKILL_ORDER_CREATE</ns0:t>
            </ns0:r>
          </ns0:p>
        </ns0:tc>
      </ns0:tr>
      <ns0:tr ns0:rsidR="00997984" ns2:paraId="45FA8CFD" ns2:textId="77777777">
        <ns0:trPr>
          <ns0:jc ns0:val="center"/>
        </ns0:trPr>
        <ns0:tc>
          <ns0:tcPr>
            <ns0:tcW ns0:w="2592" ns0:type="dxa"/>
            <ns0:vAlign ns0:val="center"/>
          </ns0:tcPr>
          <ns0:p ns2:paraId="55662E1C"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幂等字段</ns0:t>
            </ns0:r>
          </ns0:p>
        </ns0:tc>
        <ns0:tc>
          <ns0:tcPr>
            <ns0:tcW ns0:w="5760" ns0:type="dxa"/>
            <ns0:vAlign ns0:val="center"/>
          </ns0:tcPr>
          <ns0:p ns2:paraId="4C03B9C5" ns2:textId="77777777" ns0:rsidR="00997984" ns0:rsidRDefault="00000000">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messageId</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orderNo</ns0:t>
            </ns0:r>
            <ns0:r>
              <ns0:rPr>
                <ns0:rFonts ns0:ascii="宋体" ns0:hAnsi="宋体" ns0:eastAsia="宋体" ns0:cs="宋体"/>
                <ns0:sz ns0:val="24"/>
                <ns0:szCs ns0:val="24"/>
                <ns0:color ns0:val="000000"/>
              </ns0:rPr>
              <ns0:t>、</ns0:t>
            </ns0:r>
            <ns0:r>
              <ns0:rPr>
                <ns0:rFonts ns0:ascii="宋体" ns0:hAnsi="宋体" ns0:eastAsia="宋体" ns0:cs="宋体"/>
                <ns0:sz ns0:val="24"/>
                <ns0:szCs ns0:val="24"/>
                <ns0:color ns0:val="000000"/>
              </ns0:rPr>
              <ns0:t>activityId + userId</ns0:t>
            </ns0:r>
          </ns0:p>
        </ns0:tc>
      </ns0:tr>
      <ns0:tr ns0:rsidR="00997984" ns2:paraId="63385D8E" ns2:textId="77777777">
        <ns0:trPr>
          <ns0:jc ns0:val="center"/>
        </ns0:trPr>
        <ns0:tc>
          <ns0:tcPr>
            <ns0:tcW ns0:w="2592" ns0:type="dxa"/>
            <ns0:vAlign ns0:val="center"/>
          </ns0:tcPr>
          <ns0:p ns2:paraId="37FF9842"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消息状态</ns0:t>
            </ns0:r>
          </ns0:p>
        </ns0:tc>
        <ns0:tc>
          <ns0:tcPr>
            <ns0:tcW ns0:w="5760" ns0:type="dxa"/>
            <ns0:vAlign ns0:val="center"/>
          </ns0:tcPr>
          <ns0:p>
            <ns0:r>
              <ns0:t>RECEIVED、PROCESSED、FAILED；可靠投递事件包含 PENDING、SENT、UNKNOWN、DEAD 等状态</ns0:t>
            </ns0:r>
          </ns0:p>
        </ns0:tc>
      </ns0:tr>
      <ns0:tr>
        <ns0:tc>
          <ns0:tcPr>
            <ns0:tcW ns0:type="dxa" ns0:w="2592"/>
          </ns0:tcPr>
          <ns0:p>
            <ns0:r>
              <ns0:t>Reliable Publish Event</ns0:t>
            </ns0:r>
          </ns0:p>
        </ns0:tc>
        <ns0:tc>
          <ns0:tcPr>
            <ns0:tcW ns0:type="dxa" ns0:w="5760"/>
          </ns0:tcPr>
          <ns0:p>
            <ns0:r>
              <ns0:t>seckill_publish_events 记录待投递消息、重试次数、下一次重试时间和错误原因</ns0:t>
            </ns0:r>
          </ns0:p>
        </ns0:tc>
      </ns0:tr>
      <ns0:tr>
        <ns0:tc>
          <ns0:tcPr>
            <ns0:tcW ns0:type="dxa" ns0:w="2592"/>
          </ns0:tcPr>
          <ns0:p>
            <ns0:r>
              <ns0:t>Dead Letter Record</ns0:t>
            </ns0:r>
          </ns0:p>
        </ns0:tc>
        <ns0:tc>
          <ns0:tcPr>
            <ns0:tcW ns0:type="dxa" ns0:w="5760"/>
          </ns0:tcPr>
          <ns0:p>
            <ns0:r>
              <ns0:t>dead_letter_records 记录死信 payload、失败原因、状态和重放次数</ns0:t>
            </ns0:r>
          </ns0:p>
        </ns0:tc>
      </ns0:tr>
    </ns0:tbl>
    <ns0:p ns2:paraId="046A0614" ns2:textId="404B688E" ns0:rsidR="00997984" ns0:rsidRDefault="00000000">
      <ns0:pPr>
        <ns0:spacing ns0:after="60" ns0:line="300" ns0:lineRule="auto"/>
        <ns0:ind ns0:firstLine="420"/>
        <ns0:jc ns0:val="center"/>
        <ns0:rPr>
          <ns0:rFonts ns0:ascii="宋体" ns0:hAnsi="宋体" ns0:hint="eastAsia"/>
        </ns0:rPr>
      </ns0:pPr>
      <ns0:r>
        <ns0:rPr>
          <ns0:rFonts ns0:cs="宋体" ns0:ascii="宋体" ns0:hAnsi="宋体" ns0:eastAsia="宋体"/>
          <ns0:sz ns0:val="24"/>
          <ns0:szCs ns0:val="24"/>
          <ns0:color ns0:val="000000"/>
        </ns0:rPr>
        <ns0:t>表</ns0:t>
      </ns0:r>
      <ns0:r>
        <ns0:rPr>
          <ns0:rFonts ns0:cs="宋体" ns0:ascii="宋体" ns0:hAnsi="宋体" ns0:eastAsia="宋体"/>
          <ns0:sz ns0:val="24"/>
          <ns0:szCs ns0:val="24"/>
          <ns0:color ns0:val="000000"/>
        </ns0:rPr>
        <ns0:t xml:space="preserve"> </ns0:t>
      </ns0:r>
      <ns0:r ns0:rsidR="00FC3E2F">
        <ns0:rPr>
          <ns0:rFonts ns0:cs="宋体" ns0:hint="eastAsia" ns0:ascii="宋体" ns0:hAnsi="宋体" ns0:eastAsia="宋体"/>
          <ns0:sz ns0:val="24"/>
          <ns0:lang ns0:eastAsia="zh-CN"/>
          <ns0:szCs ns0:val="24"/>
          <ns0:color ns0:val="000000"/>
        </ns0:rPr>
        <ns0:t>C-2</ns0:t>
      </ns0:r>
      <ns0:r>
        <ns0:rPr>
          <ns0:rFonts ns0:cs="宋体" ns0:ascii="宋体" ns0:hAnsi="宋体" ns0:eastAsia="宋体"/>
          <ns0:sz ns0:val="24"/>
          <ns0:szCs ns0:val="24"/>
          <ns0:color ns0:val="000000"/>
        </ns0:rPr>
        <ns0:t xml:space="preserve"> </ns0:t>
      </ns0:r>
      <ns0:r>
        <ns0:rPr>
          <ns0:rFonts ns0:cs="宋体" ns0:ascii="宋体" ns0:hAnsi="宋体" ns0:eastAsia="宋体"/>
          <ns0:sz ns0:val="24"/>
          <ns0:szCs ns0:val="24"/>
          <ns0:color ns0:val="000000"/>
        </ns0:rPr>
        <ns0:t>订单创建消息体字段</ns0:t>
      </ns0:r>
    </ns0:p>
    <ns0:tbl>
      <ns0:tblPr>
        <ns0:tblStyle ns0:val="af1"/>
        <ns0:tblW ns0:w="0" ns0:type="auto"/>
        <ns0:jc ns0:val="center"/>
        <ns0:tblLayout ns0:type="autofit"/>
        <ns0:tblLook ns0:val="04A0" ns0:firstRow="1" ns0:lastRow="0" ns0:firstColumn="1" ns0:lastColumn="0" ns0:noHBand="0" ns0:noVBand="1"/>
      </ns0:tblPr>
      <ns0:tblGrid>
        <ns0:gridCol ns0:w="2592"/>
        <ns0:gridCol ns0:w="5760"/>
      </ns0:tblGrid>
      <ns0:tr ns0:rsidR="00997984" ns2:paraId="403A92B3" ns2:textId="77777777">
        <ns0:trPr>
          <ns0:jc ns0:val="center"/>
        </ns0:trPr>
        <ns0:tc>
          <ns0:tcPr>
            <ns0:tcW ns0:w="2592" ns0:type="dxa"/>
            <ns0:shd ns0:val="clear" ns0:color="auto" ns0:fill="D9EAF7"/>
            <ns0:vAlign ns0:val="center"/>
          </ns0:tcPr>
          <ns0:p ns2:paraId="7277D98C" ns2:textId="77777777" ns0:rsidR="00997984" ns0:rsidRDefault="00000000">
            <ns0:pPr>
              <ns0:spacing ns0:after="0" ns0:line="264" ns0:lineRule="auto"/>
              <ns0:jc ns0:val="center"/>
              <ns0:rPr>
                <ns0:rFonts ns0:ascii="宋体" ns0:hAnsi="宋体" ns0:hint="eastAsia"/>
              </ns0:rPr>
            </ns0:pPr>
            <ns0:r>
              <ns0:rPr>
                <ns0:rFonts ns0:eastAsia="宋体" ns0:ascii="宋体" ns0:hAnsi="宋体" ns0:cs="宋体"/>
                <ns0:sz ns0:val="24"/>
                <ns0:szCs ns0:val="24"/>
                <ns0:color ns0:val="000000"/>
              </ns0:rPr>
              <ns0:t>字段</ns0:t>
            </ns0:r>
          </ns0:p>
        </ns0:tc>
        <ns0:tc>
          <ns0:tcPr>
            <ns0:tcW ns0:w="5760" ns0:type="dxa"/>
            <ns0:shd ns0:val="clear" ns0:color="auto" ns0:fill="D9EAF7"/>
            <ns0:vAlign ns0:val="center"/>
          </ns0:tcPr>
          <ns0:p ns2:paraId="7AE1B71B" ns2:textId="77777777" ns0:rsidR="00997984" ns0:rsidRDefault="00000000">
            <ns0:pPr>
              <ns0:spacing ns0:after="0" ns0:line="264" ns0:lineRule="auto"/>
              <ns0:jc ns0:val="center"/>
              <ns0:rPr>
                <ns0:rFonts ns0:ascii="宋体" ns0:hAnsi="宋体" ns0:hint="eastAsia"/>
              </ns0:rPr>
            </ns0:pPr>
            <ns0:r>
              <ns0:rPr>
                <ns0:rFonts ns0:eastAsia="宋体" ns0:ascii="宋体" ns0:hAnsi="宋体" ns0:cs="宋体"/>
                <ns0:sz ns0:val="24"/>
                <ns0:szCs ns0:val="24"/>
                <ns0:color ns0:val="000000"/>
              </ns0:rPr>
              <ns0:t>说明</ns0:t>
            </ns0:r>
          </ns0:p>
        </ns0:tc>
      </ns0:tr>
      <ns0:tr ns0:rsidR="00997984" ns2:paraId="2D0C802F" ns2:textId="77777777">
        <ns0:trPr>
          <ns0:jc ns0:val="center"/>
        </ns0:trPr>
        <ns0:tc>
          <ns0:tcPr>
            <ns0:tcW ns0:w="2592" ns0:type="dxa"/>
            <ns0:vAlign ns0:val="center"/>
          </ns0:tcPr>
          <ns0:p ns2:paraId="221ABBAA"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messageId</ns0:t>
            </ns0:r>
          </ns0:p>
        </ns0:tc>
        <ns0:tc>
          <ns0:tcPr>
            <ns0:tcW ns0:w="5760" ns0:type="dxa"/>
            <ns0:vAlign ns0:val="center"/>
          </ns0:tcPr>
          <ns0:p ns2:paraId="769E2C0A"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UUID</ns0:t>
            </ns0:r>
            <ns0:r>
              <ns0:rPr>
                <ns0:rFonts ns0:ascii="宋体" ns0:hAnsi="宋体" ns0:eastAsia="宋体" ns0:cs="宋体"/>
                <ns0:sz ns0:val="24"/>
                <ns0:szCs ns0:val="24"/>
                <ns0:color ns0:val="000000"/>
              </ns0:rPr>
              <ns0:t>，消息唯一</ns0:t>
            </ns0:r>
            <ns0:r>
              <ns0:rPr>
                <ns0:rFonts ns0:ascii="宋体" ns0:hAnsi="宋体" ns0:eastAsia="宋体" ns0:cs="宋体"/>
                <ns0:sz ns0:val="24"/>
                <ns0:szCs ns0:val="24"/>
                <ns0:color ns0:val="000000"/>
              </ns0:rPr>
              <ns0:t xml:space="preserve"> ID</ns0:t>
            </ns0:r>
          </ns0:p>
        </ns0:tc>
      </ns0:tr>
      <ns0:tr ns0:rsidR="00997984" ns2:paraId="3F1D6C6E" ns2:textId="77777777">
        <ns0:trPr>
          <ns0:jc ns0:val="center"/>
        </ns0:trPr>
        <ns0:tc>
          <ns0:tcPr>
            <ns0:tcW ns0:w="2592" ns0:type="dxa"/>
            <ns0:vAlign ns0:val="center"/>
          </ns0:tcPr>
          <ns0:p ns2:paraId="539E4AFD"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eventType</ns0:t>
            </ns0:r>
          </ns0:p>
        </ns0:tc>
        <ns0:tc>
          <ns0:tcPr>
            <ns0:tcW ns0:w="5760" ns0:type="dxa"/>
            <ns0:vAlign ns0:val="center"/>
          </ns0:tcPr>
          <ns0:p ns2:paraId="7AAFA36C" ns2:textId="77777777" ns0:rsidR="00997984" ns0:rsidRDefault="00000000">
            <ns0:pPr>
              <ns0:spacing ns0:after="0" ns0:line="264" ns0:lineRule="auto"/>
              <ns0:rPr>
                <ns0:rFonts ns0:ascii="宋体" ns0:hAnsi="宋体" ns0:hint="eastAsia"/>
              </ns0:rPr>
            </ns0:pPr>
            <ns0:r>
              <ns0:rPr>
                <ns0:rFonts ns0:ascii="宋体" ns0:hAnsi="宋体" ns0:eastAsia="宋体" ns0:cs="宋体"/>
                <ns0:sz ns0:val="24"/>
                <ns0:szCs ns0:val="24"/>
                <ns0:color ns0:val="000000"/>
              </ns0:rPr>
              <ns0:t>固定为</ns0:t>
            </ns0:r>
            <ns0:r>
              <ns0:rPr>
                <ns0:rFonts ns0:ascii="宋体" ns0:hAnsi="宋体" ns0:eastAsia="宋体" ns0:cs="宋体"/>
                <ns0:sz ns0:val="24"/>
                <ns0:szCs ns0:val="24"/>
                <ns0:color ns0:val="000000"/>
              </ns0:rPr>
              <ns0:t xml:space="preserve"> SECKILL_ORDER_CREATE</ns0:t>
            </ns0:r>
          </ns0:p>
        </ns0:tc>
      </ns0:tr>
      <ns0:tr ns0:rsidR="00997984" ns2:paraId="2E3735E7" ns2:textId="77777777">
        <ns0:trPr>
          <ns0:jc ns0:val="center"/>
        </ns0:trPr>
        <ns0:tc>
          <ns0:tcPr>
            <ns0:tcW ns0:w="2592" ns0:type="dxa"/>
            <ns0:vAlign ns0:val="center"/>
          </ns0:tcPr>
          <ns0:p ns2:paraId="66D59E16"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activityId</ns0:t>
            </ns0:r>
          </ns0:p>
        </ns0:tc>
        <ns0:tc>
          <ns0:tcPr>
            <ns0:tcW ns0:w="5760" ns0:type="dxa"/>
            <ns0:vAlign ns0:val="center"/>
          </ns0:tcPr>
          <ns0:p ns2:paraId="2C1EA1F0"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秒杀活动</ns0:t>
            </ns0:r>
            <ns0:r>
              <ns0:rPr>
                <ns0:rFonts ns0:ascii="宋体" ns0:hAnsi="宋体" ns0:eastAsia="宋体" ns0:cs="宋体"/>
                <ns0:sz ns0:val="24"/>
                <ns0:szCs ns0:val="24"/>
                <ns0:color ns0:val="000000"/>
              </ns0:rPr>
              <ns0:t xml:space="preserve"> ID</ns0:t>
            </ns0:r>
          </ns0:p>
        </ns0:tc>
      </ns0:tr>
      <ns0:tr ns0:rsidR="00997984" ns2:paraId="6FFF5872" ns2:textId="77777777">
        <ns0:trPr>
          <ns0:jc ns0:val="center"/>
        </ns0:trPr>
        <ns0:tc>
          <ns0:tcPr>
            <ns0:tcW ns0:w="2592" ns0:type="dxa"/>
            <ns0:vAlign ns0:val="center"/>
          </ns0:tcPr>
          <ns0:p ns2:paraId="171B9DDC"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userId</ns0:t>
            </ns0:r>
          </ns0:p>
        </ns0:tc>
        <ns0:tc>
          <ns0:tcPr>
            <ns0:tcW ns0:w="5760" ns0:type="dxa"/>
            <ns0:vAlign ns0:val="center"/>
          </ns0:tcPr>
          <ns0:p ns2:paraId="1983CA94"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用户</ns0:t>
            </ns0:r>
            <ns0:r>
              <ns0:rPr>
                <ns0:rFonts ns0:ascii="宋体" ns0:hAnsi="宋体" ns0:eastAsia="宋体" ns0:cs="宋体"/>
                <ns0:sz ns0:val="24"/>
                <ns0:szCs ns0:val="24"/>
                <ns0:color ns0:val="000000"/>
              </ns0:rPr>
              <ns0:t xml:space="preserve"> ID</ns0:t>
            </ns0:r>
          </ns0:p>
        </ns0:tc>
      </ns0:tr>
      <ns0:tr ns0:rsidR="00997984" ns2:paraId="6C2B8510" ns2:textId="77777777">
        <ns0:trPr>
          <ns0:jc ns0:val="center"/>
        </ns0:trPr>
        <ns0:tc>
          <ns0:tcPr>
            <ns0:tcW ns0:w="2592" ns0:type="dxa"/>
            <ns0:vAlign ns0:val="center"/>
          </ns0:tcPr>
          <ns0:p ns2:paraId="31F0EE99"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productId</ns0:t>
            </ns0:r>
          </ns0:p>
        </ns0:tc>
        <ns0:tc>
          <ns0:tcPr>
            <ns0:tcW ns0:w="5760" ns0:type="dxa"/>
            <ns0:vAlign ns0:val="center"/>
          </ns0:tcPr>
          <ns0:p ns2:paraId="02FE2DB1"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商品</ns0:t>
            </ns0:r>
            <ns0:r>
              <ns0:rPr>
                <ns0:rFonts ns0:ascii="宋体" ns0:hAnsi="宋体" ns0:eastAsia="宋体" ns0:cs="宋体"/>
                <ns0:sz ns0:val="24"/>
                <ns0:szCs ns0:val="24"/>
                <ns0:color ns0:val="000000"/>
              </ns0:rPr>
              <ns0:t xml:space="preserve"> ID</ns0:t>
            </ns0:r>
          </ns0:p>
        </ns0:tc>
      </ns0:tr>
      <ns0:tr ns0:rsidR="00997984" ns2:paraId="739CB4AD" ns2:textId="77777777">
        <ns0:trPr>
          <ns0:jc ns0:val="center"/>
        </ns0:trPr>
        <ns0:tc>
          <ns0:tcPr>
            <ns0:tcW ns0:w="2592" ns0:type="dxa"/>
            <ns0:vAlign ns0:val="center"/>
          </ns0:tcPr>
          <ns0:p ns2:paraId="5C9CA5A2"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quantity</ns0:t>
            </ns0:r>
          </ns0:p>
        </ns0:tc>
        <ns0:tc>
          <ns0:tcPr>
            <ns0:tcW ns0:w="5760" ns0:type="dxa"/>
            <ns0:vAlign ns0:val="center"/>
          </ns0:tcPr>
          <ns0:p ns2:paraId="008B1B23" ns2:textId="77777777" ns0:rsidR="00997984" ns0:rsidRDefault="00000000">
            <ns0:pPr>
              <ns0:spacing ns0:after="0" ns0:line="264" ns0:lineRule="auto"/>
              <ns0:rPr>
                <ns0:rFonts ns0:ascii="宋体" ns0:hAnsi="宋体" ns0:hint="eastAsia"/>
                <ns0:lang ns0:eastAsia="zh-CN"/>
              </ns0:rPr>
            </ns0:pPr>
            <ns0:r>
              <ns0:rPr>
                <ns0:rFonts ns0:ascii="宋体" ns0:hAnsi="宋体" ns0:eastAsia="宋体" ns0:cs="宋体"/>
                <ns0:sz ns0:val="24"/>
                <ns0:lang ns0:eastAsia="zh-CN"/>
                <ns0:szCs ns0:val="24"/>
                <ns0:color ns0:val="000000"/>
              </ns0:rPr>
              <ns0:t>购买数量，本地原型固定为</ns0:t>
            </ns0:r>
            <ns0:r>
              <ns0:rPr>
                <ns0:rFonts ns0:ascii="宋体" ns0:hAnsi="宋体" ns0:eastAsia="宋体" ns0:cs="宋体"/>
                <ns0:sz ns0:val="24"/>
                <ns0:lang ns0:eastAsia="zh-CN"/>
                <ns0:szCs ns0:val="24"/>
                <ns0:color ns0:val="000000"/>
              </ns0:rPr>
              <ns0:t xml:space="preserve"> 1</ns0:t>
            </ns0:r>
          </ns0:p>
        </ns0:tc>
      </ns0:tr>
      <ns0:tr ns0:rsidR="00997984" ns2:paraId="718383A6" ns2:textId="77777777">
        <ns0:trPr>
          <ns0:jc ns0:val="center"/>
        </ns0:trPr>
        <ns0:tc>
          <ns0:tcPr>
            <ns0:tcW ns0:w="2592" ns0:type="dxa"/>
            <ns0:vAlign ns0:val="center"/>
          </ns0:tcPr>
          <ns0:p ns2:paraId="5DCC3C12"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seckillPrice</ns0:t>
            </ns0:r>
          </ns0:p>
        </ns0:tc>
        <ns0:tc>
          <ns0:tcPr>
            <ns0:tcW ns0:w="5760" ns0:type="dxa"/>
            <ns0:vAlign ns0:val="center"/>
          </ns0:tcPr>
          <ns0:p ns2:paraId="7F296137"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秒杀成交价</ns0:t>
            </ns0:r>
          </ns0:p>
        </ns0:tc>
      </ns0:tr>
      <ns0:tr ns0:rsidR="00997984" ns2:paraId="766AA24C" ns2:textId="77777777">
        <ns0:trPr>
          <ns0:jc ns0:val="center"/>
        </ns0:trPr>
        <ns0:tc>
          <ns0:tcPr>
            <ns0:tcW ns0:w="2592" ns0:type="dxa"/>
            <ns0:vAlign ns0:val="center"/>
          </ns0:tcPr>
          <ns0:p ns2:paraId="5D5E5D21"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orderNo</ns0:t>
            </ns0:r>
          </ns0:p>
        </ns0:tc>
        <ns0:tc>
          <ns0:tcPr>
            <ns0:tcW ns0:w="5760" ns0:type="dxa"/>
            <ns0:vAlign ns0:val="center"/>
          </ns0:tcPr>
          <ns0:p ns2:paraId="0827B580"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订单号</ns0:t>
            </ns0:r>
          </ns0:p>
        </ns0:tc>
      </ns0:tr>
      <ns0:tr ns0:rsidR="00997984" ns2:paraId="63F7C89A" ns2:textId="77777777">
        <ns0:trPr>
          <ns0:jc ns0:val="center"/>
        </ns0:trPr>
        <ns0:tc>
          <ns0:tcPr>
            <ns0:tcW ns0:w="2592" ns0:type="dxa"/>
            <ns0:vAlign ns0:val="center"/>
          </ns0:tcPr>
          <ns0:p ns2:paraId="73E143A7" ns2:textId="77777777" ns0:rsidR="00997984" ns0:rsidRDefault="00000000">
            <ns0:pPr>
              <ns0:spacing ns0:after="0" ns0:line="264" ns0:lineRule="auto"/>
              <ns0:jc ns0:val="center"/>
              <ns0:rPr>
                <ns0:rFonts ns0:ascii="宋体" ns0:hAnsi="宋体" ns0:hint="eastAsia"/>
              </ns0:rPr>
            </ns0:pPr>
            <ns0:r>
              <ns0:rPr>
                <ns0:rFonts ns0:ascii="宋体" ns0:hAnsi="宋体" ns0:eastAsia="宋体" ns0:cs="宋体"/>
                <ns0:sz ns0:val="24"/>
                <ns0:szCs ns0:val="24"/>
                <ns0:color ns0:val="000000"/>
              </ns0:rPr>
              <ns0:t>createdAt</ns0:t>
            </ns0:r>
          </ns0:p>
        </ns0:tc>
        <ns0:tc>
          <ns0:tcPr>
            <ns0:tcW ns0:w="5760" ns0:type="dxa"/>
            <ns0:vAlign ns0:val="center"/>
          </ns0:tcPr>
          <ns0:p ns2:paraId="23ED5C39" ns2:textId="77777777" ns0:rsidR="00997984" ns0:rsidRDefault="00000000">
            <ns0:pPr>
              <ns0:spacing ns0:after="0" ns0:line="264" ns0:lineRule="auto"/>
              <ns0:rPr>
                <ns0:rFonts ns0:ascii="宋体" ns0:hAnsi="宋体" ns0:hint="eastAsia"/>
                <ns0:lang ns0:eastAsia="zh-CN"/>
              </ns0:rPr>
            </ns0:pPr>
            <ns0:r>
              <ns0:rPr>
                <ns0:rFonts ns0:ascii="宋体" ns0:hAnsi="宋体" ns0:eastAsia="宋体" ns0:cs="宋体"/>
                <ns0:sz ns0:val="24"/>
                <ns0:lang ns0:eastAsia="zh-CN"/>
                <ns0:szCs ns0:val="24"/>
                <ns0:color ns0:val="000000"/>
              </ns0:rPr>
              <ns0:t>事件产生时间，</ns0:t>
            </ns0:r>
            <ns0:r>
              <ns0:rPr>
                <ns0:rFonts ns0:ascii="宋体" ns0:hAnsi="宋体" ns0:eastAsia="宋体" ns0:cs="宋体"/>
                <ns0:sz ns0:val="24"/>
                <ns0:lang ns0:eastAsia="zh-CN"/>
                <ns0:szCs ns0:val="24"/>
                <ns0:color ns0:val="000000"/>
              </ns0:rPr>
              <ns0:t xml:space="preserve">ISO 8601 </ns0:t>
            </ns0:r>
            <ns0:r>
              <ns0:rPr>
                <ns0:rFonts ns0:ascii="宋体" ns0:hAnsi="宋体" ns0:eastAsia="宋体" ns0:cs="宋体"/>
                <ns0:sz ns0:val="24"/>
                <ns0:lang ns0:eastAsia="zh-CN"/>
                <ns0:szCs ns0:val="24"/>
                <ns0:color ns0:val="000000"/>
              </ns0:rPr>
              <ns0:t>格式</ns0:t>
            </ns0:r>
          </ns0:p>
        </ns0:tc>
      </ns0:tr>
    </ns0:tbl>
    <ns0:p ns2:paraId="33D7AA3E" ns2:textId="77777777" ns0:rsidR="00997984" ns0:rsidRDefault="00000000">
      <ns0:pPr>
        <ns0:spacing ns0:after="60" ns0:line="300" ns0:lineRule="auto"/>
        <ns0:ind ns0:firstLine="420"/>
        <ns0:jc ns0:val="both"/>
        <ns0:rPr>
          <ns0:rFonts ns0:ascii="宋体" ns0:hAnsi="宋体" ns0:hint="eastAsia"/>
          <ns0:lang ns0:eastAsia="zh-CN"/>
        </ns0:rPr>
      </ns0:pPr>
      <ns0:r>
        <ns0:t>订单创建消息只表示“创建订单事件”，不表示订单已经支付。订单是否最终创建以 order-service 消费结果、orders 表记录和 Redis result 中的 PENDING_PAYMENT 状态为准；支付完成后以 orders.status=PAID 为准。</ns0:t>
      </ns0:r>
    </ns0:p>
    <ns0:p ns2:paraId="73AACE62" ns2:textId="77777777" ns0:rsidR="00997984" ns0:rsidRDefault="00000000">
      <ns0:pPr>
        <ns0:pStyle ns0:val="21"/>
        <ns0:spacing ns0:before="120" ns0:after="120" ns0:line="360" ns0:lineRule="auto"/>
        <ns0:jc ns0:val="left"/>
        <ns0:rPr>
          <ns0:rFonts ns0:ascii="宋体" ns0:eastAsia="宋体" ns0:hAnsi="宋体" ns0:cstheme="minorBidi" ns0:hint="eastAsia"/>
          <ns0:szCs ns0:val="22"/>
        </ns0:rPr>
      </ns0:pPr>
      <ns0:bookmarkStart ns0:id="229" ns0:name="_Toc234331008"/>
      <ns0:r>
        <ns0:rPr>
          <ns0:rFonts ns0:cstheme="minorBidi" ns0:ascii="宋体" ns0:hAnsi="宋体" ns0:eastAsia="宋体" ns0:cs="宋体"/>
          <ns0:sz ns0:val="24"/>
          <ns0:szCs ns0:val="24"/>
          <ns0:color ns0:val="000000"/>
        </ns0:rPr>
        <ns0:t>附录</ns0:t>
      </ns0:r>
      <ns0:r>
        <ns0:rPr>
          <ns0:rFonts ns0:cstheme="minorBidi" ns0:ascii="宋体" ns0:hAnsi="宋体" ns0:eastAsia="宋体" ns0:cs="宋体"/>
          <ns0:sz ns0:val="24"/>
          <ns0:szCs ns0:val="24"/>
          <ns0:color ns0:val="000000"/>
        </ns0:rPr>
        <ns0:t xml:space="preserve"> D Apifox </ns0:t>
      </ns0:r>
      <ns0:r>
        <ns0:rPr>
          <ns0:rFonts ns0:cstheme="minorBidi" ns0:ascii="宋体" ns0:hAnsi="宋体" ns0:eastAsia="宋体" ns0:cs="宋体"/>
          <ns0:sz ns0:val="24"/>
          <ns0:szCs ns0:val="24"/>
          <ns0:color ns0:val="000000"/>
        </ns0:rPr>
        <ns0:t>测试流程说明</ns0:t>
      </ns0:r>
      <ns0:bookmarkEnd ns0:id="229"/>
    </ns0:p>
    <ns0:p ns2:paraId="7ABC78D7" ns2:textId="77777777" ns0:rsidR="00997984" ns0:rsidRDefault="00000000">
      <ns0:pPr>
        <ns0:spacing ns0:after="60" ns0:line="300" ns0:lineRule="auto"/>
        <ns0:ind ns0:firstLine="420"/>
        <ns0:jc ns0:val="both"/>
        <ns0:rPr>
          <ns0:rFonts ns0:ascii="宋体" ns0:hAnsi="宋体" ns0:hint="eastAsia"/>
          <ns0:lang ns0:eastAsia="zh-CN"/>
        </ns0:rPr>
      </ns0:pPr>
      <ns0:r>
        <ns0:t>Apifox/Postman 测试集合文件为 apifox/BUPT-Ecommerce-Member-C.postman_collection.json，环境文件为 apifox/BUPT-Ecommerce-local.postman_environment.json。集合使用统一 baseUrl=http://localhost:8080，并通过环境变量保存 token、adminToken、userId、productId、activityId、orderId、orderStatus、publishEventId 和 deadLetterId 等链路数据。</ns0:t>
      </ns0:r>
    </ns0:p>
    <ns0:p ns2:paraId="2B74B808" ns2:textId="77777777" ns0:rsidR="00997984" ns0:rsidRDefault="00000000">
      <ns0:pPr>
        <ns0:spacing ns0:after="60" ns0:line="300" ns0:lineRule="auto"/>
        <ns0:ind ns0:firstLine="420"/>
        <ns0:jc ns0:val="both"/>
        <ns0:rPr>
          <ns0:rFonts ns0:ascii="宋体" ns0:hAnsi="宋体" ns0:hint="eastAsia"/>
          <ns0:lang ns0:eastAsia="zh-CN"/>
        </ns0:rPr>
      </ns0:pPr>
      <ns0:r>
        <ns0:t>推荐执行顺序为：管理员登录并保存 adminToken；创建商品并提取 productId；设置库存；创建秒杀活动并提取 activityId；普通用户注册或登录并保存 token、userId；建立 SSE 推送连接；发起秒杀并确认返回 QUEUEING；等待 order-result 推送或查询秒杀结果；使用 orderId 查询订单详情；调用支付接口将订单状态更新为 PAID；最后调用 AI 商品咨询接口。B+ 可选增强可继续执行 Redis 观察、Redis 库存重建、可靠投递事件查询和死信查询/重放。</ns0:t>
      </ns0:r>
    </ns0:p>
    <ns0:p ns2:paraId="37C4E259" ns2:textId="77777777" ns0:rsidR="00997984" ns0:rsidRDefault="00000000">
      <ns0:pPr>
        <ns0:spacing ns0:after="60" ns0:line="300" ns0:lineRule="auto"/>
        <ns0:ind ns0:firstLine="420"/>
        <ns0:jc ns0:val="both"/>
        <ns0:rPr>
          <ns0:rFonts ns0:ascii="宋体" ns0:hAnsi="宋体" ns0:hint="eastAsia"/>
        </ns0:rPr>
      </ns0:pPr>
      <ns0:r>
        <ns0:t>验收时需要关注以下断言：所有响应遵守 code、message、data 结构；管理员接口必须携带 adminToken；普通用户接口必须携带 token；秒杀接口返回 QUEUEING 时不得视为订单成功；订单创建必须由 order-result 推送、结果查询或订单详情接口证明；支付接口调用后订单状态应为 PAID；AI 未配置或调用失败时必须返回 30001 / FALLBACK。</ns0:t>
      </ns0:r>
    </ns0:p>
    <ns0:p ns2:paraId="172C4933" ns2:textId="77777777" ns0:rsidR="00997984" ns0:rsidRDefault="00000000">
      <ns0:pPr>
        <ns0:spacing ns0:after="60" ns0:line="300" ns0:lineRule="auto"/>
        <ns0:ind ns0:firstLine="420"/>
        <ns0:jc ns0:val="both"/>
        <ns0:rPr>
          <ns0:rFonts ns0:ascii="宋体" ns0:hAnsi="宋体" ns0:hint="eastAsia"/>
        </ns0:rPr>
      </ns0:pPr>
      <ns0:r>
        <ns0:t>实时推送接口 GET /api/push/orders/subscribe 是 SSE 长连接，Apifox/Postman 主要用于说明接口契约和分组管理，实际事件流建议通过 simple-test-page 或支持流式读取的客户端验证。当前演示页还提供商品选择、Redis 观察、支付按钮、AI 回答依据和 B+ 异常恢复面板，可作为最终报告和答辩证据。</ns0:t>
      </ns0:r>
    </ns0:p>
    <ns0:p ns2:paraId="1900ED57" ns2:textId="77777777" ns0:rsidR="00997984" ns0:rsidRDefault="00000000">
      <ns0:pPr>
        <ns0:pStyle ns0:val="21"/>
        <ns0:spacing ns0:before="120" ns0:after="120" ns0:line="360" ns0:lineRule="auto"/>
        <ns0:jc ns0:val="left"/>
        <ns0:rPr>
          <ns0:rFonts ns0:ascii="宋体" ns0:eastAsia="宋体" ns0:hAnsi="宋体" ns0:cstheme="minorBidi" ns0:hint="eastAsia"/>
          <ns0:szCs ns0:val="22"/>
        </ns0:rPr>
      </ns0:pPr>
      <ns0:bookmarkStart ns0:id="230" ns0:name="_Toc234331009"/>
      <ns0:r>
        <ns0:rPr>
          <ns0:rFonts ns0:cstheme="minorBidi" ns0:ascii="宋体" ns0:hAnsi="宋体" ns0:eastAsia="宋体" ns0:cs="宋体"/>
          <ns0:sz ns0:val="24"/>
          <ns0:szCs ns0:val="24"/>
          <ns0:color ns0:val="000000"/>
        </ns0:rPr>
        <ns0:t>附录</ns0:t>
      </ns0:r>
      <ns0:r>
        <ns0:rPr>
          <ns0:rFonts ns0:cstheme="minorBidi" ns0:ascii="宋体" ns0:hAnsi="宋体" ns0:eastAsia="宋体" ns0:cs="宋体"/>
          <ns0:sz ns0:val="24"/>
          <ns0:szCs ns0:val="24"/>
          <ns0:color ns0:val="000000"/>
        </ns0:rPr>
        <ns0:t xml:space="preserve"> E </ns0:t>
      </ns0:r>
      <ns0:r>
        <ns0:rPr>
          <ns0:rFonts ns0:cstheme="minorBidi" ns0:ascii="宋体" ns0:hAnsi="宋体" ns0:eastAsia="宋体" ns0:cs="宋体"/>
          <ns0:sz ns0:val="24"/>
          <ns0:szCs ns0:val="24"/>
          <ns0:color ns0:val="000000"/>
        </ns0:rPr>
        <ns0:t>项目启动与部署说明</ns0:t>
      </ns0:r>
      <ns0:bookmarkEnd ns0:id="230"/>
    </ns0:p>
    <ns0:p ns2:paraId="539DE4D7" ns2:textId="77777777" ns0:rsidR="00997984" ns0:rsidRDefault="00000000">
      <ns0:pPr>
        <ns0:spacing ns0:after="60" ns0:line="300" ns0:lineRule="auto"/>
        <ns0:ind ns0:firstLine="420"/>
        <ns0:jc ns0:val="both"/>
        <ns0:rPr>
          <ns0:rFonts ns0:ascii="宋体" ns0:hAnsi="宋体" ns0:hint="eastAsia"/>
          <ns0:lang ns0:eastAsia="zh-CN"/>
        </ns0:rPr>
      </ns0:pPr>
      <ns0:r>
        <ns0:rPr>
          <ns0:rFonts ns0:ascii="宋体" ns0:hAnsi="宋体" ns0:eastAsia="宋体" ns0:cs="宋体"/>
          <ns0:sz ns0:val="24"/>
          <ns0:lang ns0:eastAsia="zh-CN"/>
          <ns0:szCs ns0:val="24"/>
          <ns0:color ns0:val="000000"/>
        </ns0:rPr>
        <ns0:t>本地原型推荐启动顺序如下：</ns0:t>
      </ns0:r>
    </ns0:p>
    <ns0:p ns2:paraId="6B60FBD2" ns2:textId="77777777" ns0:rsidR="00997984" ns0:rsidRDefault="00000000">
      <ns0:pPr>
        <ns0:spacing ns0:after="60" ns0:line="300" ns0:lineRule="auto"/>
        <ns0:jc ns0:val="both"/>
        <ns0:rPr>
          <ns0:rFonts ns0:ascii="宋体" ns0:hAnsi="宋体" ns0:hint="eastAsia"/>
        </ns0:rPr>
      </ns0:pPr>
      <ns0:r>
        <ns0:rPr>
          <ns0:rFonts ns0:ascii="宋体" ns0:hAnsi="宋体" ns0:eastAsia="宋体" ns0:cs="宋体"/>
          <ns0:sz ns0:val="24"/>
          <ns0:szCs ns0:val="24"/>
          <ns0:color ns0:val="000000"/>
        </ns0:rPr>
        <ns0:t xml:space="preserve">1. </ns0:t>
      </ns0:r>
      <ns0:r>
        <ns0:rPr>
          <ns0:rFonts ns0:ascii="宋体" ns0:hAnsi="宋体" ns0:eastAsia="宋体" ns0:cs="宋体"/>
          <ns0:sz ns0:val="24"/>
          <ns0:szCs ns0:val="24"/>
          <ns0:color ns0:val="000000"/>
        </ns0:rPr>
        <ns0:t>启动</ns0:t>
      </ns0:r>
      <ns0:r>
        <ns0:rPr>
          <ns0:rFonts ns0:ascii="宋体" ns0:hAnsi="宋体" ns0:eastAsia="宋体" ns0:cs="宋体"/>
          <ns0:sz ns0:val="24"/>
          <ns0:szCs ns0:val="24"/>
          <ns0:color ns0:val="000000"/>
        </ns0:rPr>
        <ns0:t xml:space="preserve"> MySQL</ns0:t>
      </ns0:r>
      <ns0:r>
        <ns0:rPr>
          <ns0:rFonts ns0:ascii="宋体" ns0:hAnsi="宋体" ns0:eastAsia="宋体" ns0:cs="宋体"/>
          <ns0:sz ns0:val="24"/>
          <ns0:szCs ns0:val="24"/>
          <ns0:color ns0:val="000000"/>
        </ns0:rPr>
        <ns0:t>。</ns0:t>
      </ns0:r>
    </ns0:p>
    <ns0:p ns2:paraId="02A9A0D4" ns2:textId="77777777" ns0:rsidR="00997984" ns0:rsidRDefault="00000000">
      <ns0:pPr>
        <ns0:spacing ns0:after="60" ns0:line="300" ns0:lineRule="auto"/>
        <ns0:jc ns0:val="both"/>
        <ns0:rPr>
          <ns0:rFonts ns0:ascii="宋体" ns0:hAnsi="宋体" ns0:hint="eastAsia"/>
        </ns0:rPr>
      </ns0:pPr>
      <ns0:r>
        <ns0:rPr>
          <ns0:rFonts ns0:ascii="宋体" ns0:hAnsi="宋体" ns0:eastAsia="宋体" ns0:cs="宋体"/>
          <ns0:sz ns0:val="24"/>
          <ns0:szCs ns0:val="24"/>
          <ns0:color ns0:val="000000"/>
        </ns0:rPr>
        <ns0:t xml:space="preserve">2. </ns0:t>
      </ns0:r>
      <ns0:r>
        <ns0:rPr>
          <ns0:rFonts ns0:ascii="宋体" ns0:hAnsi="宋体" ns0:eastAsia="宋体" ns0:cs="宋体"/>
          <ns0:sz ns0:val="24"/>
          <ns0:szCs ns0:val="24"/>
          <ns0:color ns0:val="000000"/>
        </ns0:rPr>
        <ns0:t>启动</ns0:t>
      </ns0:r>
      <ns0:r>
        <ns0:rPr>
          <ns0:rFonts ns0:ascii="宋体" ns0:hAnsi="宋体" ns0:eastAsia="宋体" ns0:cs="宋体"/>
          <ns0:sz ns0:val="24"/>
          <ns0:szCs ns0:val="24"/>
          <ns0:color ns0:val="000000"/>
        </ns0:rPr>
        <ns0:t xml:space="preserve"> Redis</ns0:t>
      </ns0:r>
      <ns0:r>
        <ns0:rPr>
          <ns0:rFonts ns0:ascii="宋体" ns0:hAnsi="宋体" ns0:eastAsia="宋体" ns0:cs="宋体"/>
          <ns0:sz ns0:val="24"/>
          <ns0:szCs ns0:val="24"/>
          <ns0:color ns0:val="000000"/>
        </ns0:rPr>
        <ns0:t>。</ns0:t>
      </ns0:r>
    </ns0:p>
    <ns0:p ns2:paraId="408B8A1B" ns2:textId="77777777" ns0:rsidR="00997984" ns0:rsidRDefault="00000000">
      <ns0:pPr>
        <ns0:spacing ns0:after="60" ns0:line="300" ns0:lineRule="auto"/>
        <ns0:jc ns0:val="both"/>
        <ns0:rPr>
          <ns0:rFonts ns0:ascii="宋体" ns0:hAnsi="宋体" ns0:hint="eastAsia"/>
        </ns0:rPr>
      </ns0:pPr>
      <ns0:r>
        <ns0:rPr>
          <ns0:rFonts ns0:ascii="宋体" ns0:hAnsi="宋体" ns0:eastAsia="宋体" ns0:cs="宋体"/>
          <ns0:sz ns0:val="24"/>
          <ns0:szCs ns0:val="24"/>
          <ns0:color ns0:val="000000"/>
        </ns0:rPr>
        <ns0:t xml:space="preserve">3. </ns0:t>
      </ns0:r>
      <ns0:r>
        <ns0:rPr>
          <ns0:rFonts ns0:ascii="宋体" ns0:hAnsi="宋体" ns0:eastAsia="宋体" ns0:cs="宋体"/>
          <ns0:sz ns0:val="24"/>
          <ns0:szCs ns0:val="24"/>
          <ns0:color ns0:val="000000"/>
        </ns0:rPr>
        <ns0:t>启动</ns0:t>
      </ns0:r>
      <ns0:r>
        <ns0:rPr>
          <ns0:rFonts ns0:ascii="宋体" ns0:hAnsi="宋体" ns0:eastAsia="宋体" ns0:cs="宋体"/>
          <ns0:sz ns0:val="24"/>
          <ns0:szCs ns0:val="24"/>
          <ns0:color ns0:val="000000"/>
        </ns0:rPr>
        <ns0:t xml:space="preserve"> RabbitMQ</ns0:t>
      </ns0:r>
      <ns0:r>
        <ns0:rPr>
          <ns0:rFonts ns0:ascii="宋体" ns0:hAnsi="宋体" ns0:eastAsia="宋体" ns0:cs="宋体"/>
          <ns0:sz ns0:val="24"/>
          <ns0:szCs ns0:val="24"/>
          <ns0:color ns0:val="000000"/>
        </ns0:rPr>
        <ns0:t>。</ns0:t>
      </ns0:r>
    </ns0:p>
    <ns0:p ns2:paraId="443E0447" ns2:textId="77777777" ns0:rsidR="00997984" ns0:rsidRDefault="00000000">
      <ns0:pPr>
        <ns0:spacing ns0:after="60" ns0:line="300" ns0:lineRule="auto"/>
        <ns0:jc ns0:val="both"/>
        <ns0:rPr>
          <ns0:rFonts ns0:ascii="宋体" ns0:hAnsi="宋体" ns0:hint="eastAsia"/>
        </ns0:rPr>
      </ns0:pPr>
      <ns0:r>
        <ns0:rPr>
          <ns0:rFonts ns0:ascii="宋体" ns0:hAnsi="宋体" ns0:eastAsia="宋体" ns0:cs="宋体"/>
          <ns0:sz ns0:val="24"/>
          <ns0:szCs ns0:val="24"/>
          <ns0:color ns0:val="000000"/>
        </ns0:rPr>
        <ns0:t xml:space="preserve">4. </ns0:t>
      </ns0:r>
      <ns0:r>
        <ns0:rPr>
          <ns0:rFonts ns0:ascii="宋体" ns0:hAnsi="宋体" ns0:eastAsia="宋体" ns0:cs="宋体"/>
          <ns0:sz ns0:val="24"/>
          <ns0:szCs ns0:val="24"/>
          <ns0:color ns0:val="000000"/>
        </ns0:rPr>
        <ns0:t>启动</ns0:t>
      </ns0:r>
      <ns0:r>
        <ns0:rPr>
          <ns0:rFonts ns0:ascii="宋体" ns0:hAnsi="宋体" ns0:eastAsia="宋体" ns0:cs="宋体"/>
          <ns0:sz ns0:val="24"/>
          <ns0:szCs ns0:val="24"/>
          <ns0:color ns0:val="000000"/>
        </ns0:rPr>
        <ns0:t xml:space="preserve"> gateway-service</ns0:t>
      </ns0:r>
      <ns0:r>
        <ns0:rPr>
          <ns0:rFonts ns0:ascii="宋体" ns0:hAnsi="宋体" ns0:eastAsia="宋体" ns0:cs="宋体"/>
          <ns0:sz ns0:val="24"/>
          <ns0:szCs ns0:val="24"/>
          <ns0:color ns0:val="000000"/>
        </ns0:rPr>
        <ns0:t>。</ns0:t>
      </ns0:r>
    </ns0:p>
    <ns0:p ns2:paraId="1A36F9CD" ns2:textId="77777777" ns0:rsidR="00997984" ns0:rsidRDefault="00000000">
      <ns0:pPr>
        <ns0:spacing ns0:after="60" ns0:line="300" ns0:lineRule="auto"/>
        <ns0:jc ns0:val="both"/>
        <ns0:rPr>
          <ns0:rFonts ns0:ascii="宋体" ns0:hAnsi="宋体" ns0:hint="eastAsia"/>
        </ns0:rPr>
      </ns0:pPr>
      <ns0:r>
        <ns0:rPr>
          <ns0:rFonts ns0:ascii="宋体" ns0:hAnsi="宋体" ns0:eastAsia="宋体" ns0:cs="宋体"/>
          <ns0:sz ns0:val="24"/>
          <ns0:szCs ns0:val="24"/>
          <ns0:color ns0:val="000000"/>
        </ns0:rPr>
        <ns0:t xml:space="preserve">5. </ns0:t>
      </ns0:r>
      <ns0:r>
        <ns0:rPr>
          <ns0:rFonts ns0:ascii="宋体" ns0:hAnsi="宋体" ns0:eastAsia="宋体" ns0:cs="宋体"/>
          <ns0:sz ns0:val="24"/>
          <ns0:szCs ns0:val="24"/>
          <ns0:color ns0:val="000000"/>
        </ns0:rPr>
        <ns0:t>启动</ns0:t>
      </ns0:r>
      <ns0:r>
        <ns0:rPr>
          <ns0:rFonts ns0:ascii="宋体" ns0:hAnsi="宋体" ns0:eastAsia="宋体" ns0:cs="宋体"/>
          <ns0:sz ns0:val="24"/>
          <ns0:szCs ns0:val="24"/>
          <ns0:color ns0:val="000000"/>
        </ns0:rPr>
        <ns0:t xml:space="preserve"> user-service</ns0:t>
      </ns0:r>
      <ns0:r>
        <ns0:rPr>
          <ns0:rFonts ns0:ascii="宋体" ns0:hAnsi="宋体" ns0:eastAsia="宋体" ns0:cs="宋体"/>
          <ns0:sz ns0:val="24"/>
          <ns0:szCs ns0:val="24"/>
          <ns0:color ns0:val="000000"/>
        </ns0:rPr>
        <ns0:t>。</ns0:t>
      </ns0:r>
    </ns0:p>
    <ns0:p ns2:paraId="4A19F76D" ns2:textId="77777777" ns0:rsidR="00997984" ns0:rsidRDefault="00000000">
      <ns0:pPr>
        <ns0:spacing ns0:after="60" ns0:line="300" ns0:lineRule="auto"/>
        <ns0:jc ns0:val="both"/>
        <ns0:rPr>
          <ns0:rFonts ns0:ascii="宋体" ns0:hAnsi="宋体" ns0:hint="eastAsia"/>
        </ns0:rPr>
      </ns0:pPr>
      <ns0:r>
        <ns0:rPr>
          <ns0:rFonts ns0:ascii="宋体" ns0:hAnsi="宋体" ns0:eastAsia="宋体" ns0:cs="宋体"/>
          <ns0:sz ns0:val="24"/>
          <ns0:szCs ns0:val="24"/>
          <ns0:color ns0:val="000000"/>
        </ns0:rPr>
        <ns0:t xml:space="preserve">6. </ns0:t>
      </ns0:r>
      <ns0:r>
        <ns0:rPr>
          <ns0:rFonts ns0:ascii="宋体" ns0:hAnsi="宋体" ns0:eastAsia="宋体" ns0:cs="宋体"/>
          <ns0:sz ns0:val="24"/>
          <ns0:szCs ns0:val="24"/>
          <ns0:color ns0:val="000000"/>
        </ns0:rPr>
        <ns0:t>启动</ns0:t>
      </ns0:r>
      <ns0:r>
        <ns0:rPr>
          <ns0:rFonts ns0:ascii="宋体" ns0:hAnsi="宋体" ns0:eastAsia="宋体" ns0:cs="宋体"/>
          <ns0:sz ns0:val="24"/>
          <ns0:szCs ns0:val="24"/>
          <ns0:color ns0:val="000000"/>
        </ns0:rPr>
        <ns0:t xml:space="preserve"> product-seckill-service</ns0:t>
      </ns0:r>
      <ns0:r>
        <ns0:rPr>
          <ns0:rFonts ns0:ascii="宋体" ns0:hAnsi="宋体" ns0:eastAsia="宋体" ns0:cs="宋体"/>
          <ns0:sz ns0:val="24"/>
          <ns0:szCs ns0:val="24"/>
          <ns0:color ns0:val="000000"/>
        </ns0:rPr>
        <ns0:t>。</ns0:t>
      </ns0:r>
    </ns0:p>
    <ns0:p ns2:paraId="6135F526" ns2:textId="77777777" ns0:rsidR="00997984" ns0:rsidRDefault="00000000">
      <ns0:pPr>
        <ns0:spacing ns0:after="60" ns0:line="300" ns0:lineRule="auto"/>
        <ns0:jc ns0:val="both"/>
        <ns0:rPr>
          <ns0:rFonts ns0:ascii="宋体" ns0:hAnsi="宋体" ns0:hint="eastAsia"/>
        </ns0:rPr>
      </ns0:pPr>
      <ns0:r>
        <ns0:rPr>
          <ns0:rFonts ns0:ascii="宋体" ns0:hAnsi="宋体" ns0:eastAsia="宋体" ns0:cs="宋体"/>
          <ns0:sz ns0:val="24"/>
          <ns0:szCs ns0:val="24"/>
          <ns0:color ns0:val="000000"/>
        </ns0:rPr>
        <ns0:t xml:space="preserve">7. </ns0:t>
      </ns0:r>
      <ns0:r>
        <ns0:rPr>
          <ns0:rFonts ns0:ascii="宋体" ns0:hAnsi="宋体" ns0:eastAsia="宋体" ns0:cs="宋体"/>
          <ns0:sz ns0:val="24"/>
          <ns0:szCs ns0:val="24"/>
          <ns0:color ns0:val="000000"/>
        </ns0:rPr>
        <ns0:t>启动</ns0:t>
      </ns0:r>
      <ns0:r>
        <ns0:rPr>
          <ns0:rFonts ns0:ascii="宋体" ns0:hAnsi="宋体" ns0:eastAsia="宋体" ns0:cs="宋体"/>
          <ns0:sz ns0:val="24"/>
          <ns0:szCs ns0:val="24"/>
          <ns0:color ns0:val="000000"/>
        </ns0:rPr>
        <ns0:t xml:space="preserve"> order-service</ns0:t>
      </ns0:r>
      <ns0:r>
        <ns0:rPr>
          <ns0:rFonts ns0:ascii="宋体" ns0:hAnsi="宋体" ns0:eastAsia="宋体" ns0:cs="宋体"/>
          <ns0:sz ns0:val="24"/>
          <ns0:szCs ns0:val="24"/>
          <ns0:color ns0:val="000000"/>
        </ns0:rPr>
        <ns0:t>。</ns0:t>
      </ns0:r>
    </ns0:p>
    <ns0:p ns2:paraId="6E0AA9DD" ns2:textId="77777777" ns0:rsidR="00997984" ns0:rsidRDefault="00000000">
      <ns0:pPr>
        <ns0:spacing ns0:after="60" ns0:line="300" ns0:lineRule="auto"/>
        <ns0:jc ns0:val="both"/>
        <ns0:rPr>
          <ns0:rFonts ns0:ascii="宋体" ns0:hAnsi="宋体" ns0:hint="eastAsia"/>
        </ns0:rPr>
      </ns0:pPr>
      <ns0:r>
        <ns0:rPr>
          <ns0:rFonts ns0:ascii="宋体" ns0:hAnsi="宋体" ns0:eastAsia="宋体" ns0:cs="宋体"/>
          <ns0:sz ns0:val="24"/>
          <ns0:szCs ns0:val="24"/>
          <ns0:color ns0:val="000000"/>
        </ns0:rPr>
        <ns0:t xml:space="preserve">8. </ns0:t>
      </ns0:r>
      <ns0:r>
        <ns0:rPr>
          <ns0:rFonts ns0:ascii="宋体" ns0:hAnsi="宋体" ns0:eastAsia="宋体" ns0:cs="宋体"/>
          <ns0:sz ns0:val="24"/>
          <ns0:szCs ns0:val="24"/>
          <ns0:color ns0:val="000000"/>
        </ns0:rPr>
        <ns0:t>启动</ns0:t>
      </ns0:r>
      <ns0:r>
        <ns0:rPr>
          <ns0:rFonts ns0:ascii="宋体" ns0:hAnsi="宋体" ns0:eastAsia="宋体" ns0:cs="宋体"/>
          <ns0:sz ns0:val="24"/>
          <ns0:szCs ns0:val="24"/>
          <ns0:color ns0:val="000000"/>
        </ns0:rPr>
        <ns0:t xml:space="preserve"> ai-service</ns0:t>
      </ns0:r>
      <ns0:r>
        <ns0:rPr>
          <ns0:rFonts ns0:ascii="宋体" ns0:hAnsi="宋体" ns0:eastAsia="宋体" ns0:cs="宋体"/>
          <ns0:sz ns0:val="24"/>
          <ns0:szCs ns0:val="24"/>
          <ns0:color ns0:val="000000"/>
        </ns0:rPr>
        <ns0:t>。</ns0:t>
      </ns0:r>
    </ns0:p>
    <ns0:p ns2:paraId="2A23752E" ns2:textId="77777777" ns0:rsidR="00997984" ns0:rsidRDefault="00000000">
      <ns0:pPr>
        <ns0:spacing ns0:after="60" ns0:line="300" ns0:lineRule="auto"/>
        <ns0:jc ns0:val="both"/>
        <ns0:rPr>
          <ns0:rFonts ns0:ascii="宋体" ns0:hAnsi="宋体" ns0:hint="eastAsia"/>
        </ns0:rPr>
      </ns0:pPr>
      <ns0:r>
        <ns0:rPr>
          <ns0:rFonts ns0:ascii="宋体" ns0:hAnsi="宋体" ns0:eastAsia="宋体" ns0:cs="宋体"/>
          <ns0:sz ns0:val="24"/>
          <ns0:szCs ns0:val="24"/>
          <ns0:color ns0:val="000000"/>
        </ns0:rPr>
        <ns0:t xml:space="preserve">9. </ns0:t>
      </ns0:r>
      <ns0:r>
        <ns0:rPr>
          <ns0:rFonts ns0:ascii="宋体" ns0:hAnsi="宋体" ns0:eastAsia="宋体" ns0:cs="宋体"/>
          <ns0:sz ns0:val="24"/>
          <ns0:szCs ns0:val="24"/>
          <ns0:color ns0:val="000000"/>
        </ns0:rPr>
        <ns0:t>启动</ns0:t>
      </ns0:r>
      <ns0:r>
        <ns0:rPr>
          <ns0:rFonts ns0:ascii="宋体" ns0:hAnsi="宋体" ns0:eastAsia="宋体" ns0:cs="宋体"/>
          <ns0:sz ns0:val="24"/>
          <ns0:szCs ns0:val="24"/>
          <ns0:color ns0:val="000000"/>
        </ns0:rPr>
        <ns0:t xml:space="preserve"> push-service</ns0:t>
      </ns0:r>
      <ns0:r>
        <ns0:rPr>
          <ns0:rFonts ns0:ascii="宋体" ns0:hAnsi="宋体" ns0:eastAsia="宋体" ns0:cs="宋体"/>
          <ns0:sz ns0:val="24"/>
          <ns0:szCs ns0:val="24"/>
          <ns0:color ns0:val="000000"/>
        </ns0:rPr>
        <ns0:t>。</ns0:t>
      </ns0:r>
    </ns0:p>
    <ns0:p ns2:paraId="2D531CC9" ns2:textId="77777777" ns0:rsidR="00997984" ns0:rsidRDefault="00000000">
      <ns0:pPr>
        <ns0:spacing ns0:after="60" ns0:line="300" ns0:lineRule="auto"/>
        <ns0:jc ns0:val="both"/>
        <ns0:rPr>
          <ns0:rFonts ns0:ascii="宋体" ns0:hAnsi="宋体" ns0:hint="eastAsia"/>
        </ns0:rPr>
      </ns0:pPr>
      <ns0:r>
        <ns0:t>10. 打开 simple-test-page 或 Apifox/Postman 测试集合；演示前可运行 node scripts\init-demo-products.js 初始化商品、库存和秒杀活动。</ns0:t>
      </ns0:r>
    </ns0:p>
    <ns0:p ns2:paraId="688411E6" ns2:textId="77777777" ns0:rsidR="00997984" ns0:rsidRDefault="00000000">
      <ns0:pPr>
        <ns0:spacing ns0:after="60" ns0:line="300" ns0:lineRule="auto"/>
        <ns0:ind ns0:firstLine="420"/>
        <ns0:jc ns0:val="both"/>
        <ns0:rPr>
          <ns0:rFonts ns0:ascii="宋体" ns0:hAnsi="宋体" ns0:hint="eastAsia"/>
        </ns0:rPr>
      </ns0:pPr>
      <ns0:r>
        <ns0:rPr>
          <ns0:rFonts ns0:ascii="宋体" ns0:hAnsi="宋体" ns0:eastAsia="宋体" ns0:cs="宋体"/>
          <ns0:sz ns0:val="24"/>
          <ns0:szCs ns0:val="24"/>
          <ns0:color ns0:val="000000"/>
        </ns0:rPr>
        <ns0:t>本地环境统一入口为：</ns0:t>
      </ns0:r>
    </ns0:p>
    <ns0:p ns2:paraId="2DAF9E51" ns2:textId="77777777" ns0:rsidR="00997984" ns0:rsidRDefault="00000000">
      <ns0:pPr>
        <ns0:spacing ns0:after="60" ns0:line="300" ns0:lineRule="auto"/>
        <ns0:ind ns0:left="420"/>
        <ns0:jc ns0:val="both"/>
        <ns0:rPr>
          <ns0:rFonts ns0:ascii="宋体" ns0:hAnsi="宋体" ns0:hint="eastAsia"/>
        </ns0:rPr>
      </ns0:pPr>
      <ns0:r>
        <ns0:rPr>
          <ns0:rFonts ns0:ascii="宋体" ns0:hAnsi="宋体" ns0:eastAsia="宋体" ns0:cs="宋体"/>
          <ns0:sz ns0:val="24"/>
          <ns0:szCs ns0:val="24"/>
          <ns0:color ns0:val="000000"/>
        </ns0:rPr>
        <ns0:t>http://localhost:8080</ns0:t>
      </ns0:r>
    </ns0:p>
    <ns0:p ns2:paraId="45594345" ns2:textId="77777777" ns0:rsidR="00997984" ns0:rsidRDefault="00000000">
      <ns0:pPr>
        <ns0:spacing ns0:after="60" ns0:line="300" ns0:lineRule="auto"/>
        <ns0:ind ns0:firstLine="420"/>
        <ns0:jc ns0:val="both"/>
        <ns0:rPr>
          <ns0:rFonts ns0:ascii="宋体" ns0:hAnsi="宋体" ns0:hint="eastAsia"/>
        </ns0:rPr>
      </ns0:pPr>
      <ns0:r>
        <ns0:rPr>
          <ns0:rFonts ns0:ascii="宋体" ns0:hAnsi="宋体" ns0:eastAsia="宋体" ns0:cs="宋体"/>
          <ns0:sz ns0:val="24"/>
          <ns0:szCs ns0:val="24"/>
          <ns0:color ns0:val="000000"/>
        </ns0:rPr>
        <ns0:t>核心环境变量包括：</ns0:t>
      </ns0:r>
    </ns0:p>
    <ns0:p ns2:paraId="0C76909A" ns2:textId="77777777" ns0:rsidR="00997984" ns0:rsidRDefault="00000000">
      <ns0:pPr>
        <ns0:spacing ns0:after="60" ns0:line="300" ns0:lineRule="auto"/>
        <ns0:ind ns0:left="420" ns0:firstLine="420"/>
        <ns0:jc ns0:val="both"/>
        <ns0:rPr>
          <ns0:rFonts ns0:ascii="宋体" ns0:hAnsi="宋体" ns0:hint="eastAsia"/>
        </ns0:rPr>
      </ns0:pPr>
      <ns0:r>
        <ns0:rPr>
          <ns0:rFonts ns0:ascii="宋体" ns0:hAnsi="宋体" ns0:eastAsia="宋体" ns0:cs="宋体"/>
          <ns0:sz ns0:val="24"/>
          <ns0:szCs ns0:val="24"/>
          <ns0:color ns0:val="000000"/>
        </ns0:rPr>
        <ns0:t>MYSQL_HOST</ns0:t>
      </ns0:r>
    </ns0:p>
    <ns0:p ns2:paraId="3B9611F4" ns2:textId="77777777" ns0:rsidR="00997984" ns0:rsidRDefault="00000000">
      <ns0:pPr>
        <ns0:spacing ns0:after="60" ns0:line="300" ns0:lineRule="auto"/>
        <ns0:ind ns0:left="420" ns0:firstLine="420"/>
        <ns0:jc ns0:val="both"/>
        <ns0:rPr>
          <ns0:rFonts ns0:ascii="宋体" ns0:hAnsi="宋体" ns0:hint="eastAsia"/>
        </ns0:rPr>
      </ns0:pPr>
      <ns0:r>
        <ns0:rPr>
          <ns0:rFonts ns0:ascii="宋体" ns0:hAnsi="宋体" ns0:eastAsia="宋体" ns0:cs="宋体"/>
          <ns0:sz ns0:val="24"/>
          <ns0:szCs ns0:val="24"/>
          <ns0:color ns0:val="000000"/>
        </ns0:rPr>
        <ns0:t>MYSQL_PORT</ns0:t>
      </ns0:r>
    </ns0:p>
    <ns0:p ns2:paraId="073B855A" ns2:textId="77777777" ns0:rsidR="00997984" ns0:rsidRDefault="00000000">
      <ns0:pPr>
        <ns0:spacing ns0:after="60" ns0:line="300" ns0:lineRule="auto"/>
        <ns0:ind ns0:left="420" ns0:firstLine="420"/>
        <ns0:jc ns0:val="both"/>
        <ns0:rPr>
          <ns0:rFonts ns0:ascii="宋体" ns0:hAnsi="宋体" ns0:hint="eastAsia"/>
        </ns0:rPr>
      </ns0:pPr>
      <ns0:r>
        <ns0:rPr>
          <ns0:rFonts ns0:ascii="宋体" ns0:hAnsi="宋体" ns0:eastAsia="宋体" ns0:cs="宋体"/>
          <ns0:sz ns0:val="24"/>
          <ns0:szCs ns0:val="24"/>
          <ns0:color ns0:val="000000"/>
        </ns0:rPr>
        <ns0:t>MYSQL_DATABASE</ns0:t>
      </ns0:r>
    </ns0:p>
    <ns0:p ns2:paraId="11777AA8" ns2:textId="77777777" ns0:rsidR="00997984" ns0:rsidRDefault="00000000">
      <ns0:pPr>
        <ns0:spacing ns0:after="60" ns0:line="300" ns0:lineRule="auto"/>
        <ns0:ind ns0:left="420" ns0:firstLine="420"/>
        <ns0:jc ns0:val="both"/>
        <ns0:rPr>
          <ns0:rFonts ns0:ascii="宋体" ns0:hAnsi="宋体" ns0:hint="eastAsia"/>
        </ns0:rPr>
      </ns0:pPr>
      <ns0:r>
        <ns0:rPr>
          <ns0:rFonts ns0:ascii="宋体" ns0:hAnsi="宋体" ns0:eastAsia="宋体" ns0:cs="宋体"/>
          <ns0:sz ns0:val="24"/>
          <ns0:szCs ns0:val="24"/>
          <ns0:color ns0:val="000000"/>
        </ns0:rPr>
        <ns0:t>MYSQL_USERNAME</ns0:t>
      </ns0:r>
    </ns0:p>
    <ns0:p ns2:paraId="2FA931E9" ns2:textId="77777777" ns0:rsidR="00997984" ns0:rsidRDefault="00000000">
      <ns0:pPr>
        <ns0:spacing ns0:after="60" ns0:line="300" ns0:lineRule="auto"/>
        <ns0:ind ns0:left="420" ns0:firstLine="420"/>
        <ns0:jc ns0:val="both"/>
        <ns0:rPr>
          <ns0:rFonts ns0:ascii="宋体" ns0:hAnsi="宋体" ns0:hint="eastAsia"/>
        </ns0:rPr>
      </ns0:pPr>
      <ns0:r>
        <ns0:rPr>
          <ns0:rFonts ns0:ascii="宋体" ns0:hAnsi="宋体" ns0:eastAsia="宋体" ns0:cs="宋体"/>
          <ns0:sz ns0:val="24"/>
          <ns0:szCs ns0:val="24"/>
          <ns0:color ns0:val="000000"/>
        </ns0:rPr>
        <ns0:t>MYSQL_PASSWORD</ns0:t>
      </ns0:r>
    </ns0:p>
    <ns0:p ns2:paraId="08EC77F0" ns2:textId="77777777" ns0:rsidR="00997984" ns0:rsidRDefault="00000000">
      <ns0:pPr>
        <ns0:spacing ns0:after="60" ns0:line="300" ns0:lineRule="auto"/>
        <ns0:ind ns0:left="420" ns0:firstLine="420"/>
        <ns0:jc ns0:val="both"/>
        <ns0:rPr>
          <ns0:rFonts ns0:ascii="宋体" ns0:hAnsi="宋体" ns0:hint="eastAsia"/>
        </ns0:rPr>
      </ns0:pPr>
      <ns0:r>
        <ns0:rPr>
          <ns0:rFonts ns0:ascii="宋体" ns0:hAnsi="宋体" ns0:eastAsia="宋体" ns0:cs="宋体"/>
          <ns0:sz ns0:val="24"/>
          <ns0:szCs ns0:val="24"/>
          <ns0:color ns0:val="000000"/>
        </ns0:rPr>
        <ns0:t>REDIS_HOST</ns0:t>
      </ns0:r>
    </ns0:p>
    <ns0:p ns2:paraId="72C1DFD1" ns2:textId="77777777" ns0:rsidR="00997984" ns0:rsidRDefault="00000000">
      <ns0:pPr>
        <ns0:spacing ns0:after="60" ns0:line="300" ns0:lineRule="auto"/>
        <ns0:ind ns0:left="420" ns0:firstLine="420"/>
        <ns0:jc ns0:val="both"/>
        <ns0:rPr>
          <ns0:rFonts ns0:ascii="宋体" ns0:hAnsi="宋体" ns0:hint="eastAsia"/>
        </ns0:rPr>
      </ns0:pPr>
      <ns0:r>
        <ns0:rPr>
          <ns0:rFonts ns0:ascii="宋体" ns0:hAnsi="宋体" ns0:eastAsia="宋体" ns0:cs="宋体"/>
          <ns0:sz ns0:val="24"/>
          <ns0:szCs ns0:val="24"/>
          <ns0:color ns0:val="000000"/>
        </ns0:rPr>
        <ns0:t>REDIS_PORT</ns0:t>
      </ns0:r>
    </ns0:p>
    <ns0:p ns2:paraId="12B44685" ns2:textId="77777777" ns0:rsidR="00997984" ns0:rsidRDefault="00000000">
      <ns0:pPr>
        <ns0:spacing ns0:after="60" ns0:line="300" ns0:lineRule="auto"/>
        <ns0:ind ns0:left="420" ns0:firstLine="420"/>
        <ns0:jc ns0:val="both"/>
        <ns0:rPr>
          <ns0:rFonts ns0:ascii="宋体" ns0:hAnsi="宋体" ns0:hint="eastAsia"/>
        </ns0:rPr>
      </ns0:pPr>
      <ns0:r>
        <ns0:rPr>
          <ns0:rFonts ns0:ascii="宋体" ns0:hAnsi="宋体" ns0:eastAsia="宋体" ns0:cs="宋体"/>
          <ns0:sz ns0:val="24"/>
          <ns0:szCs ns0:val="24"/>
          <ns0:color ns0:val="000000"/>
        </ns0:rPr>
        <ns0:t>REDIS_PASSWORD</ns0:t>
      </ns0:r>
    </ns0:p>
    <ns0:p ns2:paraId="29021DE1" ns2:textId="77777777" ns0:rsidR="00997984" ns0:rsidRDefault="00000000">
      <ns0:pPr>
        <ns0:spacing ns0:after="60" ns0:line="300" ns0:lineRule="auto"/>
        <ns0:ind ns0:left="420" ns0:firstLine="420"/>
        <ns0:jc ns0:val="both"/>
        <ns0:rPr>
          <ns0:rFonts ns0:ascii="宋体" ns0:hAnsi="宋体" ns0:hint="eastAsia"/>
        </ns0:rPr>
      </ns0:pPr>
      <ns0:r>
        <ns0:rPr>
          <ns0:rFonts ns0:ascii="宋体" ns0:hAnsi="宋体" ns0:eastAsia="宋体" ns0:cs="宋体"/>
          <ns0:sz ns0:val="24"/>
          <ns0:szCs ns0:val="24"/>
          <ns0:color ns0:val="000000"/>
        </ns0:rPr>
        <ns0:t>RABBITMQ_HOST</ns0:t>
      </ns0:r>
    </ns0:p>
    <ns0:p ns2:paraId="5141181B" ns2:textId="77777777" ns0:rsidR="00997984" ns0:rsidRDefault="00000000">
      <ns0:pPr>
        <ns0:spacing ns0:after="60" ns0:line="300" ns0:lineRule="auto"/>
        <ns0:ind ns0:left="420" ns0:firstLine="420"/>
        <ns0:jc ns0:val="both"/>
        <ns0:rPr>
          <ns0:rFonts ns0:ascii="宋体" ns0:hAnsi="宋体" ns0:hint="eastAsia"/>
        </ns0:rPr>
      </ns0:pPr>
      <ns0:r>
        <ns0:rPr>
          <ns0:rFonts ns0:ascii="宋体" ns0:hAnsi="宋体" ns0:eastAsia="宋体" ns0:cs="宋体"/>
          <ns0:sz ns0:val="24"/>
          <ns0:szCs ns0:val="24"/>
          <ns0:color ns0:val="000000"/>
        </ns0:rPr>
        <ns0:t>RABBITMQ_PORT</ns0:t>
      </ns0:r>
    </ns0:p>
    <ns0:p ns2:paraId="494695B4" ns2:textId="77777777" ns0:rsidR="00997984" ns0:rsidRDefault="00000000">
      <ns0:pPr>
        <ns0:spacing ns0:after="60" ns0:line="300" ns0:lineRule="auto"/>
        <ns0:ind ns0:left="420" ns0:firstLine="420"/>
        <ns0:jc ns0:val="both"/>
        <ns0:rPr>
          <ns0:rFonts ns0:ascii="宋体" ns0:hAnsi="宋体" ns0:hint="eastAsia"/>
        </ns0:rPr>
      </ns0:pPr>
      <ns0:r>
        <ns0:rPr>
          <ns0:rFonts ns0:ascii="宋体" ns0:hAnsi="宋体" ns0:eastAsia="宋体" ns0:cs="宋体"/>
          <ns0:sz ns0:val="24"/>
          <ns0:szCs ns0:val="24"/>
          <ns0:color ns0:val="000000"/>
        </ns0:rPr>
        <ns0:t>RABBITMQ_USERNAME</ns0:t>
      </ns0:r>
    </ns0:p>
    <ns0:p ns2:paraId="33EA08B0" ns2:textId="77777777" ns0:rsidR="00997984" ns0:rsidRDefault="00000000">
      <ns0:pPr>
        <ns0:spacing ns0:after="60" ns0:line="300" ns0:lineRule="auto"/>
        <ns0:ind ns0:left="420" ns0:firstLine="420"/>
        <ns0:jc ns0:val="both"/>
        <ns0:rPr>
          <ns0:rFonts ns0:ascii="宋体" ns0:hAnsi="宋体" ns0:hint="eastAsia"/>
        </ns0:rPr>
      </ns0:pPr>
      <ns0:r>
        <ns0:rPr>
          <ns0:rFonts ns0:ascii="宋体" ns0:hAnsi="宋体" ns0:eastAsia="宋体" ns0:cs="宋体"/>
          <ns0:sz ns0:val="24"/>
          <ns0:szCs ns0:val="24"/>
          <ns0:color ns0:val="000000"/>
        </ns0:rPr>
        <ns0:t>RABBITMQ_PASSWORD</ns0:t>
      </ns0:r>
    </ns0:p>
    <ns0:p ns2:paraId="345C09CD" ns2:textId="77777777" ns0:rsidR="00997984" ns0:rsidRDefault="00000000">
      <ns0:pPr>
        <ns0:spacing ns0:after="60" ns0:line="300" ns0:lineRule="auto"/>
        <ns0:ind ns0:left="420" ns0:firstLine="420"/>
        <ns0:jc ns0:val="both"/>
        <ns0:rPr>
          <ns0:rFonts ns0:ascii="宋体" ns0:hAnsi="宋体" ns0:hint="eastAsia"/>
        </ns0:rPr>
      </ns0:pPr>
      <ns0:r>
        <ns0:rPr>
          <ns0:rFonts ns0:ascii="宋体" ns0:hAnsi="宋体" ns0:eastAsia="宋体" ns0:cs="宋体"/>
          <ns0:sz ns0:val="24"/>
          <ns0:szCs ns0:val="24"/>
          <ns0:color ns0:val="000000"/>
        </ns0:rPr>
        <ns0:t>JWT_SECRET</ns0:t>
      </ns0:r>
    </ns0:p>
    <ns0:p ns2:paraId="49F0CA59" ns2:textId="77777777" ns0:rsidR="00997984" ns0:rsidRDefault="00000000">
      <ns0:pPr>
        <ns0:spacing ns0:after="60" ns0:line="300" ns0:lineRule="auto"/>
        <ns0:ind ns0:left="420" ns0:firstLine="420"/>
        <ns0:jc ns0:val="both"/>
        <ns0:rPr>
          <ns0:rFonts ns0:ascii="宋体" ns0:hAnsi="宋体" ns0:hint="eastAsia"/>
        </ns0:rPr>
      </ns0:pPr>
      <ns0:r>
        <ns0:rPr>
          <ns0:rFonts ns0:ascii="宋体" ns0:hAnsi="宋体" ns0:eastAsia="宋体" ns0:cs="宋体"/>
          <ns0:sz ns0:val="24"/>
          <ns0:szCs ns0:val="24"/>
          <ns0:color ns0:val="000000"/>
        </ns0:rPr>
        <ns0:t>INTERNAL_SERVICE_TOKEN</ns0:t>
      </ns0:r>
    </ns0:p>
    <ns0:p ns2:paraId="358FA01C" ns2:textId="77777777" ns0:rsidR="00997984" ns0:rsidRDefault="00000000">
      <ns0:pPr>
        <ns0:spacing ns0:after="60" ns0:line="300" ns0:lineRule="auto"/>
        <ns0:ind ns0:left="420" ns0:firstLine="420"/>
        <ns0:jc ns0:val="both"/>
        <ns0:rPr>
          <ns0:rFonts ns0:ascii="宋体" ns0:hAnsi="宋体" ns0:hint="eastAsia"/>
        </ns0:rPr>
      </ns0:pPr>
      <ns0:r>
        <ns0:rPr>
          <ns0:rFonts ns0:ascii="宋体" ns0:hAnsi="宋体" ns0:eastAsia="宋体" ns0:cs="宋体"/>
          <ns0:sz ns0:val="24"/>
          <ns0:szCs ns0:val="24"/>
          <ns0:color ns0:val="000000"/>
        </ns0:rPr>
        <ns0:t>ADMIN_USERNAME</ns0:t>
      </ns0:r>
    </ns0:p>
    <ns0:p ns2:paraId="61FE1B9A" ns2:textId="77777777" ns0:rsidR="00997984" ns0:rsidRDefault="00000000">
      <ns0:pPr>
        <ns0:spacing ns0:after="60" ns0:line="300" ns0:lineRule="auto"/>
        <ns0:ind ns0:left="420" ns0:firstLine="420"/>
        <ns0:jc ns0:val="both"/>
        <ns0:rPr>
          <ns0:rFonts ns0:ascii="宋体" ns0:hAnsi="宋体" ns0:hint="eastAsia"/>
        </ns0:rPr>
      </ns0:pPr>
      <ns0:r>
        <ns0:rPr>
          <ns0:rFonts ns0:ascii="宋体" ns0:hAnsi="宋体" ns0:eastAsia="宋体" ns0:cs="宋体"/>
          <ns0:sz ns0:val="24"/>
          <ns0:szCs ns0:val="24"/>
          <ns0:color ns0:val="000000"/>
        </ns0:rPr>
        <ns0:t>ADMIN_PASSWORD</ns0:t>
      </ns0:r>
    </ns0:p>
    <ns0:p ns2:paraId="6C75BD15" ns2:textId="77777777" ns0:rsidR="00997984" ns0:rsidRDefault="00000000">
      <ns0:pPr>
        <ns0:spacing ns0:after="60" ns0:line="300" ns0:lineRule="auto"/>
        <ns0:ind ns0:left="420" ns0:firstLine="420"/>
        <ns0:jc ns0:val="both"/>
        <ns0:rPr>
          <ns0:rFonts ns0:ascii="宋体" ns0:hAnsi="宋体" ns0:hint="eastAsia"/>
        </ns0:rPr>
      </ns0:pPr>
      <ns0:r>
        <ns0:rPr>
          <ns0:rFonts ns0:ascii="宋体" ns0:hAnsi="宋体" ns0:eastAsia="宋体" ns0:cs="宋体"/>
          <ns0:sz ns0:val="24"/>
          <ns0:szCs ns0:val="24"/>
          <ns0:color ns0:val="000000"/>
        </ns0:rPr>
        <ns0:t>LLM_API_KEY</ns0:t>
      </ns0:r>
    </ns0:p>
    <ns0:p ns2:paraId="7BE3BC2C" ns2:textId="77777777" ns0:rsidR="00997984" ns0:rsidRDefault="00000000">
      <ns0:pPr>
        <ns0:spacing ns0:after="60" ns0:line="300" ns0:lineRule="auto"/>
        <ns0:ind ns0:left="420" ns0:firstLine="420"/>
        <ns0:jc ns0:val="both"/>
        <ns0:rPr>
          <ns0:rFonts ns0:ascii="宋体" ns0:hAnsi="宋体" ns0:hint="eastAsia"/>
        </ns0:rPr>
      </ns0:pPr>
      <ns0:r>
        <ns0:rPr>
          <ns0:rFonts ns0:ascii="宋体" ns0:hAnsi="宋体" ns0:eastAsia="宋体" ns0:cs="宋体"/>
          <ns0:sz ns0:val="24"/>
          <ns0:szCs ns0:val="24"/>
          <ns0:color ns0:val="000000"/>
        </ns0:rPr>
        <ns0:t>LLM_BASE_URL</ns0:t>
      </ns0:r>
    </ns0:p>
    <ns0:p ns2:paraId="6AB6D367" ns2:textId="77777777" ns0:rsidR="00997984" ns0:rsidRDefault="00000000">
      <ns0:pPr>
        <ns0:spacing ns0:after="60" ns0:line="300" ns0:lineRule="auto"/>
        <ns0:ind ns0:left="420" ns0:firstLine="420"/>
        <ns0:jc ns0:val="both"/>
        <ns0:rPr>
          <ns0:rFonts ns0:ascii="宋体" ns0:hAnsi="宋体" ns0:hint="eastAsia"/>
          <ns0:lang ns0:eastAsia="zh-CN"/>
        </ns0:rPr>
      </ns0:pPr>
      <ns0:r>
        <ns0:rPr>
          <ns0:rFonts ns0:ascii="宋体" ns0:hAnsi="宋体" ns0:eastAsia="宋体" ns0:cs="宋体"/>
          <ns0:sz ns0:val="24"/>
          <ns0:lang ns0:eastAsia="zh-CN"/>
          <ns0:szCs ns0:val="24"/>
          <ns0:color ns0:val="000000"/>
        </ns0:rPr>
        <ns0:t>LLM_MODEL</ns0:t>
      </ns0:r>
    </ns0:p>
    <ns0:p ns2:paraId="02D8F428" ns2:textId="77777777" ns0:rsidR="00997984" ns0:rsidRDefault="00000000">
      <ns0:pPr>
        <ns0:spacing ns0:after="60" ns0:line="300" ns0:lineRule="auto"/>
        <ns0:ind ns0:firstLine="420"/>
        <ns0:jc ns0:val="both"/>
        <ns0:rPr>
          <ns0:rFonts ns0:ascii="宋体" ns0:hAnsi="宋体" ns0:hint="eastAsia"/>
          <ns0:lang ns0:eastAsia="zh-CN"/>
        </ns0:rPr>
      </ns0:pPr>
      <ns0:r>
        <ns0:rPr>
          <ns0:rFonts ns0:ascii="宋体" ns0:hAnsi="宋体" ns0:eastAsia="宋体" ns0:cs="宋体"/>
          <ns0:sz ns0:val="24"/>
          <ns0:lang ns0:eastAsia="zh-CN"/>
          <ns0:szCs ns0:val="24"/>
          <ns0:color ns0:val="000000"/>
        </ns0:rPr>
        <ns0:t>所有真实密码、</ns0:t>
      </ns0:r>
      <ns0:r>
        <ns0:rPr>
          <ns0:rFonts ns0:ascii="宋体" ns0:hAnsi="宋体" ns0:eastAsia="宋体" ns0:cs="宋体"/>
          <ns0:sz ns0:val="24"/>
          <ns0:lang ns0:eastAsia="zh-CN"/>
          <ns0:szCs ns0:val="24"/>
          <ns0:color ns0:val="000000"/>
        </ns0:rPr>
        <ns0:t xml:space="preserve">Token </ns0:t>
      </ns0:r>
      <ns0:r>
        <ns0:rPr>
          <ns0:rFonts ns0:ascii="宋体" ns0:hAnsi="宋体" ns0:eastAsia="宋体" ns0:cs="宋体"/>
          <ns0:sz ns0:val="24"/>
          <ns0:lang ns0:eastAsia="zh-CN"/>
          <ns0:szCs ns0:val="24"/>
          <ns0:color ns0:val="000000"/>
        </ns0:rPr>
        <ns0:t>和</ns0:t>
      </ns0:r>
      <ns0:r>
        <ns0:rPr>
          <ns0:rFonts ns0:ascii="宋体" ns0:hAnsi="宋体" ns0:eastAsia="宋体" ns0:cs="宋体"/>
          <ns0:sz ns0:val="24"/>
          <ns0:lang ns0:eastAsia="zh-CN"/>
          <ns0:szCs ns0:val="24"/>
          <ns0:color ns0:val="000000"/>
        </ns0:rPr>
        <ns0:t xml:space="preserve"> API Key </ns0:t>
      </ns0:r>
      <ns0:r>
        <ns0:rPr>
          <ns0:rFonts ns0:ascii="宋体" ns0:hAnsi="宋体" ns0:eastAsia="宋体" ns0:cs="宋体"/>
          <ns0:sz ns0:val="24"/>
          <ns0:lang ns0:eastAsia="zh-CN"/>
          <ns0:szCs ns0:val="24"/>
          <ns0:color ns0:val="000000"/>
        </ns0:rPr>
        <ns0:t>均不得提交至代码仓库，应通过环境变量或本地未提交配置文件注入。</ns0:t>
      </ns0:r>
    </ns0:p>
    <ns0:p ns2:paraId="581B5EEC" ns2:textId="77777777" ns0:rsidR="00997984" ns0:rsidRDefault="00000000">
      <ns0:pPr>
        <ns0:pStyle ns0:val="21"/>
        <ns0:spacing ns0:before="120" ns0:after="120"/>
        <ns0:jc ns0:val="left"/>
      </ns0:pPr>
      <ns0:bookmarkStart ns0:id="231" ns0:name="_Toc234331010"/>
      <ns0:r>
        <ns0:rPr>
          <ns0:rFonts ns0:ascii="宋体" ns0:hAnsi="宋体" ns0:eastAsia="宋体" ns0:cs="宋体"/>
          <ns0:sz ns0:val="24"/>
          <ns0:szCs ns0:val="24"/>
          <ns0:color ns0:val="000000"/>
        </ns0:rPr>
        <ns0:t>附录</ns0:t>
      </ns0:r>
      <ns0:r>
        <ns0:rPr>
          <ns0:rFonts ns0:ascii="宋体" ns0:hAnsi="宋体" ns0:eastAsia="宋体" ns0:cs="宋体"/>
          <ns0:sz ns0:val="24"/>
          <ns0:szCs ns0:val="24"/>
          <ns0:color ns0:val="000000"/>
        </ns0:rPr>
        <ns0:t xml:space="preserve"> F </ns0:t>
      </ns0:r>
      <ns0:r>
        <ns0:rPr>
          <ns0:rFonts ns0:ascii="宋体" ns0:hAnsi="宋体" ns0:eastAsia="宋体" ns0:cs="宋体"/>
          <ns0:sz ns0:val="24"/>
          <ns0:szCs ns0:val="24"/>
          <ns0:color ns0:val="000000"/>
        </ns0:rPr>
        <ns0:t>关键表结构与约束补充</ns0:t>
      </ns0:r>
      <ns0:bookmarkEnd ns0:id="231"/>
    </ns0:p>
    <ns0:p ns2:paraId="2D156D03" ns2:textId="77777777" ns0:rsidR="00997984" ns0:rsidRDefault="00000000">
      <ns0:pPr>
        <ns0:spacing ns0:line="300" ns0:lineRule="auto" ns0:after="60"/>
        <ns0:rPr>
          <ns0:lang ns0:eastAsia="zh-CN"/>
        </ns0:rPr>
      </ns0:pPr>
      <ns0:r>
        <ns0:rPr>
          <ns0:rFonts ns0:ascii="宋体" ns0:hAnsi="宋体" ns0:eastAsia="宋体" ns0:cs="宋体"/>
          <ns0:sz ns0:val="24"/>
          <ns0:szCs ns0:val="24"/>
          <ns0:color ns0:val="000000"/>
        </ns0:rPr>
        <ns0:t>本附录用于补强“关键表结构与约束”要求。字段类型、约束和索引以当前报告设计口径整理；若最终代码仓库中的 schema.sql 或 JPA Entity 与此处不一致，提交前应以实际实现为准逐项核对。</ns0:t>
      </ns0:r>
    </ns0:p>
    <ns0:p ns2:paraId="2A03DE70" ns2:textId="77777777" ns0:rsidR="00997984" ns0:rsidRDefault="00000000">
      <ns0:pPr>
        <ns0:pStyle ns0:val="affc"/>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F-1 users </ns0:t>
      </ns0:r>
      <ns0:r>
        <ns0:rPr>
          <ns0:rFonts ns0:ascii="宋体" ns0:hAnsi="宋体" ns0:eastAsia="宋体" ns0:cs="宋体"/>
          <ns0:sz ns0:val="24"/>
          <ns0:szCs ns0:val="24"/>
          <ns0:color ns0:val="000000"/>
        </ns0:rPr>
        <ns0:t>表结构补充</ns0:t>
      </ns0:r>
    </ns0:p>
    <ns0:tbl>
      <ns0:tblPr>
        <ns0:tblStyle ns0:val="af1"/>
        <ns0:tblW ns0:w="0" ns0:type="auto"/>
        <ns0:jc ns0:val="center"/>
        <ns0:tblLayout ns0:type="autofit"/>
        <ns0:tblLook ns0:val="04A0" ns0:firstRow="1" ns0:lastRow="0" ns0:firstColumn="1" ns0:lastColumn="0" ns0:noHBand="0" ns0:noVBand="1"/>
      </ns0:tblPr>
      <ns0:tblGrid>
        <ns0:gridCol ns0:w="2295"/>
        <ns0:gridCol ns0:w="2295"/>
        <ns0:gridCol ns0:w="2295"/>
        <ns0:gridCol ns0:w="2295"/>
      </ns0:tblGrid>
      <ns0:tr ns0:rsidR="00997984" ns2:paraId="7BEAE195" ns2:textId="77777777">
        <ns0:trPr>
          <ns0:jc ns0:val="center"/>
        </ns0:trPr>
        <ns0:tc>
          <ns0:tcPr>
            <ns0:tcW ns0:w="2295" ns0:type="dxa"/>
            <ns0:shd ns0:val="clear" ns0:color="auto" ns0:fill="D9EAF7"/>
            <ns0:vAlign ns0:val="center"/>
          </ns0:tcPr>
          <ns0:p ns2:paraId="71793A10" ns2:textId="77777777" ns0:rsidR="00997984" ns0:rsidRDefault="00000000">
            <ns0:pPr>
              <ns0:spacing ns0:after="0" ns0:line="264" ns0:lineRule="auto"/>
              <ns0:jc ns0:val="center"/>
            </ns0:pPr>
            <ns0:r>
              <ns0:rPr>
                <ns0:rFonts ns0:eastAsia="宋体" ns0:ascii="宋体" ns0:hAnsi="宋体" ns0:cs="宋体"/>
                <ns0:sz ns0:val="24"/>
                <ns0:szCs ns0:val="24"/>
                <ns0:color ns0:val="000000"/>
              </ns0:rPr>
              <ns0:t>字段</ns0:t>
            </ns0:r>
          </ns0:p>
        </ns0:tc>
        <ns0:tc>
          <ns0:tcPr>
            <ns0:tcW ns0:w="2295" ns0:type="dxa"/>
            <ns0:shd ns0:val="clear" ns0:color="auto" ns0:fill="D9EAF7"/>
            <ns0:vAlign ns0:val="center"/>
          </ns0:tcPr>
          <ns0:p ns2:paraId="52B56DAD" ns2:textId="77777777" ns0:rsidR="00997984" ns0:rsidRDefault="00000000">
            <ns0:pPr>
              <ns0:spacing ns0:after="0" ns0:line="264" ns0:lineRule="auto"/>
              <ns0:jc ns0:val="center"/>
            </ns0:pPr>
            <ns0:r>
              <ns0:rPr>
                <ns0:rFonts ns0:eastAsia="宋体" ns0:ascii="宋体" ns0:hAnsi="宋体" ns0:cs="宋体"/>
                <ns0:sz ns0:val="24"/>
                <ns0:szCs ns0:val="24"/>
                <ns0:color ns0:val="000000"/>
              </ns0:rPr>
              <ns0:t>类型</ns0:t>
            </ns0:r>
          </ns0:p>
        </ns0:tc>
        <ns0:tc>
          <ns0:tcPr>
            <ns0:tcW ns0:w="2295" ns0:type="dxa"/>
            <ns0:shd ns0:val="clear" ns0:color="auto" ns0:fill="D9EAF7"/>
            <ns0:vAlign ns0:val="center"/>
          </ns0:tcPr>
          <ns0:p ns2:paraId="153D550D" ns2:textId="77777777" ns0:rsidR="00997984" ns0:rsidRDefault="00000000">
            <ns0:pPr>
              <ns0:spacing ns0:after="0" ns0:line="264" ns0:lineRule="auto"/>
              <ns0:jc ns0:val="center"/>
            </ns0:pPr>
            <ns0:r>
              <ns0:rPr>
                <ns0:rFonts ns0:eastAsia="宋体" ns0:ascii="宋体" ns0:hAnsi="宋体" ns0:cs="宋体"/>
                <ns0:sz ns0:val="24"/>
                <ns0:szCs ns0:val="24"/>
                <ns0:color ns0:val="000000"/>
              </ns0:rPr>
              <ns0:t>约束</ns0:t>
            </ns0:r>
          </ns0:p>
        </ns0:tc>
        <ns0:tc>
          <ns0:tcPr>
            <ns0:tcW ns0:w="2295" ns0:type="dxa"/>
            <ns0:shd ns0:val="clear" ns0:color="auto" ns0:fill="D9EAF7"/>
            <ns0:vAlign ns0:val="center"/>
          </ns0:tcPr>
          <ns0:p ns2:paraId="6CF486F9" ns2:textId="77777777" ns0:rsidR="00997984" ns0:rsidRDefault="00000000">
            <ns0:pPr>
              <ns0:spacing ns0:after="0" ns0:line="264" ns0:lineRule="auto"/>
              <ns0:jc ns0:val="center"/>
            </ns0:pPr>
            <ns0:r>
              <ns0:rPr>
                <ns0:rFonts ns0:eastAsia="宋体" ns0:ascii="宋体" ns0:hAnsi="宋体" ns0:cs="宋体"/>
                <ns0:sz ns0:val="24"/>
                <ns0:szCs ns0:val="24"/>
                <ns0:color ns0:val="000000"/>
              </ns0:rPr>
              <ns0:t>说明</ns0:t>
            </ns0:r>
          </ns0:p>
        </ns0:tc>
      </ns0:tr>
      <ns0:tr ns0:rsidR="00997984" ns2:paraId="6601FD39" ns2:textId="77777777">
        <ns0:trPr>
          <ns0:jc ns0:val="center"/>
        </ns0:trPr>
        <ns0:tc>
          <ns0:tcPr>
            <ns0:tcW ns0:w="2295" ns0:type="dxa"/>
            <ns0:vAlign ns0:val="center"/>
          </ns0:tcPr>
          <ns0:p ns2:paraId="7CDD1D51"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id</ns0:t>
            </ns0:r>
          </ns0:p>
        </ns0:tc>
        <ns0:tc>
          <ns0:tcPr>
            <ns0:tcW ns0:w="2295" ns0:type="dxa"/>
            <ns0:vAlign ns0:val="center"/>
          </ns0:tcPr>
          <ns0:p ns2:paraId="49BAA6EF"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bigint</ns0:t>
            </ns0:r>
          </ns0:p>
        </ns0:tc>
        <ns0:tc>
          <ns0:tcPr>
            <ns0:tcW ns0:w="2295" ns0:type="dxa"/>
            <ns0:vAlign ns0:val="center"/>
          </ns0:tcPr>
          <ns0:p ns2:paraId="18A2F811"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PK</ns0:t>
            </ns0:r>
          </ns0:p>
        </ns0:tc>
        <ns0:tc>
          <ns0:tcPr>
            <ns0:tcW ns0:w="2295" ns0:type="dxa"/>
            <ns0:vAlign ns0:val="center"/>
          </ns0:tcPr>
          <ns0:p ns2:paraId="3F136477"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用户主键</ns0:t>
            </ns0:r>
          </ns0:p>
        </ns0:tc>
      </ns0:tr>
      <ns0:tr ns0:rsidR="00997984" ns2:paraId="4ED6EBBA" ns2:textId="77777777">
        <ns0:trPr>
          <ns0:jc ns0:val="center"/>
        </ns0:trPr>
        <ns0:tc>
          <ns0:tcPr>
            <ns0:tcW ns0:w="2295" ns0:type="dxa"/>
            <ns0:vAlign ns0:val="center"/>
          </ns0:tcPr>
          <ns0:p ns2:paraId="755C654C"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username</ns0:t>
            </ns0:r>
          </ns0:p>
        </ns0:tc>
        <ns0:tc>
          <ns0:tcPr>
            <ns0:tcW ns0:w="2295" ns0:type="dxa"/>
            <ns0:vAlign ns0:val="center"/>
          </ns0:tcPr>
          <ns0:p ns2:paraId="74A6FC88"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varchar(64)</ns0:t>
            </ns0:r>
          </ns0:p>
        </ns0:tc>
        <ns0:tc>
          <ns0:tcPr>
            <ns0:tcW ns0:w="2295" ns0:type="dxa"/>
            <ns0:vAlign ns0:val="center"/>
          </ns0:tcPr>
          <ns0:p ns2:paraId="4532EB36" ns2:textId="77777777" ns0:rsidR="00997984" ns0:rsidRDefault="00000000">
            <ns0:pPr>
              <ns0:spacing ns0:after="0" ns0:line="264" ns0:lineRule="auto"/>
            </ns0:pPr>
            <ns0:r>
              <ns0:rPr>
                <ns0:rFonts ns0:ascii="宋体" ns0:hAnsi="宋体" ns0:eastAsia="宋体" ns0:cs="宋体"/>
                <ns0:sz ns0:val="24"/>
                <ns0:szCs ns0:val="24"/>
                <ns0:color ns0:val="000000"/>
              </ns0:rPr>
              <ns0:t>UNIQUE, NOT NULL</ns0:t>
            </ns0:r>
          </ns0:p>
        </ns0:tc>
        <ns0:tc>
          <ns0:tcPr>
            <ns0:tcW ns0:w="2295" ns0:type="dxa"/>
            <ns0:vAlign ns0:val="center"/>
          </ns0:tcPr>
          <ns0:p ns2:paraId="4D764F8E"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用户名</ns0:t>
            </ns0:r>
          </ns0:p>
        </ns0:tc>
      </ns0:tr>
      <ns0:tr ns0:rsidR="00997984" ns2:paraId="2192D1B1" ns2:textId="77777777">
        <ns0:trPr>
          <ns0:jc ns0:val="center"/>
        </ns0:trPr>
        <ns0:tc>
          <ns0:tcPr>
            <ns0:tcW ns0:w="2295" ns0:type="dxa"/>
            <ns0:vAlign ns0:val="center"/>
          </ns0:tcPr>
          <ns0:p ns2:paraId="261E230D" ns2:textId="77777777" ns0:rsidR="00997984" ns0:rsidRDefault="00000000">
            <ns0:pPr>
              <ns0:spacing ns0:after="0" ns0:line="264" ns0:lineRule="auto"/>
            </ns0:pPr>
            <ns0:r>
              <ns0:rPr>
                <ns0:rFonts ns0:ascii="宋体" ns0:hAnsi="宋体" ns0:eastAsia="宋体" ns0:cs="宋体"/>
                <ns0:sz ns0:val="24"/>
                <ns0:szCs ns0:val="24"/>
                <ns0:color ns0:val="000000"/>
              </ns0:rPr>
              <ns0:t>password_hash</ns0:t>
            </ns0:r>
          </ns0:p>
        </ns0:tc>
        <ns0:tc>
          <ns0:tcPr>
            <ns0:tcW ns0:w="2295" ns0:type="dxa"/>
            <ns0:vAlign ns0:val="center"/>
          </ns0:tcPr>
          <ns0:p ns2:paraId="6D337373"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varchar(255)</ns0:t>
            </ns0:r>
          </ns0:p>
        </ns0:tc>
        <ns0:tc>
          <ns0:tcPr>
            <ns0:tcW ns0:w="2295" ns0:type="dxa"/>
            <ns0:vAlign ns0:val="center"/>
          </ns0:tcPr>
          <ns0:p ns2:paraId="69E0F8CA"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NOT NULL</ns0:t>
            </ns0:r>
          </ns0:p>
        </ns0:tc>
        <ns0:tc>
          <ns0:tcPr>
            <ns0:tcW ns0:w="2295" ns0:type="dxa"/>
            <ns0:vAlign ns0:val="center"/>
          </ns0:tcPr>
          <ns0:p ns2:paraId="76B53A84" ns2:textId="77777777" ns0:rsidR="00997984" ns0:rsidRDefault="00000000">
            <ns0:pPr>
              <ns0:spacing ns0:after="0" ns0:line="264" ns0:lineRule="auto"/>
              <ns0:jc ns0:val="center"/>
              <ns0:rPr>
                <ns0:lang ns0:eastAsia="zh-CN"/>
              </ns0:rPr>
            </ns0:pPr>
            <ns0:r>
              <ns0:rPr>
                <ns0:rFonts ns0:ascii="宋体" ns0:hAnsi="宋体" ns0:eastAsia="宋体" ns0:cs="宋体"/>
                <ns0:sz ns0:val="24"/>
                <ns0:lang ns0:eastAsia="zh-CN"/>
                <ns0:szCs ns0:val="24"/>
                <ns0:color ns0:val="000000"/>
              </ns0:rPr>
              <ns0:t>密码哈希，不保存明文密码</ns0:t>
            </ns0:r>
          </ns0:p>
        </ns0:tc>
      </ns0:tr>
      <ns0:tr ns0:rsidR="00997984" ns2:paraId="51D65237" ns2:textId="77777777">
        <ns0:trPr>
          <ns0:jc ns0:val="center"/>
        </ns0:trPr>
        <ns0:tc>
          <ns0:tcPr>
            <ns0:tcW ns0:w="2295" ns0:type="dxa"/>
            <ns0:vAlign ns0:val="center"/>
          </ns0:tcPr>
          <ns0:p ns2:paraId="188330F8"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phone</ns0:t>
            </ns0:r>
          </ns0:p>
        </ns0:tc>
        <ns0:tc>
          <ns0:tcPr>
            <ns0:tcW ns0:w="2295" ns0:type="dxa"/>
            <ns0:vAlign ns0:val="center"/>
          </ns0:tcPr>
          <ns0:p ns2:paraId="7BFA6060"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varchar(20)</ns0:t>
            </ns0:r>
          </ns0:p>
        </ns0:tc>
        <ns0:tc>
          <ns0:tcPr>
            <ns0:tcW ns0:w="2295" ns0:type="dxa"/>
            <ns0:vAlign ns0:val="center"/>
          </ns0:tcPr>
          <ns0:p ns2:paraId="4F502B40"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UNIQUE</ns0:t>
            </ns0:r>
          </ns0:p>
        </ns0:tc>
        <ns0:tc>
          <ns0:tcPr>
            <ns0:tcW ns0:w="2295" ns0:type="dxa"/>
            <ns0:vAlign ns0:val="center"/>
          </ns0:tcPr>
          <ns0:p ns2:paraId="51981123"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手机号，可选</ns0:t>
            </ns0:r>
          </ns0:p>
        </ns0:tc>
      </ns0:tr>
      <ns0:tr ns0:rsidR="00997984" ns2:paraId="1BD4CCA8" ns2:textId="77777777">
        <ns0:trPr>
          <ns0:jc ns0:val="center"/>
        </ns0:trPr>
        <ns0:tc>
          <ns0:tcPr>
            <ns0:tcW ns0:w="2295" ns0:type="dxa"/>
            <ns0:vAlign ns0:val="center"/>
          </ns0:tcPr>
          <ns0:p ns2:paraId="261CF467"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role</ns0:t>
            </ns0:r>
          </ns0:p>
        </ns0:tc>
        <ns0:tc>
          <ns0:tcPr>
            <ns0:tcW ns0:w="2295" ns0:type="dxa"/>
            <ns0:vAlign ns0:val="center"/>
          </ns0:tcPr>
          <ns0:p ns2:paraId="3FD8E6E3"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varchar(20)</ns0:t>
            </ns0:r>
          </ns0:p>
        </ns0:tc>
        <ns0:tc>
          <ns0:tcPr>
            <ns0:tcW ns0:w="2295" ns0:type="dxa"/>
            <ns0:vAlign ns0:val="center"/>
          </ns0:tcPr>
          <ns0:p ns2:paraId="7F1E79A3"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NOT NULL</ns0:t>
            </ns0:r>
          </ns0:p>
        </ns0:tc>
        <ns0:tc>
          <ns0:tcPr>
            <ns0:tcW ns0:w="2295" ns0:type="dxa"/>
            <ns0:vAlign ns0:val="center"/>
          </ns0:tcPr>
          <ns0:p ns2:paraId="4F2D66FD" ns2:textId="77777777" ns0:rsidR="00997984" ns0:rsidRDefault="00000000">
            <ns0:pPr>
              <ns0:spacing ns0:after="0" ns0:line="264" ns0:lineRule="auto"/>
            </ns0:pPr>
            <ns0:r>
              <ns0:rPr>
                <ns0:rFonts ns0:ascii="宋体" ns0:hAnsi="宋体" ns0:eastAsia="宋体" ns0:cs="宋体"/>
                <ns0:sz ns0:val="24"/>
                <ns0:szCs ns0:val="24"/>
                <ns0:color ns0:val="000000"/>
              </ns0:rPr>
              <ns0:t>CUSTOMER / ADMIN</ns0:t>
            </ns0:r>
          </ns0:p>
        </ns0:tc>
      </ns0:tr>
      <ns0:tr ns0:rsidR="00997984" ns2:paraId="00C15E1F" ns2:textId="77777777">
        <ns0:trPr>
          <ns0:jc ns0:val="center"/>
        </ns0:trPr>
        <ns0:tc>
          <ns0:tcPr>
            <ns0:tcW ns0:w="2295" ns0:type="dxa"/>
            <ns0:vAlign ns0:val="center"/>
          </ns0:tcPr>
          <ns0:p ns2:paraId="4DBC0D37"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status</ns0:t>
            </ns0:r>
          </ns0:p>
        </ns0:tc>
        <ns0:tc>
          <ns0:tcPr>
            <ns0:tcW ns0:w="2295" ns0:type="dxa"/>
            <ns0:vAlign ns0:val="center"/>
          </ns0:tcPr>
          <ns0:p ns2:paraId="4253DC0F"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varchar(20)</ns0:t>
            </ns0:r>
          </ns0:p>
        </ns0:tc>
        <ns0:tc>
          <ns0:tcPr>
            <ns0:tcW ns0:w="2295" ns0:type="dxa"/>
            <ns0:vAlign ns0:val="center"/>
          </ns0:tcPr>
          <ns0:p ns2:paraId="262E0690"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NOT NULL</ns0:t>
            </ns0:r>
          </ns0:p>
        </ns0:tc>
        <ns0:tc>
          <ns0:tcPr>
            <ns0:tcW ns0:w="2295" ns0:type="dxa"/>
            <ns0:vAlign ns0:val="center"/>
          </ns0:tcPr>
          <ns0:p ns2:paraId="4EBE975B" ns2:textId="77777777" ns0:rsidR="00997984" ns0:rsidRDefault="00000000">
            <ns0:pPr>
              <ns0:spacing ns0:after="0" ns0:line="264" ns0:lineRule="auto"/>
            </ns0:pPr>
            <ns0:r>
              <ns0:rPr>
                <ns0:rFonts ns0:ascii="宋体" ns0:hAnsi="宋体" ns0:eastAsia="宋体" ns0:cs="宋体"/>
                <ns0:sz ns0:val="24"/>
                <ns0:szCs ns0:val="24"/>
                <ns0:color ns0:val="000000"/>
              </ns0:rPr>
              <ns0:t>ACTIVE / DISABLED</ns0:t>
            </ns0:r>
          </ns0:p>
        </ns0:tc>
      </ns0:tr>
      <ns0:tr ns0:rsidR="00997984" ns2:paraId="499FBC31" ns2:textId="77777777">
        <ns0:trPr>
          <ns0:jc ns0:val="center"/>
        </ns0:trPr>
        <ns0:tc>
          <ns0:tcPr>
            <ns0:tcW ns0:w="2295" ns0:type="dxa"/>
            <ns0:vAlign ns0:val="center"/>
          </ns0:tcPr>
          <ns0:p ns2:paraId="1544797F"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created_at</ns0:t>
            </ns0:r>
          </ns0:p>
        </ns0:tc>
        <ns0:tc>
          <ns0:tcPr>
            <ns0:tcW ns0:w="2295" ns0:type="dxa"/>
            <ns0:vAlign ns0:val="center"/>
          </ns0:tcPr>
          <ns0:p ns2:paraId="7EF5B362"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datetime</ns0:t>
            </ns0:r>
          </ns0:p>
        </ns0:tc>
        <ns0:tc>
          <ns0:tcPr>
            <ns0:tcW ns0:w="2295" ns0:type="dxa"/>
            <ns0:vAlign ns0:val="center"/>
          </ns0:tcPr>
          <ns0:p ns2:paraId="32EFAF6D"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NOT NULL</ns0:t>
            </ns0:r>
          </ns0:p>
        </ns0:tc>
        <ns0:tc>
          <ns0:tcPr>
            <ns0:tcW ns0:w="2295" ns0:type="dxa"/>
            <ns0:vAlign ns0:val="center"/>
          </ns0:tcPr>
          <ns0:p ns2:paraId="3029AB5C"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创建时间</ns0:t>
            </ns0:r>
          </ns0:p>
        </ns0:tc>
      </ns0:tr>
      <ns0:tr ns0:rsidR="00997984" ns2:paraId="7D1DB57A" ns2:textId="77777777">
        <ns0:trPr>
          <ns0:jc ns0:val="center"/>
        </ns0:trPr>
        <ns0:tc>
          <ns0:tcPr>
            <ns0:tcW ns0:w="2295" ns0:type="dxa"/>
            <ns0:vAlign ns0:val="center"/>
          </ns0:tcPr>
          <ns0:p ns2:paraId="1003807E"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updated_at</ns0:t>
            </ns0:r>
          </ns0:p>
        </ns0:tc>
        <ns0:tc>
          <ns0:tcPr>
            <ns0:tcW ns0:w="2295" ns0:type="dxa"/>
            <ns0:vAlign ns0:val="center"/>
          </ns0:tcPr>
          <ns0:p ns2:paraId="71650955"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datetime</ns0:t>
            </ns0:r>
          </ns0:p>
        </ns0:tc>
        <ns0:tc>
          <ns0:tcPr>
            <ns0:tcW ns0:w="2295" ns0:type="dxa"/>
            <ns0:vAlign ns0:val="center"/>
          </ns0:tcPr>
          <ns0:p ns2:paraId="4C23FE7C"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NOT NULL</ns0:t>
            </ns0:r>
          </ns0:p>
        </ns0:tc>
        <ns0:tc>
          <ns0:tcPr>
            <ns0:tcW ns0:w="2295" ns0:type="dxa"/>
            <ns0:vAlign ns0:val="center"/>
          </ns0:tcPr>
          <ns0:p ns2:paraId="1BE6B796"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更新时间</ns0:t>
            </ns0:r>
          </ns0:p>
        </ns0:tc>
      </ns0:tr>
    </ns0:tbl>
    <ns0:p ns2:paraId="77C80E2A" ns2:textId="77777777" ns0:rsidR="00997984" ns0:rsidRDefault="00000000">
      <ns0:pPr>
        <ns0:pStyle ns0:val="affc"/>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F-2 products </ns0:t>
      </ns0:r>
      <ns0:r>
        <ns0:rPr>
          <ns0:rFonts ns0:ascii="宋体" ns0:hAnsi="宋体" ns0:eastAsia="宋体" ns0:cs="宋体"/>
          <ns0:sz ns0:val="24"/>
          <ns0:szCs ns0:val="24"/>
          <ns0:color ns0:val="000000"/>
        </ns0:rPr>
        <ns0:t>与</ns0:t>
      </ns0:r>
      <ns0:r>
        <ns0:rPr>
          <ns0:rFonts ns0:ascii="宋体" ns0:hAnsi="宋体" ns0:eastAsia="宋体" ns0:cs="宋体"/>
          <ns0:sz ns0:val="24"/>
          <ns0:szCs ns0:val="24"/>
          <ns0:color ns0:val="000000"/>
        </ns0:rPr>
        <ns0:t xml:space="preserve"> product_stocks </ns0:t>
      </ns0:r>
      <ns0:r>
        <ns0:rPr>
          <ns0:rFonts ns0:ascii="宋体" ns0:hAnsi="宋体" ns0:eastAsia="宋体" ns0:cs="宋体"/>
          <ns0:sz ns0:val="24"/>
          <ns0:szCs ns0:val="24"/>
          <ns0:color ns0:val="000000"/>
        </ns0:rPr>
        <ns0:t>表结构补充</ns0:t>
      </ns0:r>
    </ns0:p>
    <ns0:tbl>
      <ns0:tblPr>
        <ns0:tblStyle ns0:val="af1"/>
        <ns0:tblW ns0:w="0" ns0:type="auto"/>
        <ns0:jc ns0:val="center"/>
        <ns0:tblLayout ns0:type="autofit"/>
        <ns0:tblLook ns0:val="04A0" ns0:firstRow="1" ns0:lastRow="0" ns0:firstColumn="1" ns0:lastColumn="0" ns0:noHBand="0" ns0:noVBand="1"/>
      </ns0:tblPr>
      <ns0:tblGrid>
        <ns0:gridCol ns0:w="2295"/>
        <ns0:gridCol ns0:w="2295"/>
        <ns0:gridCol ns0:w="2295"/>
        <ns0:gridCol ns0:w="2295"/>
      </ns0:tblGrid>
      <ns0:tr ns0:rsidR="00997984" ns2:paraId="3A5089D5" ns2:textId="77777777">
        <ns0:trPr>
          <ns0:jc ns0:val="center"/>
        </ns0:trPr>
        <ns0:tc>
          <ns0:tcPr>
            <ns0:tcW ns0:w="2295" ns0:type="dxa"/>
            <ns0:shd ns0:val="clear" ns0:color="auto" ns0:fill="D9EAF7"/>
            <ns0:vAlign ns0:val="center"/>
          </ns0:tcPr>
          <ns0:p ns2:paraId="50D46368" ns2:textId="77777777" ns0:rsidR="00997984" ns0:rsidRDefault="00000000">
            <ns0:pPr>
              <ns0:spacing ns0:after="0" ns0:line="264" ns0:lineRule="auto"/>
              <ns0:jc ns0:val="center"/>
            </ns0:pPr>
            <ns0:r>
              <ns0:rPr>
                <ns0:rFonts ns0:eastAsia="宋体" ns0:ascii="宋体" ns0:hAnsi="宋体" ns0:cs="宋体"/>
                <ns0:sz ns0:val="24"/>
                <ns0:szCs ns0:val="24"/>
                <ns0:color ns0:val="000000"/>
              </ns0:rPr>
              <ns0:t>表</ns0:t>
            </ns0:r>
          </ns0:p>
        </ns0:tc>
        <ns0:tc>
          <ns0:tcPr>
            <ns0:tcW ns0:w="2295" ns0:type="dxa"/>
            <ns0:shd ns0:val="clear" ns0:color="auto" ns0:fill="D9EAF7"/>
            <ns0:vAlign ns0:val="center"/>
          </ns0:tcPr>
          <ns0:p ns2:paraId="7EF67A3F" ns2:textId="77777777" ns0:rsidR="00997984" ns0:rsidRDefault="00000000">
            <ns0:pPr>
              <ns0:spacing ns0:after="0" ns0:line="264" ns0:lineRule="auto"/>
              <ns0:jc ns0:val="center"/>
            </ns0:pPr>
            <ns0:r>
              <ns0:rPr>
                <ns0:rFonts ns0:eastAsia="宋体" ns0:ascii="宋体" ns0:hAnsi="宋体" ns0:cs="宋体"/>
                <ns0:sz ns0:val="24"/>
                <ns0:szCs ns0:val="24"/>
                <ns0:color ns0:val="000000"/>
              </ns0:rPr>
              <ns0:t>字段</ns0:t>
            </ns0:r>
          </ns0:p>
        </ns0:tc>
        <ns0:tc>
          <ns0:tcPr>
            <ns0:tcW ns0:w="2295" ns0:type="dxa"/>
            <ns0:shd ns0:val="clear" ns0:color="auto" ns0:fill="D9EAF7"/>
            <ns0:vAlign ns0:val="center"/>
          </ns0:tcPr>
          <ns0:p ns2:paraId="50BCD18D" ns2:textId="77777777" ns0:rsidR="00997984" ns0:rsidRDefault="00000000">
            <ns0:pPr>
              <ns0:spacing ns0:after="0" ns0:line="264" ns0:lineRule="auto"/>
              <ns0:jc ns0:val="center"/>
            </ns0:pPr>
            <ns0:r>
              <ns0:rPr>
                <ns0:rFonts ns0:eastAsia="宋体" ns0:ascii="宋体" ns0:hAnsi="宋体" ns0:cs="宋体"/>
                <ns0:sz ns0:val="24"/>
                <ns0:szCs ns0:val="24"/>
                <ns0:color ns0:val="000000"/>
              </ns0:rPr>
              <ns0:t>类型</ns0:t>
            </ns0:r>
            <ns0:r>
              <ns0:rPr>
                <ns0:rFonts ns0:eastAsia="宋体" ns0:ascii="宋体" ns0:hAnsi="宋体" ns0:cs="宋体"/>
                <ns0:sz ns0:val="24"/>
                <ns0:szCs ns0:val="24"/>
                <ns0:color ns0:val="000000"/>
              </ns0:rPr>
              <ns0:t>/</ns0:t>
            </ns0:r>
            <ns0:r>
              <ns0:rPr>
                <ns0:rFonts ns0:eastAsia="宋体" ns0:ascii="宋体" ns0:hAnsi="宋体" ns0:cs="宋体"/>
                <ns0:sz ns0:val="24"/>
                <ns0:szCs ns0:val="24"/>
                <ns0:color ns0:val="000000"/>
              </ns0:rPr>
              <ns0:t>约束</ns0:t>
            </ns0:r>
          </ns0:p>
        </ns0:tc>
        <ns0:tc>
          <ns0:tcPr>
            <ns0:tcW ns0:w="2295" ns0:type="dxa"/>
            <ns0:shd ns0:val="clear" ns0:color="auto" ns0:fill="D9EAF7"/>
            <ns0:vAlign ns0:val="center"/>
          </ns0:tcPr>
          <ns0:p ns2:paraId="76BFE210" ns2:textId="77777777" ns0:rsidR="00997984" ns0:rsidRDefault="00000000">
            <ns0:pPr>
              <ns0:spacing ns0:after="0" ns0:line="264" ns0:lineRule="auto"/>
              <ns0:jc ns0:val="center"/>
            </ns0:pPr>
            <ns0:r>
              <ns0:rPr>
                <ns0:rFonts ns0:eastAsia="宋体" ns0:ascii="宋体" ns0:hAnsi="宋体" ns0:cs="宋体"/>
                <ns0:sz ns0:val="24"/>
                <ns0:szCs ns0:val="24"/>
                <ns0:color ns0:val="000000"/>
              </ns0:rPr>
              <ns0:t>说明</ns0:t>
            </ns0:r>
          </ns0:p>
        </ns0:tc>
      </ns0:tr>
      <ns0:tr ns0:rsidR="00997984" ns2:paraId="18335431" ns2:textId="77777777">
        <ns0:trPr>
          <ns0:jc ns0:val="center"/>
        </ns0:trPr>
        <ns0:tc>
          <ns0:tcPr>
            <ns0:tcW ns0:w="2295" ns0:type="dxa"/>
            <ns0:vAlign ns0:val="center"/>
          </ns0:tcPr>
          <ns0:p ns2:paraId="3EC47A55"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products</ns0:t>
            </ns0:r>
          </ns0:p>
        </ns0:tc>
        <ns0:tc>
          <ns0:tcPr>
            <ns0:tcW ns0:w="2295" ns0:type="dxa"/>
            <ns0:vAlign ns0:val="center"/>
          </ns0:tcPr>
          <ns0:p ns2:paraId="1295F370"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id</ns0:t>
            </ns0:r>
          </ns0:p>
        </ns0:tc>
        <ns0:tc>
          <ns0:tcPr>
            <ns0:tcW ns0:w="2295" ns0:type="dxa"/>
            <ns0:vAlign ns0:val="center"/>
          </ns0:tcPr>
          <ns0:p ns2:paraId="1DA8BA06"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bigint, PK</ns0:t>
            </ns0:r>
          </ns0:p>
        </ns0:tc>
        <ns0:tc>
          <ns0:tcPr>
            <ns0:tcW ns0:w="2295" ns0:type="dxa"/>
            <ns0:vAlign ns0:val="center"/>
          </ns0:tcPr>
          <ns0:p ns2:paraId="6CF543B4"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商品主键</ns0:t>
            </ns0:r>
          </ns0:p>
        </ns0:tc>
      </ns0:tr>
      <ns0:tr ns0:rsidR="00997984" ns2:paraId="6D2D7479" ns2:textId="77777777">
        <ns0:trPr>
          <ns0:jc ns0:val="center"/>
        </ns0:trPr>
        <ns0:tc>
          <ns0:tcPr>
            <ns0:tcW ns0:w="2295" ns0:type="dxa"/>
            <ns0:vAlign ns0:val="center"/>
          </ns0:tcPr>
          <ns0:p ns2:paraId="0431A2C3"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products</ns0:t>
            </ns0:r>
          </ns0:p>
        </ns0:tc>
        <ns0:tc>
          <ns0:tcPr>
            <ns0:tcW ns0:w="2295" ns0:type="dxa"/>
            <ns0:vAlign ns0:val="center"/>
          </ns0:tcPr>
          <ns0:p ns2:paraId="7F3DC6D6"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name</ns0:t>
            </ns0:r>
          </ns0:p>
        </ns0:tc>
        <ns0:tc>
          <ns0:tcPr>
            <ns0:tcW ns0:w="2295" ns0:type="dxa"/>
            <ns0:vAlign ns0:val="center"/>
          </ns0:tcPr>
          <ns0:p ns2:paraId="00020232" ns2:textId="77777777" ns0:rsidR="00997984" ns0:rsidRDefault="00000000">
            <ns0:pPr>
              <ns0:spacing ns0:after="0" ns0:line="264" ns0:lineRule="auto"/>
            </ns0:pPr>
            <ns0:r>
              <ns0:rPr>
                <ns0:rFonts ns0:ascii="宋体" ns0:hAnsi="宋体" ns0:eastAsia="宋体" ns0:cs="宋体"/>
                <ns0:sz ns0:val="24"/>
                <ns0:szCs ns0:val="24"/>
                <ns0:color ns0:val="000000"/>
              </ns0:rPr>
              <ns0:t>varchar(128), NOT NULL</ns0:t>
            </ns0:r>
          </ns0:p>
        </ns0:tc>
        <ns0:tc>
          <ns0:tcPr>
            <ns0:tcW ns0:w="2295" ns0:type="dxa"/>
            <ns0:vAlign ns0:val="center"/>
          </ns0:tcPr>
          <ns0:p ns2:paraId="681AF4C7"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商品名称</ns0:t>
            </ns0:r>
          </ns0:p>
        </ns0:tc>
      </ns0:tr>
      <ns0:tr ns0:rsidR="00997984" ns2:paraId="443C8172" ns2:textId="77777777">
        <ns0:trPr>
          <ns0:jc ns0:val="center"/>
        </ns0:trPr>
        <ns0:tc>
          <ns0:tcPr>
            <ns0:tcW ns0:w="2295" ns0:type="dxa"/>
            <ns0:vAlign ns0:val="center"/>
          </ns0:tcPr>
          <ns0:p ns2:paraId="03DA292B"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products</ns0:t>
            </ns0:r>
          </ns0:p>
        </ns0:tc>
        <ns0:tc>
          <ns0:tcPr>
            <ns0:tcW ns0:w="2295" ns0:type="dxa"/>
            <ns0:vAlign ns0:val="center"/>
          </ns0:tcPr>
          <ns0:p ns2:paraId="6369F69D"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description</ns0:t>
            </ns0:r>
          </ns0:p>
        </ns0:tc>
        <ns0:tc>
          <ns0:tcPr>
            <ns0:tcW ns0:w="2295" ns0:type="dxa"/>
            <ns0:vAlign ns0:val="center"/>
          </ns0:tcPr>
          <ns0:p ns2:paraId="7326D460"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text</ns0:t>
            </ns0:r>
          </ns0:p>
        </ns0:tc>
        <ns0:tc>
          <ns0:tcPr>
            <ns0:tcW ns0:w="2295" ns0:type="dxa"/>
            <ns0:vAlign ns0:val="center"/>
          </ns0:tcPr>
          <ns0:p ns2:paraId="33AE63EE" ns2:textId="77777777" ns0:rsidR="00997984" ns0:rsidRDefault="00000000">
            <ns0:pPr>
              <ns0:spacing ns0:after="0" ns0:line="264" ns0:lineRule="auto"/>
              <ns0:rPr>
                <ns0:lang ns0:eastAsia="zh-CN"/>
              </ns0:rPr>
            </ns0:pPr>
            <ns0:r>
              <ns0:rPr>
                <ns0:rFonts ns0:ascii="宋体" ns0:hAnsi="宋体" ns0:eastAsia="宋体" ns0:cs="宋体"/>
                <ns0:sz ns0:val="24"/>
                <ns0:lang ns0:eastAsia="zh-CN"/>
                <ns0:szCs ns0:val="24"/>
                <ns0:color ns0:val="000000"/>
              </ns0:rPr>
              <ns0:t>商品描述，供商品详情和</ns0:t>
            </ns0:r>
            <ns0:r>
              <ns0:rPr>
                <ns0:rFonts ns0:ascii="宋体" ns0:hAnsi="宋体" ns0:eastAsia="宋体" ns0:cs="宋体"/>
                <ns0:sz ns0:val="24"/>
                <ns0:lang ns0:eastAsia="zh-CN"/>
                <ns0:szCs ns0:val="24"/>
                <ns0:color ns0:val="000000"/>
              </ns0:rPr>
              <ns0:t xml:space="preserve"> AI </ns0:t>
            </ns0:r>
            <ns0:r>
              <ns0:rPr>
                <ns0:rFonts ns0:ascii="宋体" ns0:hAnsi="宋体" ns0:eastAsia="宋体" ns0:cs="宋体"/>
                <ns0:sz ns0:val="24"/>
                <ns0:lang ns0:eastAsia="zh-CN"/>
                <ns0:szCs ns0:val="24"/>
                <ns0:color ns0:val="000000"/>
              </ns0:rPr>
              <ns0:t>上下文使用</ns0:t>
            </ns0:r>
          </ns0:p>
        </ns0:tc>
      </ns0:tr>
      <ns0:tr ns0:rsidR="00997984" ns2:paraId="7FFE159D" ns2:textId="77777777">
        <ns0:trPr>
          <ns0:jc ns0:val="center"/>
        </ns0:trPr>
        <ns0:tc>
          <ns0:tcPr>
            <ns0:tcW ns0:w="2295" ns0:type="dxa"/>
            <ns0:vAlign ns0:val="center"/>
          </ns0:tcPr>
          <ns0:p ns2:paraId="603EC00A"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products</ns0:t>
            </ns0:r>
          </ns0:p>
        </ns0:tc>
        <ns0:tc>
          <ns0:tcPr>
            <ns0:tcW ns0:w="2295" ns0:type="dxa"/>
            <ns0:vAlign ns0:val="center"/>
          </ns0:tcPr>
          <ns0:p ns2:paraId="625A205D"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price</ns0:t>
            </ns0:r>
          </ns0:p>
        </ns0:tc>
        <ns0:tc>
          <ns0:tcPr>
            <ns0:tcW ns0:w="2295" ns0:type="dxa"/>
            <ns0:vAlign ns0:val="center"/>
          </ns0:tcPr>
          <ns0:p ns2:paraId="36987CBB" ns2:textId="77777777" ns0:rsidR="00997984" ns0:rsidRDefault="00000000">
            <ns0:pPr>
              <ns0:spacing ns0:after="0" ns0:line="264" ns0:lineRule="auto"/>
            </ns0:pPr>
            <ns0:r>
              <ns0:rPr>
                <ns0:rFonts ns0:ascii="宋体" ns0:hAnsi="宋体" ns0:eastAsia="宋体" ns0:cs="宋体"/>
                <ns0:sz ns0:val="24"/>
                <ns0:szCs ns0:val="24"/>
                <ns0:color ns0:val="000000"/>
              </ns0:rPr>
              <ns0:t>decimal(10,2), NOT NULL</ns0:t>
            </ns0:r>
          </ns0:p>
        </ns0:tc>
        <ns0:tc>
          <ns0:tcPr>
            <ns0:tcW ns0:w="2295" ns0:type="dxa"/>
            <ns0:vAlign ns0:val="center"/>
          </ns0:tcPr>
          <ns0:p ns2:paraId="12F5EFD2"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商品原价</ns0:t>
            </ns0:r>
          </ns0:p>
        </ns0:tc>
      </ns0:tr>
      <ns0:tr ns0:rsidR="00997984" ns2:paraId="14F2C721" ns2:textId="77777777">
        <ns0:trPr>
          <ns0:jc ns0:val="center"/>
        </ns0:trPr>
        <ns0:tc>
          <ns0:tcPr>
            <ns0:tcW ns0:w="2295" ns0:type="dxa"/>
            <ns0:vAlign ns0:val="center"/>
          </ns0:tcPr>
          <ns0:p ns2:paraId="51902F6E"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products</ns0:t>
            </ns0:r>
          </ns0:p>
        </ns0:tc>
        <ns0:tc>
          <ns0:tcPr>
            <ns0:tcW ns0:w="2295" ns0:type="dxa"/>
            <ns0:vAlign ns0:val="center"/>
          </ns0:tcPr>
          <ns0:p ns2:paraId="2378717E"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status</ns0:t>
            </ns0:r>
          </ns0:p>
        </ns0:tc>
        <ns0:tc>
          <ns0:tcPr>
            <ns0:tcW ns0:w="2295" ns0:type="dxa"/>
            <ns0:vAlign ns0:val="center"/>
          </ns0:tcPr>
          <ns0:p ns2:paraId="5EA6C324" ns2:textId="77777777" ns0:rsidR="00997984" ns0:rsidRDefault="00000000">
            <ns0:pPr>
              <ns0:spacing ns0:after="0" ns0:line="264" ns0:lineRule="auto"/>
            </ns0:pPr>
            <ns0:r>
              <ns0:rPr>
                <ns0:rFonts ns0:ascii="宋体" ns0:hAnsi="宋体" ns0:eastAsia="宋体" ns0:cs="宋体"/>
                <ns0:sz ns0:val="24"/>
                <ns0:szCs ns0:val="24"/>
                <ns0:color ns0:val="000000"/>
              </ns0:rPr>
              <ns0:t>varchar(20), NOT NULL</ns0:t>
            </ns0:r>
          </ns0:p>
        </ns0:tc>
        <ns0:tc>
          <ns0:tcPr>
            <ns0:tcW ns0:w="2295" ns0:type="dxa"/>
            <ns0:vAlign ns0:val="center"/>
          </ns0:tcPr>
          <ns0:p ns2:paraId="3E992A26" ns2:textId="77777777" ns0:rsidR="00997984" ns0:rsidRDefault="00000000">
            <ns0:pPr>
              <ns0:spacing ns0:after="0" ns0:line="264" ns0:lineRule="auto"/>
            </ns0:pPr>
            <ns0:r>
              <ns0:rPr>
                <ns0:rFonts ns0:ascii="宋体" ns0:hAnsi="宋体" ns0:eastAsia="宋体" ns0:cs="宋体"/>
                <ns0:sz ns0:val="24"/>
                <ns0:szCs ns0:val="24"/>
                <ns0:color ns0:val="000000"/>
              </ns0:rPr>
              <ns0:t>ON_SALE / OFF_SALE</ns0:t>
            </ns0:r>
          </ns0:p>
        </ns0:tc>
      </ns0:tr>
      <ns0:tr ns0:rsidR="00997984" ns2:paraId="218EC5E6" ns2:textId="77777777">
        <ns0:trPr>
          <ns0:jc ns0:val="center"/>
        </ns0:trPr>
        <ns0:tc>
          <ns0:tcPr>
            <ns0:tcW ns0:w="2295" ns0:type="dxa"/>
            <ns0:vAlign ns0:val="center"/>
          </ns0:tcPr>
          <ns0:p ns2:paraId="40CDEFDD"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products</ns0:t>
            </ns0:r>
          </ns0:p>
        </ns0:tc>
        <ns0:tc>
          <ns0:tcPr>
            <ns0:tcW ns0:w="2295" ns0:type="dxa"/>
            <ns0:vAlign ns0:val="center"/>
          </ns0:tcPr>
          <ns0:p ns2:paraId="3777D7F0"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created_by</ns0:t>
            </ns0:r>
          </ns0:p>
        </ns0:tc>
        <ns0:tc>
          <ns0:tcPr>
            <ns0:tcW ns0:w="2295" ns0:type="dxa"/>
            <ns0:vAlign ns0:val="center"/>
          </ns0:tcPr>
          <ns0:p ns2:paraId="0BA3E630"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bigint</ns0:t>
            </ns0:r>
          </ns0:p>
        </ns0:tc>
        <ns0:tc>
          <ns0:tcPr>
            <ns0:tcW ns0:w="2295" ns0:type="dxa"/>
            <ns0:vAlign ns0:val="center"/>
          </ns0:tcPr>
          <ns0:p ns2:paraId="29C2644E"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创建管理员</ns0:t>
            </ns0:r>
            <ns0:r>
              <ns0:rPr>
                <ns0:rFonts ns0:ascii="宋体" ns0:hAnsi="宋体" ns0:eastAsia="宋体" ns0:cs="宋体"/>
                <ns0:sz ns0:val="24"/>
                <ns0:szCs ns0:val="24"/>
                <ns0:color ns0:val="000000"/>
              </ns0:rPr>
              <ns0:t xml:space="preserve"> ID</ns0:t>
            </ns0:r>
          </ns0:p>
        </ns0:tc>
      </ns0:tr>
      <ns0:tr ns0:rsidR="00997984" ns2:paraId="16386CDF" ns2:textId="77777777">
        <ns0:trPr>
          <ns0:jc ns0:val="center"/>
        </ns0:trPr>
        <ns0:tc>
          <ns0:tcPr>
            <ns0:tcW ns0:w="2295" ns0:type="dxa"/>
            <ns0:vAlign ns0:val="center"/>
          </ns0:tcPr>
          <ns0:p ns2:paraId="7D4ADFEB"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products</ns0:t>
            </ns0:r>
          </ns0:p>
        </ns0:tc>
        <ns0:tc>
          <ns0:tcPr>
            <ns0:tcW ns0:w="2295" ns0:type="dxa"/>
            <ns0:vAlign ns0:val="center"/>
          </ns0:tcPr>
          <ns0:p ns2:paraId="3C7D32A2" ns2:textId="77777777" ns0:rsidR="00997984" ns0:rsidRDefault="00000000">
            <ns0:pPr>
              <ns0:spacing ns0:after="0" ns0:line="264" ns0:lineRule="auto"/>
            </ns0:pPr>
            <ns0:r>
              <ns0:rPr>
                <ns0:rFonts ns0:ascii="宋体" ns0:hAnsi="宋体" ns0:eastAsia="宋体" ns0:cs="宋体"/>
                <ns0:sz ns0:val="24"/>
                <ns0:szCs ns0:val="24"/>
                <ns0:color ns0:val="000000"/>
              </ns0:rPr>
              <ns0:t>created_at / updated_at</ns0:t>
            </ns0:r>
          </ns0:p>
        </ns0:tc>
        <ns0:tc>
          <ns0:tcPr>
            <ns0:tcW ns0:w="2295" ns0:type="dxa"/>
            <ns0:vAlign ns0:val="center"/>
          </ns0:tcPr>
          <ns0:p ns2:paraId="2A0C38DC" ns2:textId="77777777" ns0:rsidR="00997984" ns0:rsidRDefault="00000000">
            <ns0:pPr>
              <ns0:spacing ns0:after="0" ns0:line="264" ns0:lineRule="auto"/>
            </ns0:pPr>
            <ns0:r>
              <ns0:rPr>
                <ns0:rFonts ns0:ascii="宋体" ns0:hAnsi="宋体" ns0:eastAsia="宋体" ns0:cs="宋体"/>
                <ns0:sz ns0:val="24"/>
                <ns0:szCs ns0:val="24"/>
                <ns0:color ns0:val="000000"/>
              </ns0:rPr>
              <ns0:t>datetime, NOT NULL</ns0:t>
            </ns0:r>
          </ns0:p>
        </ns0:tc>
        <ns0:tc>
          <ns0:tcPr>
            <ns0:tcW ns0:w="2295" ns0:type="dxa"/>
            <ns0:vAlign ns0:val="center"/>
          </ns0:tcPr>
          <ns0:p ns2:paraId="31EE18C1"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创建与更新时间</ns0:t>
            </ns0:r>
          </ns0:p>
        </ns0:tc>
      </ns0:tr>
      <ns0:tr ns0:rsidR="00997984" ns2:paraId="00EC293B" ns2:textId="77777777">
        <ns0:trPr>
          <ns0:jc ns0:val="center"/>
        </ns0:trPr>
        <ns0:tc>
          <ns0:tcPr>
            <ns0:tcW ns0:w="2295" ns0:type="dxa"/>
            <ns0:vAlign ns0:val="center"/>
          </ns0:tcPr>
          <ns0:p ns2:paraId="0DB568CD" ns2:textId="77777777" ns0:rsidR="00997984" ns0:rsidRDefault="00000000">
            <ns0:pPr>
              <ns0:spacing ns0:after="0" ns0:line="264" ns0:lineRule="auto"/>
            </ns0:pPr>
            <ns0:r>
              <ns0:rPr>
                <ns0:rFonts ns0:ascii="宋体" ns0:hAnsi="宋体" ns0:eastAsia="宋体" ns0:cs="宋体"/>
                <ns0:sz ns0:val="24"/>
                <ns0:szCs ns0:val="24"/>
                <ns0:color ns0:val="000000"/>
              </ns0:rPr>
              <ns0:t>product_stocks</ns0:t>
            </ns0:r>
          </ns0:p>
        </ns0:tc>
        <ns0:tc>
          <ns0:tcPr>
            <ns0:tcW ns0:w="2295" ns0:type="dxa"/>
            <ns0:vAlign ns0:val="center"/>
          </ns0:tcPr>
          <ns0:p ns2:paraId="03824663"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id</ns0:t>
            </ns0:r>
          </ns0:p>
        </ns0:tc>
        <ns0:tc>
          <ns0:tcPr>
            <ns0:tcW ns0:w="2295" ns0:type="dxa"/>
            <ns0:vAlign ns0:val="center"/>
          </ns0:tcPr>
          <ns0:p ns2:paraId="37D2E323"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bigint, PK</ns0:t>
            </ns0:r>
          </ns0:p>
        </ns0:tc>
        <ns0:tc>
          <ns0:tcPr>
            <ns0:tcW ns0:w="2295" ns0:type="dxa"/>
            <ns0:vAlign ns0:val="center"/>
          </ns0:tcPr>
          <ns0:p ns2:paraId="30607EC5"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库存记录主键</ns0:t>
            </ns0:r>
          </ns0:p>
        </ns0:tc>
      </ns0:tr>
      <ns0:tr ns0:rsidR="00997984" ns2:paraId="3ADDFDAD" ns2:textId="77777777">
        <ns0:trPr>
          <ns0:jc ns0:val="center"/>
        </ns0:trPr>
        <ns0:tc>
          <ns0:tcPr>
            <ns0:tcW ns0:w="2295" ns0:type="dxa"/>
            <ns0:vAlign ns0:val="center"/>
          </ns0:tcPr>
          <ns0:p ns2:paraId="7EF671DB" ns2:textId="77777777" ns0:rsidR="00997984" ns0:rsidRDefault="00000000">
            <ns0:pPr>
              <ns0:spacing ns0:after="0" ns0:line="264" ns0:lineRule="auto"/>
            </ns0:pPr>
            <ns0:r>
              <ns0:rPr>
                <ns0:rFonts ns0:ascii="宋体" ns0:hAnsi="宋体" ns0:eastAsia="宋体" ns0:cs="宋体"/>
                <ns0:sz ns0:val="24"/>
                <ns0:szCs ns0:val="24"/>
                <ns0:color ns0:val="000000"/>
              </ns0:rPr>
              <ns0:t>product_stocks</ns0:t>
            </ns0:r>
          </ns0:p>
        </ns0:tc>
        <ns0:tc>
          <ns0:tcPr>
            <ns0:tcW ns0:w="2295" ns0:type="dxa"/>
            <ns0:vAlign ns0:val="center"/>
          </ns0:tcPr>
          <ns0:p ns2:paraId="4F7ACBF4"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product_id</ns0:t>
            </ns0:r>
          </ns0:p>
        </ns0:tc>
        <ns0:tc>
          <ns0:tcPr>
            <ns0:tcW ns0:w="2295" ns0:type="dxa"/>
            <ns0:vAlign ns0:val="center"/>
          </ns0:tcPr>
          <ns0:p ns2:paraId="34EF3C83" ns2:textId="77777777" ns0:rsidR="00997984" ns0:rsidRDefault="00000000">
            <ns0:pPr>
              <ns0:spacing ns0:after="0" ns0:line="264" ns0:lineRule="auto"/>
            </ns0:pPr>
            <ns0:r>
              <ns0:rPr>
                <ns0:rFonts ns0:ascii="宋体" ns0:hAnsi="宋体" ns0:eastAsia="宋体" ns0:cs="宋体"/>
                <ns0:sz ns0:val="24"/>
                <ns0:szCs ns0:val="24"/>
                <ns0:color ns0:val="000000"/>
              </ns0:rPr>
              <ns0:t>bigint, UNIQUE, NOT NULL</ns0:t>
            </ns0:r>
          </ns0:p>
        </ns0:tc>
        <ns0:tc>
          <ns0:tcPr>
            <ns0:tcW ns0:w="2295" ns0:type="dxa"/>
            <ns0:vAlign ns0:val="center"/>
          </ns0:tcPr>
          <ns0:p ns2:paraId="58F14481" ns2:textId="77777777" ns0:rsidR="00997984" ns0:rsidRDefault="00000000">
            <ns0:pPr>
              <ns0:spacing ns0:after="0" ns0:line="264" ns0:lineRule="auto"/>
              <ns0:jc ns0:val="center"/>
              <ns0:rPr>
                <ns0:lang ns0:eastAsia="zh-CN"/>
              </ns0:rPr>
            </ns0:pPr>
            <ns0:r>
              <ns0:rPr>
                <ns0:rFonts ns0:ascii="宋体" ns0:hAnsi="宋体" ns0:eastAsia="宋体" ns0:cs="宋体"/>
                <ns0:sz ns0:val="24"/>
                <ns0:lang ns0:eastAsia="zh-CN"/>
                <ns0:szCs ns0:val="24"/>
                <ns0:color ns0:val="000000"/>
              </ns0:rPr>
              <ns0:t>一个商品对应一条库存记录</ns0:t>
            </ns0:r>
          </ns0:p>
        </ns0:tc>
      </ns0:tr>
      <ns0:tr ns0:rsidR="00997984" ns2:paraId="57AF85DA" ns2:textId="77777777">
        <ns0:trPr>
          <ns0:jc ns0:val="center"/>
        </ns0:trPr>
        <ns0:tc>
          <ns0:tcPr>
            <ns0:tcW ns0:w="2295" ns0:type="dxa"/>
            <ns0:vAlign ns0:val="center"/>
          </ns0:tcPr>
          <ns0:p ns2:paraId="7159B681" ns2:textId="77777777" ns0:rsidR="00997984" ns0:rsidRDefault="00000000">
            <ns0:pPr>
              <ns0:spacing ns0:after="0" ns0:line="264" ns0:lineRule="auto"/>
            </ns0:pPr>
            <ns0:r>
              <ns0:rPr>
                <ns0:rFonts ns0:ascii="宋体" ns0:hAnsi="宋体" ns0:eastAsia="宋体" ns0:cs="宋体"/>
                <ns0:sz ns0:val="24"/>
                <ns0:szCs ns0:val="24"/>
                <ns0:color ns0:val="000000"/>
              </ns0:rPr>
              <ns0:t>product_stocks</ns0:t>
            </ns0:r>
          </ns0:p>
        </ns0:tc>
        <ns0:tc>
          <ns0:tcPr>
            <ns0:tcW ns0:w="2295" ns0:type="dxa"/>
            <ns0:vAlign ns0:val="center"/>
          </ns0:tcPr>
          <ns0:p ns2:paraId="19BB58D8"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total_stock</ns0:t>
            </ns0:r>
          </ns0:p>
        </ns0:tc>
        <ns0:tc>
          <ns0:tcPr>
            <ns0:tcW ns0:w="2295" ns0:type="dxa"/>
            <ns0:vAlign ns0:val="center"/>
          </ns0:tcPr>
          <ns0:p ns2:paraId="434C1230" ns2:textId="77777777" ns0:rsidR="00997984" ns0:rsidRDefault="00000000">
            <ns0:pPr>
              <ns0:spacing ns0:after="0" ns0:line="264" ns0:lineRule="auto"/>
            </ns0:pPr>
            <ns0:r>
              <ns0:rPr>
                <ns0:rFonts ns0:ascii="宋体" ns0:hAnsi="宋体" ns0:eastAsia="宋体" ns0:cs="宋体"/>
                <ns0:sz ns0:val="24"/>
                <ns0:szCs ns0:val="24"/>
                <ns0:color ns0:val="000000"/>
              </ns0:rPr>
              <ns0:t>int, NOT NULL</ns0:t>
            </ns0:r>
          </ns0:p>
        </ns0:tc>
        <ns0:tc>
          <ns0:tcPr>
            <ns0:tcW ns0:w="2295" ns0:type="dxa"/>
            <ns0:vAlign ns0:val="center"/>
          </ns0:tcPr>
          <ns0:p ns2:paraId="58628C5C"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总库存</ns0:t>
            </ns0:r>
          </ns0:p>
        </ns0:tc>
      </ns0:tr>
      <ns0:tr ns0:rsidR="00997984" ns2:paraId="51FAF9CC" ns2:textId="77777777">
        <ns0:trPr>
          <ns0:jc ns0:val="center"/>
        </ns0:trPr>
        <ns0:tc>
          <ns0:tcPr>
            <ns0:tcW ns0:w="2295" ns0:type="dxa"/>
            <ns0:vAlign ns0:val="center"/>
          </ns0:tcPr>
          <ns0:p ns2:paraId="03AEF3A3" ns2:textId="77777777" ns0:rsidR="00997984" ns0:rsidRDefault="00000000">
            <ns0:pPr>
              <ns0:spacing ns0:after="0" ns0:line="264" ns0:lineRule="auto"/>
            </ns0:pPr>
            <ns0:r>
              <ns0:rPr>
                <ns0:rFonts ns0:ascii="宋体" ns0:hAnsi="宋体" ns0:eastAsia="宋体" ns0:cs="宋体"/>
                <ns0:sz ns0:val="24"/>
                <ns0:szCs ns0:val="24"/>
                <ns0:color ns0:val="000000"/>
              </ns0:rPr>
              <ns0:t>product_stocks</ns0:t>
            </ns0:r>
          </ns0:p>
        </ns0:tc>
        <ns0:tc>
          <ns0:tcPr>
            <ns0:tcW ns0:w="2295" ns0:type="dxa"/>
            <ns0:vAlign ns0:val="center"/>
          </ns0:tcPr>
          <ns0:p ns2:paraId="69C555DB" ns2:textId="77777777" ns0:rsidR="00997984" ns0:rsidRDefault="00000000">
            <ns0:pPr>
              <ns0:spacing ns0:after="0" ns0:line="264" ns0:lineRule="auto"/>
            </ns0:pPr>
            <ns0:r>
              <ns0:rPr>
                <ns0:rFonts ns0:ascii="宋体" ns0:hAnsi="宋体" ns0:eastAsia="宋体" ns0:cs="宋体"/>
                <ns0:sz ns0:val="24"/>
                <ns0:szCs ns0:val="24"/>
                <ns0:color ns0:val="000000"/>
              </ns0:rPr>
              <ns0:t>available_stock</ns0:t>
            </ns0:r>
          </ns0:p>
        </ns0:tc>
        <ns0:tc>
          <ns0:tcPr>
            <ns0:tcW ns0:w="2295" ns0:type="dxa"/>
            <ns0:vAlign ns0:val="center"/>
          </ns0:tcPr>
          <ns0:p ns2:paraId="527BA1C0" ns2:textId="77777777" ns0:rsidR="00997984" ns0:rsidRDefault="00000000">
            <ns0:pPr>
              <ns0:spacing ns0:after="0" ns0:line="264" ns0:lineRule="auto"/>
            </ns0:pPr>
            <ns0:r>
              <ns0:rPr>
                <ns0:rFonts ns0:ascii="宋体" ns0:hAnsi="宋体" ns0:eastAsia="宋体" ns0:cs="宋体"/>
                <ns0:sz ns0:val="24"/>
                <ns0:szCs ns0:val="24"/>
                <ns0:color ns0:val="000000"/>
              </ns0:rPr>
              <ns0:t>int, NOT NULL</ns0:t>
            </ns0:r>
          </ns0:p>
        </ns0:tc>
        <ns0:tc>
          <ns0:tcPr>
            <ns0:tcW ns0:w="2295" ns0:type="dxa"/>
            <ns0:vAlign ns0:val="center"/>
          </ns0:tcPr>
          <ns0:p ns2:paraId="6BF931DE"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可用库存</ns0:t>
            </ns0:r>
          </ns0:p>
        </ns0:tc>
      </ns0:tr>
      <ns0:tr ns0:rsidR="00997984" ns2:paraId="651B5D98" ns2:textId="77777777">
        <ns0:trPr>
          <ns0:jc ns0:val="center"/>
        </ns0:trPr>
        <ns0:tc>
          <ns0:tcPr>
            <ns0:tcW ns0:w="2295" ns0:type="dxa"/>
            <ns0:vAlign ns0:val="center"/>
          </ns0:tcPr>
          <ns0:p ns2:paraId="244DF388" ns2:textId="77777777" ns0:rsidR="00997984" ns0:rsidRDefault="00000000">
            <ns0:pPr>
              <ns0:spacing ns0:after="0" ns0:line="264" ns0:lineRule="auto"/>
            </ns0:pPr>
            <ns0:r>
              <ns0:rPr>
                <ns0:rFonts ns0:ascii="宋体" ns0:hAnsi="宋体" ns0:eastAsia="宋体" ns0:cs="宋体"/>
                <ns0:sz ns0:val="24"/>
                <ns0:szCs ns0:val="24"/>
                <ns0:color ns0:val="000000"/>
              </ns0:rPr>
              <ns0:t>product_stocks</ns0:t>
            </ns0:r>
          </ns0:p>
        </ns0:tc>
        <ns0:tc>
          <ns0:tcPr>
            <ns0:tcW ns0:w="2295" ns0:type="dxa"/>
            <ns0:vAlign ns0:val="center"/>
          </ns0:tcPr>
          <ns0:p ns2:paraId="5D847BE0" ns2:textId="77777777" ns0:rsidR="00997984" ns0:rsidRDefault="00000000">
            <ns0:pPr>
              <ns0:spacing ns0:after="0" ns0:line="264" ns0:lineRule="auto"/>
            </ns0:pPr>
            <ns0:r>
              <ns0:rPr>
                <ns0:rFonts ns0:ascii="宋体" ns0:hAnsi="宋体" ns0:eastAsia="宋体" ns0:cs="宋体"/>
                <ns0:sz ns0:val="24"/>
                <ns0:szCs ns0:val="24"/>
                <ns0:color ns0:val="000000"/>
              </ns0:rPr>
              <ns0:t>reserved_stock</ns0:t>
            </ns0:r>
          </ns0:p>
        </ns0:tc>
        <ns0:tc>
          <ns0:tcPr>
            <ns0:tcW ns0:w="2295" ns0:type="dxa"/>
            <ns0:vAlign ns0:val="center"/>
          </ns0:tcPr>
          <ns0:p ns2:paraId="3E91278D" ns2:textId="77777777" ns0:rsidR="00997984" ns0:rsidRDefault="00000000">
            <ns0:pPr>
              <ns0:spacing ns0:after="0" ns0:line="264" ns0:lineRule="auto"/>
            </ns0:pPr>
            <ns0:r>
              <ns0:rPr>
                <ns0:rFonts ns0:ascii="宋体" ns0:hAnsi="宋体" ns0:eastAsia="宋体" ns0:cs="宋体"/>
                <ns0:sz ns0:val="24"/>
                <ns0:szCs ns0:val="24"/>
                <ns0:color ns0:val="000000"/>
              </ns0:rPr>
              <ns0:t>int, NOT NULL</ns0:t>
            </ns0:r>
          </ns0:p>
        </ns0:tc>
        <ns0:tc>
          <ns0:tcPr>
            <ns0:tcW ns0:w="2295" ns0:type="dxa"/>
            <ns0:vAlign ns0:val="center"/>
          </ns0:tcPr>
          <ns0:p ns2:paraId="61A72AA1"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秒杀活动预留库存</ns0:t>
            </ns0:r>
          </ns0:p>
        </ns0:tc>
      </ns0:tr>
      <ns0:tr ns0:rsidR="00997984" ns2:paraId="5E54894E" ns2:textId="77777777">
        <ns0:trPr>
          <ns0:jc ns0:val="center"/>
        </ns0:trPr>
        <ns0:tc>
          <ns0:tcPr>
            <ns0:tcW ns0:w="2295" ns0:type="dxa"/>
            <ns0:vAlign ns0:val="center"/>
          </ns0:tcPr>
          <ns0:p ns2:paraId="65E27AC4" ns2:textId="77777777" ns0:rsidR="00997984" ns0:rsidRDefault="00000000">
            <ns0:pPr>
              <ns0:spacing ns0:after="0" ns0:line="264" ns0:lineRule="auto"/>
            </ns0:pPr>
            <ns0:r>
              <ns0:rPr>
                <ns0:rFonts ns0:ascii="宋体" ns0:hAnsi="宋体" ns0:eastAsia="宋体" ns0:cs="宋体"/>
                <ns0:sz ns0:val="24"/>
                <ns0:szCs ns0:val="24"/>
                <ns0:color ns0:val="000000"/>
              </ns0:rPr>
              <ns0:t>product_stocks</ns0:t>
            </ns0:r>
          </ns0:p>
        </ns0:tc>
        <ns0:tc>
          <ns0:tcPr>
            <ns0:tcW ns0:w="2295" ns0:type="dxa"/>
            <ns0:vAlign ns0:val="center"/>
          </ns0:tcPr>
          <ns0:p ns2:paraId="3C8C9648"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version</ns0:t>
            </ns0:r>
          </ns0:p>
        </ns0:tc>
        <ns0:tc>
          <ns0:tcPr>
            <ns0:tcW ns0:w="2295" ns0:type="dxa"/>
            <ns0:vAlign ns0:val="center"/>
          </ns0:tcPr>
          <ns0:p ns2:paraId="786E2344" ns2:textId="77777777" ns0:rsidR="00997984" ns0:rsidRDefault="00000000">
            <ns0:pPr>
              <ns0:spacing ns0:after="0" ns0:line="264" ns0:lineRule="auto"/>
            </ns0:pPr>
            <ns0:r>
              <ns0:rPr>
                <ns0:rFonts ns0:ascii="宋体" ns0:hAnsi="宋体" ns0:eastAsia="宋体" ns0:cs="宋体"/>
                <ns0:sz ns0:val="24"/>
                <ns0:szCs ns0:val="24"/>
                <ns0:color ns0:val="000000"/>
              </ns0:rPr>
              <ns0:t>int, NOT NULL</ns0:t>
            </ns0:r>
          </ns0:p>
        </ns0:tc>
        <ns0:tc>
          <ns0:tcPr>
            <ns0:tcW ns0:w="2295" ns0:type="dxa"/>
            <ns0:vAlign ns0:val="center"/>
          </ns0:tcPr>
          <ns0:p ns2:paraId="344BE31C" ns2:textId="77777777" ns0:rsidR="00997984" ns0:rsidRDefault="00000000">
            <ns0:pPr>
              <ns0:spacing ns0:after="0" ns0:line="264" ns0:lineRule="auto"/>
              <ns0:jc ns0:val="center"/>
              <ns0:rPr>
                <ns0:lang ns0:eastAsia="zh-CN"/>
              </ns0:rPr>
            </ns0:pPr>
            <ns0:r>
              <ns0:rPr>
                <ns0:rFonts ns0:ascii="宋体" ns0:hAnsi="宋体" ns0:eastAsia="宋体" ns0:cs="宋体"/>
                <ns0:sz ns0:val="24"/>
                <ns0:lang ns0:eastAsia="zh-CN"/>
                <ns0:szCs ns0:val="24"/>
                <ns0:color ns0:val="000000"/>
              </ns0:rPr>
              <ns0:t>乐观锁或并发控制版本号</ns0:t>
            </ns0:r>
          </ns0:p>
        </ns0:tc>
      </ns0:tr>
    </ns0:tbl>
    <ns0:p ns2:paraId="6C2450E5" ns2:textId="77777777" ns0:rsidR="00997984" ns0:rsidRDefault="00000000">
      <ns0:pPr>
        <ns0:pStyle ns0:val="affc"/>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F-3 seckill_activities </ns0:t>
      </ns0:r>
      <ns0:r>
        <ns0:rPr>
          <ns0:rFonts ns0:ascii="宋体" ns0:hAnsi="宋体" ns0:eastAsia="宋体" ns0:cs="宋体"/>
          <ns0:sz ns0:val="24"/>
          <ns0:szCs ns0:val="24"/>
          <ns0:color ns0:val="000000"/>
        </ns0:rPr>
        <ns0:t>表结构补充</ns0:t>
      </ns0:r>
    </ns0:p>
    <ns0:tbl>
      <ns0:tblPr>
        <ns0:tblStyle ns0:val="af1"/>
        <ns0:tblW ns0:w="0" ns0:type="auto"/>
        <ns0:jc ns0:val="center"/>
        <ns0:tblLayout ns0:type="autofit"/>
        <ns0:tblLook ns0:val="04A0" ns0:firstRow="1" ns0:lastRow="0" ns0:firstColumn="1" ns0:lastColumn="0" ns0:noHBand="0" ns0:noVBand="1"/>
      </ns0:tblPr>
      <ns0:tblGrid>
        <ns0:gridCol ns0:w="2295"/>
        <ns0:gridCol ns0:w="2295"/>
        <ns0:gridCol ns0:w="2295"/>
        <ns0:gridCol ns0:w="2295"/>
      </ns0:tblGrid>
      <ns0:tr ns0:rsidR="00997984" ns2:paraId="6730A0CA" ns2:textId="77777777">
        <ns0:trPr>
          <ns0:jc ns0:val="center"/>
        </ns0:trPr>
        <ns0:tc>
          <ns0:tcPr>
            <ns0:tcW ns0:w="2295" ns0:type="dxa"/>
            <ns0:shd ns0:val="clear" ns0:color="auto" ns0:fill="D9EAF7"/>
            <ns0:vAlign ns0:val="center"/>
          </ns0:tcPr>
          <ns0:p ns2:paraId="4840600B" ns2:textId="77777777" ns0:rsidR="00997984" ns0:rsidRDefault="00000000">
            <ns0:pPr>
              <ns0:spacing ns0:after="0" ns0:line="264" ns0:lineRule="auto"/>
              <ns0:jc ns0:val="center"/>
            </ns0:pPr>
            <ns0:r>
              <ns0:rPr>
                <ns0:rFonts ns0:eastAsia="宋体" ns0:ascii="宋体" ns0:hAnsi="宋体" ns0:cs="宋体"/>
                <ns0:sz ns0:val="24"/>
                <ns0:szCs ns0:val="24"/>
                <ns0:color ns0:val="000000"/>
              </ns0:rPr>
              <ns0:t>字段</ns0:t>
            </ns0:r>
          </ns0:p>
        </ns0:tc>
        <ns0:tc>
          <ns0:tcPr>
            <ns0:tcW ns0:w="2295" ns0:type="dxa"/>
            <ns0:shd ns0:val="clear" ns0:color="auto" ns0:fill="D9EAF7"/>
            <ns0:vAlign ns0:val="center"/>
          </ns0:tcPr>
          <ns0:p ns2:paraId="68B173C4" ns2:textId="77777777" ns0:rsidR="00997984" ns0:rsidRDefault="00000000">
            <ns0:pPr>
              <ns0:spacing ns0:after="0" ns0:line="264" ns0:lineRule="auto"/>
              <ns0:jc ns0:val="center"/>
            </ns0:pPr>
            <ns0:r>
              <ns0:rPr>
                <ns0:rFonts ns0:eastAsia="宋体" ns0:ascii="宋体" ns0:hAnsi="宋体" ns0:cs="宋体"/>
                <ns0:sz ns0:val="24"/>
                <ns0:szCs ns0:val="24"/>
                <ns0:color ns0:val="000000"/>
              </ns0:rPr>
              <ns0:t>类型</ns0:t>
            </ns0:r>
          </ns0:p>
        </ns0:tc>
        <ns0:tc>
          <ns0:tcPr>
            <ns0:tcW ns0:w="2295" ns0:type="dxa"/>
            <ns0:shd ns0:val="clear" ns0:color="auto" ns0:fill="D9EAF7"/>
            <ns0:vAlign ns0:val="center"/>
          </ns0:tcPr>
          <ns0:p ns2:paraId="7AB30403" ns2:textId="77777777" ns0:rsidR="00997984" ns0:rsidRDefault="00000000">
            <ns0:pPr>
              <ns0:spacing ns0:after="0" ns0:line="264" ns0:lineRule="auto"/>
              <ns0:jc ns0:val="center"/>
            </ns0:pPr>
            <ns0:r>
              <ns0:rPr>
                <ns0:rFonts ns0:eastAsia="宋体" ns0:ascii="宋体" ns0:hAnsi="宋体" ns0:cs="宋体"/>
                <ns0:sz ns0:val="24"/>
                <ns0:szCs ns0:val="24"/>
                <ns0:color ns0:val="000000"/>
              </ns0:rPr>
              <ns0:t>约束</ns0:t>
            </ns0:r>
          </ns0:p>
        </ns0:tc>
        <ns0:tc>
          <ns0:tcPr>
            <ns0:tcW ns0:w="2295" ns0:type="dxa"/>
            <ns0:shd ns0:val="clear" ns0:color="auto" ns0:fill="D9EAF7"/>
            <ns0:vAlign ns0:val="center"/>
          </ns0:tcPr>
          <ns0:p ns2:paraId="40ADD0D0" ns2:textId="77777777" ns0:rsidR="00997984" ns0:rsidRDefault="00000000">
            <ns0:pPr>
              <ns0:spacing ns0:after="0" ns0:line="264" ns0:lineRule="auto"/>
              <ns0:jc ns0:val="center"/>
            </ns0:pPr>
            <ns0:r>
              <ns0:rPr>
                <ns0:rFonts ns0:eastAsia="宋体" ns0:ascii="宋体" ns0:hAnsi="宋体" ns0:cs="宋体"/>
                <ns0:sz ns0:val="24"/>
                <ns0:szCs ns0:val="24"/>
                <ns0:color ns0:val="000000"/>
              </ns0:rPr>
              <ns0:t>说明</ns0:t>
            </ns0:r>
          </ns0:p>
        </ns0:tc>
      </ns0:tr>
      <ns0:tr ns0:rsidR="00997984" ns2:paraId="42C7A324" ns2:textId="77777777">
        <ns0:trPr>
          <ns0:jc ns0:val="center"/>
        </ns0:trPr>
        <ns0:tc>
          <ns0:tcPr>
            <ns0:tcW ns0:w="2295" ns0:type="dxa"/>
            <ns0:vAlign ns0:val="center"/>
          </ns0:tcPr>
          <ns0:p ns2:paraId="4F954E6F"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id</ns0:t>
            </ns0:r>
          </ns0:p>
        </ns0:tc>
        <ns0:tc>
          <ns0:tcPr>
            <ns0:tcW ns0:w="2295" ns0:type="dxa"/>
            <ns0:vAlign ns0:val="center"/>
          </ns0:tcPr>
          <ns0:p ns2:paraId="2DEEC521"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bigint</ns0:t>
            </ns0:r>
          </ns0:p>
        </ns0:tc>
        <ns0:tc>
          <ns0:tcPr>
            <ns0:tcW ns0:w="2295" ns0:type="dxa"/>
            <ns0:vAlign ns0:val="center"/>
          </ns0:tcPr>
          <ns0:p ns2:paraId="3C0D3D6F"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PK</ns0:t>
            </ns0:r>
          </ns0:p>
        </ns0:tc>
        <ns0:tc>
          <ns0:tcPr>
            <ns0:tcW ns0:w="2295" ns0:type="dxa"/>
            <ns0:vAlign ns0:val="center"/>
          </ns0:tcPr>
          <ns0:p ns2:paraId="62FA98E0"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秒杀活动主键</ns0:t>
            </ns0:r>
          </ns0:p>
        </ns0:tc>
      </ns0:tr>
      <ns0:tr ns0:rsidR="00997984" ns2:paraId="6A063004" ns2:textId="77777777">
        <ns0:trPr>
          <ns0:jc ns0:val="center"/>
        </ns0:trPr>
        <ns0:tc>
          <ns0:tcPr>
            <ns0:tcW ns0:w="2295" ns0:type="dxa"/>
            <ns0:vAlign ns0:val="center"/>
          </ns0:tcPr>
          <ns0:p ns2:paraId="7FCA66C7"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product_id</ns0:t>
            </ns0:r>
          </ns0:p>
        </ns0:tc>
        <ns0:tc>
          <ns0:tcPr>
            <ns0:tcW ns0:w="2295" ns0:type="dxa"/>
            <ns0:vAlign ns0:val="center"/>
          </ns0:tcPr>
          <ns0:p ns2:paraId="12D5E42B"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bigint</ns0:t>
            </ns0:r>
          </ns0:p>
        </ns0:tc>
        <ns0:tc>
          <ns0:tcPr>
            <ns0:tcW ns0:w="2295" ns0:type="dxa"/>
            <ns0:vAlign ns0:val="center"/>
          </ns0:tcPr>
          <ns0:p ns2:paraId="329F1379" ns2:textId="77777777" ns0:rsidR="00997984" ns0:rsidRDefault="00000000">
            <ns0:pPr>
              <ns0:spacing ns0:after="0" ns0:line="264" ns0:lineRule="auto"/>
            </ns0:pPr>
            <ns0:r>
              <ns0:rPr>
                <ns0:rFonts ns0:ascii="宋体" ns0:hAnsi="宋体" ns0:eastAsia="宋体" ns0:cs="宋体"/>
                <ns0:sz ns0:val="24"/>
                <ns0:szCs ns0:val="24"/>
                <ns0:color ns0:val="000000"/>
              </ns0:rPr>
              <ns0:t>NOT NULL, INDEX</ns0:t>
            </ns0:r>
          </ns0:p>
        </ns0:tc>
        <ns0:tc>
          <ns0:tcPr>
            <ns0:tcW ns0:w="2295" ns0:type="dxa"/>
            <ns0:vAlign ns0:val="center"/>
          </ns0:tcPr>
          <ns0:p ns2:paraId="1BBAD83C"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关联商品</ns0:t>
            </ns0:r>
          </ns0:p>
        </ns0:tc>
      </ns0:tr>
      <ns0:tr ns0:rsidR="00997984" ns2:paraId="52E71863" ns2:textId="77777777">
        <ns0:trPr>
          <ns0:jc ns0:val="center"/>
        </ns0:trPr>
        <ns0:tc>
          <ns0:tcPr>
            <ns0:tcW ns0:w="2295" ns0:type="dxa"/>
            <ns0:vAlign ns0:val="center"/>
          </ns0:tcPr>
          <ns0:p ns2:paraId="0A6CE877" ns2:textId="77777777" ns0:rsidR="00997984" ns0:rsidRDefault="00000000">
            <ns0:pPr>
              <ns0:spacing ns0:after="0" ns0:line="264" ns0:lineRule="auto"/>
            </ns0:pPr>
            <ns0:r>
              <ns0:rPr>
                <ns0:rFonts ns0:ascii="宋体" ns0:hAnsi="宋体" ns0:eastAsia="宋体" ns0:cs="宋体"/>
                <ns0:sz ns0:val="24"/>
                <ns0:szCs ns0:val="24"/>
                <ns0:color ns0:val="000000"/>
              </ns0:rPr>
              <ns0:t>activity_name</ns0:t>
            </ns0:r>
          </ns0:p>
        </ns0:tc>
        <ns0:tc>
          <ns0:tcPr>
            <ns0:tcW ns0:w="2295" ns0:type="dxa"/>
            <ns0:vAlign ns0:val="center"/>
          </ns0:tcPr>
          <ns0:p ns2:paraId="0F1EDCFF"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varchar(128)</ns0:t>
            </ns0:r>
          </ns0:p>
        </ns0:tc>
        <ns0:tc>
          <ns0:tcPr>
            <ns0:tcW ns0:w="2295" ns0:type="dxa"/>
            <ns0:vAlign ns0:val="center"/>
          </ns0:tcPr>
          <ns0:p ns2:paraId="2E10EC38"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NOT NULL</ns0:t>
            </ns0:r>
          </ns0:p>
        </ns0:tc>
        <ns0:tc>
          <ns0:tcPr>
            <ns0:tcW ns0:w="2295" ns0:type="dxa"/>
            <ns0:vAlign ns0:val="center"/>
          </ns0:tcPr>
          <ns0:p ns2:paraId="5A42E20E" ns2:textId="77777777" ns0:rsidR="00997984" ns0:rsidRDefault="00000000">
            <ns0:pPr>
              <ns0:spacing ns0:after="0" ns0:line="264" ns0:lineRule="auto"/>
              <ns0:rPr>
                <ns0:lang ns0:eastAsia="zh-CN"/>
              </ns0:rPr>
            </ns0:pPr>
            <ns0:r>
              <ns0:rPr>
                <ns0:rFonts ns0:ascii="宋体" ns0:hAnsi="宋体" ns0:eastAsia="宋体" ns0:cs="宋体"/>
                <ns0:sz ns0:val="24"/>
                <ns0:lang ns0:eastAsia="zh-CN"/>
                <ns0:szCs ns0:val="24"/>
                <ns0:color ns0:val="000000"/>
              </ns0:rPr>
              <ns0:t>活动名称，当前原型可按商品</ns0:t>
            </ns0:r>
            <ns0:r>
              <ns0:rPr>
                <ns0:rFonts ns0:ascii="宋体" ns0:hAnsi="宋体" ns0:eastAsia="宋体" ns0:cs="宋体"/>
                <ns0:sz ns0:val="24"/>
                <ns0:lang ns0:eastAsia="zh-CN"/>
                <ns0:szCs ns0:val="24"/>
                <ns0:color ns0:val="000000"/>
              </ns0:rPr>
              <ns0:t xml:space="preserve"> ID </ns0:t>
            </ns0:r>
            <ns0:r>
              <ns0:rPr>
                <ns0:rFonts ns0:ascii="宋体" ns0:hAnsi="宋体" ns0:eastAsia="宋体" ns0:cs="宋体"/>
                <ns0:sz ns0:val="24"/>
                <ns0:lang ns0:eastAsia="zh-CN"/>
                <ns0:szCs ns0:val="24"/>
                <ns0:color ns0:val="000000"/>
              </ns0:rPr>
              <ns0:t>默认生成</ns0:t>
            </ns0:r>
          </ns0:p>
        </ns0:tc>
      </ns0:tr>
      <ns0:tr ns0:rsidR="00997984" ns2:paraId="05F4F51B" ns2:textId="77777777">
        <ns0:trPr>
          <ns0:jc ns0:val="center"/>
        </ns0:trPr>
        <ns0:tc>
          <ns0:tcPr>
            <ns0:tcW ns0:w="2295" ns0:type="dxa"/>
            <ns0:vAlign ns0:val="center"/>
          </ns0:tcPr>
          <ns0:p ns2:paraId="069F7DFD" ns2:textId="77777777" ns0:rsidR="00997984" ns0:rsidRDefault="00000000">
            <ns0:pPr>
              <ns0:spacing ns0:after="0" ns0:line="264" ns0:lineRule="auto"/>
            </ns0:pPr>
            <ns0:r>
              <ns0:rPr>
                <ns0:rFonts ns0:ascii="宋体" ns0:hAnsi="宋体" ns0:eastAsia="宋体" ns0:cs="宋体"/>
                <ns0:sz ns0:val="24"/>
                <ns0:szCs ns0:val="24"/>
                <ns0:color ns0:val="000000"/>
              </ns0:rPr>
              <ns0:t>seckill_price</ns0:t>
            </ns0:r>
          </ns0:p>
        </ns0:tc>
        <ns0:tc>
          <ns0:tcPr>
            <ns0:tcW ns0:w="2295" ns0:type="dxa"/>
            <ns0:vAlign ns0:val="center"/>
          </ns0:tcPr>
          <ns0:p ns2:paraId="2FB0F53B" ns2:textId="77777777" ns0:rsidR="00997984" ns0:rsidRDefault="00000000">
            <ns0:pPr>
              <ns0:spacing ns0:after="0" ns0:line="264" ns0:lineRule="auto"/>
            </ns0:pPr>
            <ns0:r>
              <ns0:rPr>
                <ns0:rFonts ns0:ascii="宋体" ns0:hAnsi="宋体" ns0:eastAsia="宋体" ns0:cs="宋体"/>
                <ns0:sz ns0:val="24"/>
                <ns0:szCs ns0:val="24"/>
                <ns0:color ns0:val="000000"/>
              </ns0:rPr>
              <ns0:t>decimal(10,2)</ns0:t>
            </ns0:r>
          </ns0:p>
        </ns0:tc>
        <ns0:tc>
          <ns0:tcPr>
            <ns0:tcW ns0:w="2295" ns0:type="dxa"/>
            <ns0:vAlign ns0:val="center"/>
          </ns0:tcPr>
          <ns0:p ns2:paraId="32BC9341"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NOT NULL</ns0:t>
            </ns0:r>
          </ns0:p>
        </ns0:tc>
        <ns0:tc>
          <ns0:tcPr>
            <ns0:tcW ns0:w="2295" ns0:type="dxa"/>
            <ns0:vAlign ns0:val="center"/>
          </ns0:tcPr>
          <ns0:p ns2:paraId="0769EEA5"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秒杀价</ns0:t>
            </ns0:r>
          </ns0:p>
        </ns0:tc>
      </ns0:tr>
      <ns0:tr ns0:rsidR="00997984" ns2:paraId="3414C0FC" ns2:textId="77777777">
        <ns0:trPr>
          <ns0:jc ns0:val="center"/>
        </ns0:trPr>
        <ns0:tc>
          <ns0:tcPr>
            <ns0:tcW ns0:w="2295" ns0:type="dxa"/>
            <ns0:vAlign ns0:val="center"/>
          </ns0:tcPr>
          <ns0:p ns2:paraId="216BB306" ns2:textId="77777777" ns0:rsidR="00997984" ns0:rsidRDefault="00000000">
            <ns0:pPr>
              <ns0:spacing ns0:after="0" ns0:line="264" ns0:lineRule="auto"/>
            </ns0:pPr>
            <ns0:r>
              <ns0:rPr>
                <ns0:rFonts ns0:ascii="宋体" ns0:hAnsi="宋体" ns0:eastAsia="宋体" ns0:cs="宋体"/>
                <ns0:sz ns0:val="24"/>
                <ns0:szCs ns0:val="24"/>
                <ns0:color ns0:val="000000"/>
              </ns0:rPr>
              <ns0:t>seckill_stock</ns0:t>
            </ns0:r>
          </ns0:p>
        </ns0:tc>
        <ns0:tc>
          <ns0:tcPr>
            <ns0:tcW ns0:w="2295" ns0:type="dxa"/>
            <ns0:vAlign ns0:val="center"/>
          </ns0:tcPr>
          <ns0:p ns2:paraId="3BBFB915"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int</ns0:t>
            </ns0:r>
          </ns0:p>
        </ns0:tc>
        <ns0:tc>
          <ns0:tcPr>
            <ns0:tcW ns0:w="2295" ns0:type="dxa"/>
            <ns0:vAlign ns0:val="center"/>
          </ns0:tcPr>
          <ns0:p ns2:paraId="452C348B"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NOT NULL</ns0:t>
            </ns0:r>
          </ns0:p>
        </ns0:tc>
        <ns0:tc>
          <ns0:tcPr>
            <ns0:tcW ns0:w="2295" ns0:type="dxa"/>
            <ns0:vAlign ns0:val="center"/>
          </ns0:tcPr>
          <ns0:p ns2:paraId="4BE89123"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活动库存</ns0:t>
            </ns0:r>
          </ns0:p>
        </ns0:tc>
      </ns0:tr>
      <ns0:tr ns0:rsidR="00997984" ns2:paraId="69D4100B" ns2:textId="77777777">
        <ns0:trPr>
          <ns0:jc ns0:val="center"/>
        </ns0:trPr>
        <ns0:tc>
          <ns0:tcPr>
            <ns0:tcW ns0:w="2295" ns0:type="dxa"/>
            <ns0:vAlign ns0:val="center"/>
          </ns0:tcPr>
          <ns0:p ns2:paraId="1B3C5226"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start_time</ns0:t>
            </ns0:r>
          </ns0:p>
        </ns0:tc>
        <ns0:tc>
          <ns0:tcPr>
            <ns0:tcW ns0:w="2295" ns0:type="dxa"/>
            <ns0:vAlign ns0:val="center"/>
          </ns0:tcPr>
          <ns0:p ns2:paraId="74284408"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datetime</ns0:t>
            </ns0:r>
          </ns0:p>
        </ns0:tc>
        <ns0:tc>
          <ns0:tcPr>
            <ns0:tcW ns0:w="2295" ns0:type="dxa"/>
            <ns0:vAlign ns0:val="center"/>
          </ns0:tcPr>
          <ns0:p ns2:paraId="47C6EB01"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NOT NULL</ns0:t>
            </ns0:r>
          </ns0:p>
        </ns0:tc>
        <ns0:tc>
          <ns0:tcPr>
            <ns0:tcW ns0:w="2295" ns0:type="dxa"/>
            <ns0:vAlign ns0:val="center"/>
          </ns0:tcPr>
          <ns0:p ns2:paraId="35326832"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活动开始时间</ns0:t>
            </ns0:r>
          </ns0:p>
        </ns0:tc>
      </ns0:tr>
      <ns0:tr ns0:rsidR="00997984" ns2:paraId="62D6A6DB" ns2:textId="77777777">
        <ns0:trPr>
          <ns0:jc ns0:val="center"/>
        </ns0:trPr>
        <ns0:tc>
          <ns0:tcPr>
            <ns0:tcW ns0:w="2295" ns0:type="dxa"/>
            <ns0:vAlign ns0:val="center"/>
          </ns0:tcPr>
          <ns0:p ns2:paraId="07785396"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end_time</ns0:t>
            </ns0:r>
          </ns0:p>
        </ns0:tc>
        <ns0:tc>
          <ns0:tcPr>
            <ns0:tcW ns0:w="2295" ns0:type="dxa"/>
            <ns0:vAlign ns0:val="center"/>
          </ns0:tcPr>
          <ns0:p ns2:paraId="2E2B4FF3"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datetime</ns0:t>
            </ns0:r>
          </ns0:p>
        </ns0:tc>
        <ns0:tc>
          <ns0:tcPr>
            <ns0:tcW ns0:w="2295" ns0:type="dxa"/>
            <ns0:vAlign ns0:val="center"/>
          </ns0:tcPr>
          <ns0:p ns2:paraId="4EA6E86E"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NOT NULL</ns0:t>
            </ns0:r>
          </ns0:p>
        </ns0:tc>
        <ns0:tc>
          <ns0:tcPr>
            <ns0:tcW ns0:w="2295" ns0:type="dxa"/>
            <ns0:vAlign ns0:val="center"/>
          </ns0:tcPr>
          <ns0:p ns2:paraId="742FA4EA"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活动结束时间</ns0:t>
            </ns0:r>
          </ns0:p>
        </ns0:tc>
      </ns0:tr>
      <ns0:tr ns0:rsidR="00997984" ns2:paraId="3F85274F" ns2:textId="77777777">
        <ns0:trPr>
          <ns0:jc ns0:val="center"/>
        </ns0:trPr>
        <ns0:tc>
          <ns0:tcPr>
            <ns0:tcW ns0:w="2295" ns0:type="dxa"/>
            <ns0:vAlign ns0:val="center"/>
          </ns0:tcPr>
          <ns0:p ns2:paraId="5FCC1784"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status</ns0:t>
            </ns0:r>
          </ns0:p>
        </ns0:tc>
        <ns0:tc>
          <ns0:tcPr>
            <ns0:tcW ns0:w="2295" ns0:type="dxa"/>
            <ns0:vAlign ns0:val="center"/>
          </ns0:tcPr>
          <ns0:p ns2:paraId="33AF1BBD"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varchar(20)</ns0:t>
            </ns0:r>
          </ns0:p>
        </ns0:tc>
        <ns0:tc>
          <ns0:tcPr>
            <ns0:tcW ns0:w="2295" ns0:type="dxa"/>
            <ns0:vAlign ns0:val="center"/>
          </ns0:tcPr>
          <ns0:p ns2:paraId="5FC7F401"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NOT NULL</ns0:t>
            </ns0:r>
          </ns0:p>
        </ns0:tc>
        <ns0:tc>
          <ns0:tcPr>
            <ns0:tcW ns0:w="2295" ns0:type="dxa"/>
            <ns0:vAlign ns0:val="center"/>
          </ns0:tcPr>
          <ns0:p ns2:paraId="14E8BC1B" ns2:textId="77777777" ns0:rsidR="00997984" ns0:rsidRDefault="00000000">
            <ns0:pPr>
              <ns0:spacing ns0:after="0" ns0:line="264" ns0:lineRule="auto"/>
            </ns0:pPr>
            <ns0:r>
              <ns0:rPr>
                <ns0:rFonts ns0:ascii="宋体" ns0:hAnsi="宋体" ns0:eastAsia="宋体" ns0:cs="宋体"/>
                <ns0:sz ns0:val="24"/>
                <ns0:szCs ns0:val="24"/>
                <ns0:color ns0:val="000000"/>
              </ns0:rPr>
              <ns0:t>DRAFT / READY / ONGOING / FINISHED / CANCELLED</ns0:t>
            </ns0:r>
          </ns0:p>
        </ns0:tc>
      </ns0:tr>
      <ns0:tr ns0:rsidR="00997984" ns2:paraId="481B2C7C" ns2:textId="77777777">
        <ns0:trPr>
          <ns0:jc ns0:val="center"/>
        </ns0:trPr>
        <ns0:tc>
          <ns0:tcPr>
            <ns0:tcW ns0:w="2295" ns0:type="dxa"/>
            <ns0:vAlign ns0:val="center"/>
          </ns0:tcPr>
          <ns0:p ns2:paraId="7241D0D2" ns2:textId="77777777" ns0:rsidR="00997984" ns0:rsidRDefault="00000000">
            <ns0:pPr>
              <ns0:spacing ns0:after="0" ns0:line="264" ns0:lineRule="auto"/>
            </ns0:pPr>
            <ns0:r>
              <ns0:rPr>
                <ns0:rFonts ns0:ascii="宋体" ns0:hAnsi="宋体" ns0:eastAsia="宋体" ns0:cs="宋体"/>
                <ns0:sz ns0:val="24"/>
                <ns0:szCs ns0:val="24"/>
                <ns0:color ns0:val="000000"/>
              </ns0:rPr>
              <ns0:t>created_at / updated_at</ns0:t>
            </ns0:r>
          </ns0:p>
        </ns0:tc>
        <ns0:tc>
          <ns0:tcPr>
            <ns0:tcW ns0:w="2295" ns0:type="dxa"/>
            <ns0:vAlign ns0:val="center"/>
          </ns0:tcPr>
          <ns0:p ns2:paraId="61F5014C"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datetime</ns0:t>
            </ns0:r>
          </ns0:p>
        </ns0:tc>
        <ns0:tc>
          <ns0:tcPr>
            <ns0:tcW ns0:w="2295" ns0:type="dxa"/>
            <ns0:vAlign ns0:val="center"/>
          </ns0:tcPr>
          <ns0:p ns2:paraId="0F3FA7F0"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NOT NULL</ns0:t>
            </ns0:r>
          </ns0:p>
        </ns0:tc>
        <ns0:tc>
          <ns0:tcPr>
            <ns0:tcW ns0:w="2295" ns0:type="dxa"/>
            <ns0:vAlign ns0:val="center"/>
          </ns0:tcPr>
          <ns0:p ns2:paraId="181A682C"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创建与更新时间</ns0:t>
            </ns0:r>
          </ns0:p>
        </ns0:tc>
      </ns0:tr>
    </ns0:tbl>
    <ns0:p ns2:paraId="55867C58" ns2:textId="77777777" ns0:rsidR="00997984" ns0:rsidRDefault="00000000">
      <ns0:pPr>
        <ns0:pStyle ns0:val="affc"/>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F-4 orders </ns0:t>
      </ns0:r>
      <ns0:r>
        <ns0:rPr>
          <ns0:rFonts ns0:ascii="宋体" ns0:hAnsi="宋体" ns0:eastAsia="宋体" ns0:cs="宋体"/>
          <ns0:sz ns0:val="24"/>
          <ns0:szCs ns0:val="24"/>
          <ns0:color ns0:val="000000"/>
        </ns0:rPr>
        <ns0:t>与</ns0:t>
      </ns0:r>
      <ns0:r>
        <ns0:rPr>
          <ns0:rFonts ns0:ascii="宋体" ns0:hAnsi="宋体" ns0:eastAsia="宋体" ns0:cs="宋体"/>
          <ns0:sz ns0:val="24"/>
          <ns0:szCs ns0:val="24"/>
          <ns0:color ns0:val="000000"/>
        </ns0:rPr>
        <ns0:t xml:space="preserve"> order_items </ns0:t>
      </ns0:r>
      <ns0:r>
        <ns0:rPr>
          <ns0:rFonts ns0:ascii="宋体" ns0:hAnsi="宋体" ns0:eastAsia="宋体" ns0:cs="宋体"/>
          <ns0:sz ns0:val="24"/>
          <ns0:szCs ns0:val="24"/>
          <ns0:color ns0:val="000000"/>
        </ns0:rPr>
        <ns0:t>表结构补充</ns0:t>
      </ns0:r>
    </ns0:p>
    <ns0:tbl>
      <ns0:tblPr>
        <ns0:tblStyle ns0:val="af1"/>
        <ns0:tblW ns0:w="0" ns0:type="auto"/>
        <ns0:jc ns0:val="center"/>
        <ns0:tblLayout ns0:type="autofit"/>
        <ns0:tblLook ns0:val="04A0" ns0:firstRow="1" ns0:lastRow="0" ns0:firstColumn="1" ns0:lastColumn="0" ns0:noHBand="0" ns0:noVBand="1"/>
      </ns0:tblPr>
      <ns0:tblGrid>
        <ns0:gridCol ns0:w="2295"/>
        <ns0:gridCol ns0:w="2295"/>
        <ns0:gridCol ns0:w="2295"/>
        <ns0:gridCol ns0:w="2295"/>
      </ns0:tblGrid>
      <ns0:tr ns0:rsidR="00997984" ns2:paraId="6FA8825B" ns2:textId="77777777">
        <ns0:trPr>
          <ns0:jc ns0:val="center"/>
        </ns0:trPr>
        <ns0:tc>
          <ns0:tcPr>
            <ns0:tcW ns0:w="2295" ns0:type="dxa"/>
            <ns0:shd ns0:val="clear" ns0:color="auto" ns0:fill="D9EAF7"/>
            <ns0:vAlign ns0:val="center"/>
          </ns0:tcPr>
          <ns0:p ns2:paraId="235D1A01" ns2:textId="77777777" ns0:rsidR="00997984" ns0:rsidRDefault="00000000">
            <ns0:pPr>
              <ns0:spacing ns0:after="0" ns0:line="264" ns0:lineRule="auto"/>
              <ns0:jc ns0:val="center"/>
            </ns0:pPr>
            <ns0:r>
              <ns0:rPr>
                <ns0:rFonts ns0:eastAsia="宋体" ns0:ascii="宋体" ns0:hAnsi="宋体" ns0:cs="宋体"/>
                <ns0:sz ns0:val="24"/>
                <ns0:szCs ns0:val="24"/>
                <ns0:color ns0:val="000000"/>
              </ns0:rPr>
              <ns0:t>表</ns0:t>
            </ns0:r>
          </ns0:p>
        </ns0:tc>
        <ns0:tc>
          <ns0:tcPr>
            <ns0:tcW ns0:w="2295" ns0:type="dxa"/>
            <ns0:shd ns0:val="clear" ns0:color="auto" ns0:fill="D9EAF7"/>
            <ns0:vAlign ns0:val="center"/>
          </ns0:tcPr>
          <ns0:p ns2:paraId="45BB70A1" ns2:textId="77777777" ns0:rsidR="00997984" ns0:rsidRDefault="00000000">
            <ns0:pPr>
              <ns0:spacing ns0:after="0" ns0:line="264" ns0:lineRule="auto"/>
              <ns0:jc ns0:val="center"/>
            </ns0:pPr>
            <ns0:r>
              <ns0:rPr>
                <ns0:rFonts ns0:eastAsia="宋体" ns0:ascii="宋体" ns0:hAnsi="宋体" ns0:cs="宋体"/>
                <ns0:sz ns0:val="24"/>
                <ns0:szCs ns0:val="24"/>
                <ns0:color ns0:val="000000"/>
              </ns0:rPr>
              <ns0:t>字段</ns0:t>
            </ns0:r>
          </ns0:p>
        </ns0:tc>
        <ns0:tc>
          <ns0:tcPr>
            <ns0:tcW ns0:w="2295" ns0:type="dxa"/>
            <ns0:shd ns0:val="clear" ns0:color="auto" ns0:fill="D9EAF7"/>
            <ns0:vAlign ns0:val="center"/>
          </ns0:tcPr>
          <ns0:p ns2:paraId="42DCA947" ns2:textId="77777777" ns0:rsidR="00997984" ns0:rsidRDefault="00000000">
            <ns0:pPr>
              <ns0:spacing ns0:after="0" ns0:line="264" ns0:lineRule="auto"/>
              <ns0:jc ns0:val="center"/>
            </ns0:pPr>
            <ns0:r>
              <ns0:rPr>
                <ns0:rFonts ns0:eastAsia="宋体" ns0:ascii="宋体" ns0:hAnsi="宋体" ns0:cs="宋体"/>
                <ns0:sz ns0:val="24"/>
                <ns0:szCs ns0:val="24"/>
                <ns0:color ns0:val="000000"/>
              </ns0:rPr>
              <ns0:t>类型</ns0:t>
            </ns0:r>
            <ns0:r>
              <ns0:rPr>
                <ns0:rFonts ns0:eastAsia="宋体" ns0:ascii="宋体" ns0:hAnsi="宋体" ns0:cs="宋体"/>
                <ns0:sz ns0:val="24"/>
                <ns0:szCs ns0:val="24"/>
                <ns0:color ns0:val="000000"/>
              </ns0:rPr>
              <ns0:t>/</ns0:t>
            </ns0:r>
            <ns0:r>
              <ns0:rPr>
                <ns0:rFonts ns0:eastAsia="宋体" ns0:ascii="宋体" ns0:hAnsi="宋体" ns0:cs="宋体"/>
                <ns0:sz ns0:val="24"/>
                <ns0:szCs ns0:val="24"/>
                <ns0:color ns0:val="000000"/>
              </ns0:rPr>
              <ns0:t>约束</ns0:t>
            </ns0:r>
          </ns0:p>
        </ns0:tc>
        <ns0:tc>
          <ns0:tcPr>
            <ns0:tcW ns0:w="2295" ns0:type="dxa"/>
            <ns0:shd ns0:val="clear" ns0:color="auto" ns0:fill="D9EAF7"/>
            <ns0:vAlign ns0:val="center"/>
          </ns0:tcPr>
          <ns0:p ns2:paraId="2656EC00" ns2:textId="77777777" ns0:rsidR="00997984" ns0:rsidRDefault="00000000">
            <ns0:pPr>
              <ns0:spacing ns0:after="0" ns0:line="264" ns0:lineRule="auto"/>
              <ns0:jc ns0:val="center"/>
            </ns0:pPr>
            <ns0:r>
              <ns0:rPr>
                <ns0:rFonts ns0:eastAsia="宋体" ns0:ascii="宋体" ns0:hAnsi="宋体" ns0:cs="宋体"/>
                <ns0:sz ns0:val="24"/>
                <ns0:szCs ns0:val="24"/>
                <ns0:color ns0:val="000000"/>
              </ns0:rPr>
              <ns0:t>说明</ns0:t>
            </ns0:r>
          </ns0:p>
        </ns0:tc>
      </ns0:tr>
      <ns0:tr ns0:rsidR="00997984" ns2:paraId="785CFD97" ns2:textId="77777777">
        <ns0:trPr>
          <ns0:jc ns0:val="center"/>
        </ns0:trPr>
        <ns0:tc>
          <ns0:tcPr>
            <ns0:tcW ns0:w="2295" ns0:type="dxa"/>
            <ns0:vAlign ns0:val="center"/>
          </ns0:tcPr>
          <ns0:p ns2:paraId="2E9DCC67"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orders</ns0:t>
            </ns0:r>
          </ns0:p>
        </ns0:tc>
        <ns0:tc>
          <ns0:tcPr>
            <ns0:tcW ns0:w="2295" ns0:type="dxa"/>
            <ns0:vAlign ns0:val="center"/>
          </ns0:tcPr>
          <ns0:p ns2:paraId="76B76242"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id</ns0:t>
            </ns0:r>
          </ns0:p>
        </ns0:tc>
        <ns0:tc>
          <ns0:tcPr>
            <ns0:tcW ns0:w="2295" ns0:type="dxa"/>
            <ns0:vAlign ns0:val="center"/>
          </ns0:tcPr>
          <ns0:p ns2:paraId="74416BD2"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bigint, PK</ns0:t>
            </ns0:r>
          </ns0:p>
        </ns0:tc>
        <ns0:tc>
          <ns0:tcPr>
            <ns0:tcW ns0:w="2295" ns0:type="dxa"/>
            <ns0:vAlign ns0:val="center"/>
          </ns0:tcPr>
          <ns0:p ns2:paraId="0CD23C39"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订单主键</ns0:t>
            </ns0:r>
          </ns0:p>
        </ns0:tc>
      </ns0:tr>
      <ns0:tr ns0:rsidR="00997984" ns2:paraId="7D679EA3" ns2:textId="77777777">
        <ns0:trPr>
          <ns0:jc ns0:val="center"/>
        </ns0:trPr>
        <ns0:tc>
          <ns0:tcPr>
            <ns0:tcW ns0:w="2295" ns0:type="dxa"/>
            <ns0:vAlign ns0:val="center"/>
          </ns0:tcPr>
          <ns0:p ns2:paraId="2279947A"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orders</ns0:t>
            </ns0:r>
          </ns0:p>
        </ns0:tc>
        <ns0:tc>
          <ns0:tcPr>
            <ns0:tcW ns0:w="2295" ns0:type="dxa"/>
            <ns0:vAlign ns0:val="center"/>
          </ns0:tcPr>
          <ns0:p ns2:paraId="2D41C14C"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order_no</ns0:t>
            </ns0:r>
          </ns0:p>
        </ns0:tc>
        <ns0:tc>
          <ns0:tcPr>
            <ns0:tcW ns0:w="2295" ns0:type="dxa"/>
            <ns0:vAlign ns0:val="center"/>
          </ns0:tcPr>
          <ns0:p ns2:paraId="4EA14432" ns2:textId="77777777" ns0:rsidR="00997984" ns0:rsidRDefault="00000000">
            <ns0:pPr>
              <ns0:spacing ns0:after="0" ns0:line="264" ns0:lineRule="auto"/>
            </ns0:pPr>
            <ns0:r>
              <ns0:rPr>
                <ns0:rFonts ns0:ascii="宋体" ns0:hAnsi="宋体" ns0:eastAsia="宋体" ns0:cs="宋体"/>
                <ns0:sz ns0:val="24"/>
                <ns0:szCs ns0:val="24"/>
                <ns0:color ns0:val="000000"/>
              </ns0:rPr>
              <ns0:t>varchar(64), UNIQUE, NOT NULL</ns0:t>
            </ns0:r>
          </ns0:p>
        </ns0:tc>
        <ns0:tc>
          <ns0:tcPr>
            <ns0:tcW ns0:w="2295" ns0:type="dxa"/>
            <ns0:vAlign ns0:val="center"/>
          </ns0:tcPr>
          <ns0:p ns2:paraId="1BC205DD"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全局唯一订单号</ns0:t>
            </ns0:r>
          </ns0:p>
        </ns0:tc>
      </ns0:tr>
      <ns0:tr ns0:rsidR="00997984" ns2:paraId="2AB2C7E2" ns2:textId="77777777">
        <ns0:trPr>
          <ns0:jc ns0:val="center"/>
        </ns0:trPr>
        <ns0:tc>
          <ns0:tcPr>
            <ns0:tcW ns0:w="2295" ns0:type="dxa"/>
            <ns0:vAlign ns0:val="center"/>
          </ns0:tcPr>
          <ns0:p ns2:paraId="0B3DCBA1"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orders</ns0:t>
            </ns0:r>
          </ns0:p>
        </ns0:tc>
        <ns0:tc>
          <ns0:tcPr>
            <ns0:tcW ns0:w="2295" ns0:type="dxa"/>
            <ns0:vAlign ns0:val="center"/>
          </ns0:tcPr>
          <ns0:p ns2:paraId="5CB98F11"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user_id</ns0:t>
            </ns0:r>
          </ns0:p>
        </ns0:tc>
        <ns0:tc>
          <ns0:tcPr>
            <ns0:tcW ns0:w="2295" ns0:type="dxa"/>
            <ns0:vAlign ns0:val="center"/>
          </ns0:tcPr>
          <ns0:p ns2:paraId="55B26620" ns2:textId="77777777" ns0:rsidR="00997984" ns0:rsidRDefault="00000000">
            <ns0:pPr>
              <ns0:spacing ns0:after="0" ns0:line="264" ns0:lineRule="auto"/>
            </ns0:pPr>
            <ns0:r>
              <ns0:rPr>
                <ns0:rFonts ns0:ascii="宋体" ns0:hAnsi="宋体" ns0:eastAsia="宋体" ns0:cs="宋体"/>
                <ns0:sz ns0:val="24"/>
                <ns0:szCs ns0:val="24"/>
                <ns0:color ns0:val="000000"/>
              </ns0:rPr>
              <ns0:t>bigint, NOT NULL, INDEX</ns0:t>
            </ns0:r>
          </ns0:p>
        </ns0:tc>
        <ns0:tc>
          <ns0:tcPr>
            <ns0:tcW ns0:w="2295" ns0:type="dxa"/>
            <ns0:vAlign ns0:val="center"/>
          </ns0:tcPr>
          <ns0:p ns2:paraId="3804C97E"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下单用户</ns0:t>
            </ns0:r>
          </ns0:p>
        </ns0:tc>
      </ns0:tr>
      <ns0:tr ns0:rsidR="00997984" ns2:paraId="60C0EC46" ns2:textId="77777777">
        <ns0:trPr>
          <ns0:jc ns0:val="center"/>
        </ns0:trPr>
        <ns0:tc>
          <ns0:tcPr>
            <ns0:tcW ns0:w="2295" ns0:type="dxa"/>
            <ns0:vAlign ns0:val="center"/>
          </ns0:tcPr>
          <ns0:p ns2:paraId="27AAEC2A"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orders</ns0:t>
            </ns0:r>
          </ns0:p>
        </ns0:tc>
        <ns0:tc>
          <ns0:tcPr>
            <ns0:tcW ns0:w="2295" ns0:type="dxa"/>
            <ns0:vAlign ns0:val="center"/>
          </ns0:tcPr>
          <ns0:p ns2:paraId="6332D089"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activity_id</ns0:t>
            </ns0:r>
          </ns0:p>
        </ns0:tc>
        <ns0:tc>
          <ns0:tcPr>
            <ns0:tcW ns0:w="2295" ns0:type="dxa"/>
            <ns0:vAlign ns0:val="center"/>
          </ns0:tcPr>
          <ns0:p ns2:paraId="2F770A56" ns2:textId="77777777" ns0:rsidR="00997984" ns0:rsidRDefault="00000000">
            <ns0:pPr>
              <ns0:spacing ns0:after="0" ns0:line="264" ns0:lineRule="auto"/>
            </ns0:pPr>
            <ns0:r>
              <ns0:rPr>
                <ns0:rFonts ns0:ascii="宋体" ns0:hAnsi="宋体" ns0:eastAsia="宋体" ns0:cs="宋体"/>
                <ns0:sz ns0:val="24"/>
                <ns0:szCs ns0:val="24"/>
                <ns0:color ns0:val="000000"/>
              </ns0:rPr>
              <ns0:t>bigint, NOT NULL, INDEX</ns0:t>
            </ns0:r>
          </ns0:p>
        </ns0:tc>
        <ns0:tc>
          <ns0:tcPr>
            <ns0:tcW ns0:w="2295" ns0:type="dxa"/>
            <ns0:vAlign ns0:val="center"/>
          </ns0:tcPr>
          <ns0:p ns2:paraId="04D454AC"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秒杀活动</ns0:t>
            </ns0:r>
          </ns0:p>
        </ns0:tc>
      </ns0:tr>
      <ns0:tr ns0:rsidR="00997984" ns2:paraId="7F760BD3" ns2:textId="77777777">
        <ns0:trPr>
          <ns0:jc ns0:val="center"/>
        </ns0:trPr>
        <ns0:tc>
          <ns0:tcPr>
            <ns0:tcW ns0:w="2295" ns0:type="dxa"/>
            <ns0:vAlign ns0:val="center"/>
          </ns0:tcPr>
          <ns0:p ns2:paraId="6435368F"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orders</ns0:t>
            </ns0:r>
          </ns0:p>
        </ns0:tc>
        <ns0:tc>
          <ns0:tcPr>
            <ns0:tcW ns0:w="2295" ns0:type="dxa"/>
            <ns0:vAlign ns0:val="center"/>
          </ns0:tcPr>
          <ns0:p ns2:paraId="687AF2D3"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status</ns0:t>
            </ns0:r>
          </ns0:p>
        </ns0:tc>
        <ns0:tc>
          <ns0:tcPr>
            <ns0:tcW ns0:w="2295" ns0:type="dxa"/>
            <ns0:vAlign ns0:val="center"/>
          </ns0:tcPr>
          <ns0:p ns2:paraId="4FC2718D" ns2:textId="77777777" ns0:rsidR="00997984" ns0:rsidRDefault="00000000">
            <ns0:pPr>
              <ns0:spacing ns0:after="0" ns0:line="264" ns0:lineRule="auto"/>
            </ns0:pPr>
            <ns0:r>
              <ns0:rPr>
                <ns0:rFonts ns0:ascii="宋体" ns0:hAnsi="宋体" ns0:eastAsia="宋体" ns0:cs="宋体"/>
                <ns0:sz ns0:val="24"/>
                <ns0:szCs ns0:val="24"/>
                <ns0:color ns0:val="000000"/>
              </ns0:rPr>
              <ns0:t>varchar(20), NOT NULL</ns0:t>
            </ns0:r>
          </ns0:p>
        </ns0:tc>
        <ns0:tc>
          <ns0:tcPr>
            <ns0:tcW ns0:w="2295" ns0:type="dxa"/>
            <ns0:vAlign ns0:val="center"/>
          </ns0:tcPr>
          <ns0:p>
            <ns0:r>
              <ns0:t>QUEUEING / PENDING_PAYMENT / CREATED / FAILED / CANCELLED / PAID</ns0:t>
            </ns0:r>
          </ns0:p>
        </ns0:tc>
      </ns0:tr>
      <ns0:tr ns0:rsidR="00997984" ns2:paraId="3C6A521E" ns2:textId="77777777">
        <ns0:trPr>
          <ns0:jc ns0:val="center"/>
        </ns0:trPr>
        <ns0:tc>
          <ns0:tcPr>
            <ns0:tcW ns0:w="2295" ns0:type="dxa"/>
            <ns0:vAlign ns0:val="center"/>
          </ns0:tcPr>
          <ns0:p ns2:paraId="6EB090F7"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orders</ns0:t>
            </ns0:r>
          </ns0:p>
        </ns0:tc>
        <ns0:tc>
          <ns0:tcPr>
            <ns0:tcW ns0:w="2295" ns0:type="dxa"/>
            <ns0:vAlign ns0:val="center"/>
          </ns0:tcPr>
          <ns0:p ns2:paraId="06B6428E"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total_amount</ns0:t>
            </ns0:r>
          </ns0:p>
        </ns0:tc>
        <ns0:tc>
          <ns0:tcPr>
            <ns0:tcW ns0:w="2295" ns0:type="dxa"/>
            <ns0:vAlign ns0:val="center"/>
          </ns0:tcPr>
          <ns0:p ns2:paraId="1923E794" ns2:textId="77777777" ns0:rsidR="00997984" ns0:rsidRDefault="00000000">
            <ns0:pPr>
              <ns0:spacing ns0:after="0" ns0:line="264" ns0:lineRule="auto"/>
            </ns0:pPr>
            <ns0:r>
              <ns0:rPr>
                <ns0:rFonts ns0:ascii="宋体" ns0:hAnsi="宋体" ns0:eastAsia="宋体" ns0:cs="宋体"/>
                <ns0:sz ns0:val="24"/>
                <ns0:szCs ns0:val="24"/>
                <ns0:color ns0:val="000000"/>
              </ns0:rPr>
              <ns0:t>decimal(10,2), NOT NULL</ns0:t>
            </ns0:r>
          </ns0:p>
        </ns0:tc>
        <ns0:tc>
          <ns0:tcPr>
            <ns0:tcW ns0:w="2295" ns0:type="dxa"/>
            <ns0:vAlign ns0:val="center"/>
          </ns0:tcPr>
          <ns0:p ns2:paraId="1177CFC4"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订单金额</ns0:t>
            </ns0:r>
          </ns0:p>
        </ns0:tc>
      </ns0:tr>
      <ns0:tr ns0:rsidR="00997984" ns2:paraId="537DA18F" ns2:textId="77777777">
        <ns0:trPr>
          <ns0:jc ns0:val="center"/>
        </ns0:trPr>
        <ns0:tc>
          <ns0:tcPr>
            <ns0:tcW ns0:w="2295" ns0:type="dxa"/>
            <ns0:vAlign ns0:val="center"/>
          </ns0:tcPr>
          <ns0:p ns2:paraId="55DD206A"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orders</ns0:t>
            </ns0:r>
          </ns0:p>
        </ns0:tc>
        <ns0:tc>
          <ns0:tcPr>
            <ns0:tcW ns0:w="2295" ns0:type="dxa"/>
            <ns0:vAlign ns0:val="center"/>
          </ns0:tcPr>
          <ns0:p ns2:paraId="1F316258" ns2:textId="77777777" ns0:rsidR="00997984" ns0:rsidRDefault="00000000">
            <ns0:pPr>
              <ns0:spacing ns0:after="0" ns0:line="264" ns0:lineRule="auto"/>
            </ns0:pPr>
            <ns0:r>
              <ns0:rPr>
                <ns0:rFonts ns0:ascii="宋体" ns0:hAnsi="宋体" ns0:eastAsia="宋体" ns0:cs="宋体"/>
                <ns0:sz ns0:val="24"/>
                <ns0:szCs ns0:val="24"/>
                <ns0:color ns0:val="000000"/>
              </ns0:rPr>
              <ns0:t>created_at / updated_at</ns0:t>
            </ns0:r>
          </ns0:p>
        </ns0:tc>
        <ns0:tc>
          <ns0:tcPr>
            <ns0:tcW ns0:w="2295" ns0:type="dxa"/>
            <ns0:vAlign ns0:val="center"/>
          </ns0:tcPr>
          <ns0:p ns2:paraId="449689A8" ns2:textId="77777777" ns0:rsidR="00997984" ns0:rsidRDefault="00000000">
            <ns0:pPr>
              <ns0:spacing ns0:after="0" ns0:line="264" ns0:lineRule="auto"/>
            </ns0:pPr>
            <ns0:r>
              <ns0:rPr>
                <ns0:rFonts ns0:ascii="宋体" ns0:hAnsi="宋体" ns0:eastAsia="宋体" ns0:cs="宋体"/>
                <ns0:sz ns0:val="24"/>
                <ns0:szCs ns0:val="24"/>
                <ns0:color ns0:val="000000"/>
              </ns0:rPr>
              <ns0:t>datetime, NOT NULL</ns0:t>
            </ns0:r>
          </ns0:p>
        </ns0:tc>
        <ns0:tc>
          <ns0:tcPr>
            <ns0:tcW ns0:w="2295" ns0:type="dxa"/>
            <ns0:vAlign ns0:val="center"/>
          </ns0:tcPr>
          <ns0:p ns2:paraId="5E2BDB01"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创建与更新时间</ns0:t>
            </ns0:r>
          </ns0:p>
        </ns0:tc>
      </ns0:tr>
      <ns0:tr ns0:rsidR="00997984" ns2:paraId="30FCA018" ns2:textId="77777777">
        <ns0:trPr>
          <ns0:jc ns0:val="center"/>
        </ns0:trPr>
        <ns0:tc>
          <ns0:tcPr>
            <ns0:tcW ns0:w="2295" ns0:type="dxa"/>
            <ns0:vAlign ns0:val="center"/>
          </ns0:tcPr>
          <ns0:p ns2:paraId="15ABCFE1"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orders</ns0:t>
            </ns0:r>
          </ns0:p>
        </ns0:tc>
        <ns0:tc>
          <ns0:tcPr>
            <ns0:tcW ns0:w="2295" ns0:type="dxa"/>
            <ns0:vAlign ns0:val="center"/>
          </ns0:tcPr>
          <ns0:p ns2:paraId="7B52B7E9" ns2:textId="77777777" ns0:rsidR="00997984" ns0:rsidRDefault="00000000">
            <ns0:pPr>
              <ns0:spacing ns0:after="0" ns0:line="264" ns0:lineRule="auto"/>
            </ns0:pPr>
            <ns0:r>
              <ns0:rPr>
                <ns0:rFonts ns0:ascii="宋体" ns0:hAnsi="宋体" ns0:eastAsia="宋体" ns0:cs="宋体"/>
                <ns0:sz ns0:val="24"/>
                <ns0:szCs ns0:val="24"/>
                <ns0:color ns0:val="000000"/>
              </ns0:rPr>
              <ns0:t>unique(user_id, activity_id)</ns0:t>
            </ns0:r>
          </ns0:p>
        </ns0:tc>
        <ns0:tc>
          <ns0:tcPr>
            <ns0:tcW ns0:w="2295" ns0:type="dxa"/>
            <ns0:vAlign ns0:val="center"/>
          </ns0:tcPr>
          <ns0:p ns2:paraId="2F66694B"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UNIQUE</ns0:t>
            </ns0:r>
          </ns0:p>
        </ns0:tc>
        <ns0:tc>
          <ns0:tcPr>
            <ns0:tcW ns0:w="2295" ns0:type="dxa"/>
            <ns0:vAlign ns0:val="center"/>
          </ns0:tcPr>
          <ns0:p ns2:paraId="06E241A2" ns2:textId="77777777" ns0:rsidR="00997984" ns0:rsidRDefault="00000000">
            <ns0:pPr>
              <ns0:spacing ns0:after="0" ns0:line="264" ns0:lineRule="auto"/>
              <ns0:jc ns0:val="center"/>
              <ns0:rPr>
                <ns0:lang ns0:eastAsia="zh-CN"/>
              </ns0:rPr>
            </ns0:pPr>
            <ns0:r>
              <ns0:rPr>
                <ns0:rFonts ns0:ascii="宋体" ns0:hAnsi="宋体" ns0:eastAsia="宋体" ns0:cs="宋体"/>
                <ns0:sz ns0:val="24"/>
                <ns0:lang ns0:eastAsia="zh-CN"/>
                <ns0:szCs ns0:val="24"/>
                <ns0:color ns0:val="000000"/>
              </ns0:rPr>
              <ns0:t>同一用户同一活动最多一单</ns0:t>
            </ns0:r>
          </ns0:p>
        </ns0:tc>
      </ns0:tr>
      <ns0:tr ns0:rsidR="00997984" ns2:paraId="7C2A51D2" ns2:textId="77777777">
        <ns0:trPr>
          <ns0:jc ns0:val="center"/>
        </ns0:trPr>
        <ns0:tc>
          <ns0:tcPr>
            <ns0:tcW ns0:w="2295" ns0:type="dxa"/>
            <ns0:vAlign ns0:val="center"/>
          </ns0:tcPr>
          <ns0:p ns2:paraId="6696940E"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order_items</ns0:t>
            </ns0:r>
          </ns0:p>
        </ns0:tc>
        <ns0:tc>
          <ns0:tcPr>
            <ns0:tcW ns0:w="2295" ns0:type="dxa"/>
            <ns0:vAlign ns0:val="center"/>
          </ns0:tcPr>
          <ns0:p ns2:paraId="39BAC709"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id</ns0:t>
            </ns0:r>
          </ns0:p>
        </ns0:tc>
        <ns0:tc>
          <ns0:tcPr>
            <ns0:tcW ns0:w="2295" ns0:type="dxa"/>
            <ns0:vAlign ns0:val="center"/>
          </ns0:tcPr>
          <ns0:p ns2:paraId="4D7277F7"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bigint, PK</ns0:t>
            </ns0:r>
          </ns0:p>
        </ns0:tc>
        <ns0:tc>
          <ns0:tcPr>
            <ns0:tcW ns0:w="2295" ns0:type="dxa"/>
            <ns0:vAlign ns0:val="center"/>
          </ns0:tcPr>
          <ns0:p ns2:paraId="3B711473"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订单明细主键</ns0:t>
            </ns0:r>
          </ns0:p>
        </ns0:tc>
      </ns0:tr>
      <ns0:tr ns0:rsidR="00997984" ns2:paraId="7D18D04D" ns2:textId="77777777">
        <ns0:trPr>
          <ns0:jc ns0:val="center"/>
        </ns0:trPr>
        <ns0:tc>
          <ns0:tcPr>
            <ns0:tcW ns0:w="2295" ns0:type="dxa"/>
            <ns0:vAlign ns0:val="center"/>
          </ns0:tcPr>
          <ns0:p ns2:paraId="7E91E184"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order_items</ns0:t>
            </ns0:r>
          </ns0:p>
        </ns0:tc>
        <ns0:tc>
          <ns0:tcPr>
            <ns0:tcW ns0:w="2295" ns0:type="dxa"/>
            <ns0:vAlign ns0:val="center"/>
          </ns0:tcPr>
          <ns0:p ns2:paraId="3D858B73"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order_id</ns0:t>
            </ns0:r>
          </ns0:p>
        </ns0:tc>
        <ns0:tc>
          <ns0:tcPr>
            <ns0:tcW ns0:w="2295" ns0:type="dxa"/>
            <ns0:vAlign ns0:val="center"/>
          </ns0:tcPr>
          <ns0:p ns2:paraId="4743966A" ns2:textId="77777777" ns0:rsidR="00997984" ns0:rsidRDefault="00000000">
            <ns0:pPr>
              <ns0:spacing ns0:after="0" ns0:line="264" ns0:lineRule="auto"/>
            </ns0:pPr>
            <ns0:r>
              <ns0:rPr>
                <ns0:rFonts ns0:ascii="宋体" ns0:hAnsi="宋体" ns0:eastAsia="宋体" ns0:cs="宋体"/>
                <ns0:sz ns0:val="24"/>
                <ns0:szCs ns0:val="24"/>
                <ns0:color ns0:val="000000"/>
              </ns0:rPr>
              <ns0:t>bigint, NOT NULL, INDEX</ns0:t>
            </ns0:r>
          </ns0:p>
        </ns0:tc>
        <ns0:tc>
          <ns0:tcPr>
            <ns0:tcW ns0:w="2295" ns0:type="dxa"/>
            <ns0:vAlign ns0:val="center"/>
          </ns0:tcPr>
          <ns0:p ns2:paraId="06EE3FF8"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关联订单</ns0:t>
            </ns0:r>
          </ns0:p>
        </ns0:tc>
      </ns0:tr>
      <ns0:tr ns0:rsidR="00997984" ns2:paraId="33D05686" ns2:textId="77777777">
        <ns0:trPr>
          <ns0:jc ns0:val="center"/>
        </ns0:trPr>
        <ns0:tc>
          <ns0:tcPr>
            <ns0:tcW ns0:w="2295" ns0:type="dxa"/>
            <ns0:vAlign ns0:val="center"/>
          </ns0:tcPr>
          <ns0:p ns2:paraId="3BFC178E"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order_items</ns0:t>
            </ns0:r>
          </ns0:p>
        </ns0:tc>
        <ns0:tc>
          <ns0:tcPr>
            <ns0:tcW ns0:w="2295" ns0:type="dxa"/>
            <ns0:vAlign ns0:val="center"/>
          </ns0:tcPr>
          <ns0:p ns2:paraId="5120668C"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product_id</ns0:t>
            </ns0:r>
          </ns0:p>
        </ns0:tc>
        <ns0:tc>
          <ns0:tcPr>
            <ns0:tcW ns0:w="2295" ns0:type="dxa"/>
            <ns0:vAlign ns0:val="center"/>
          </ns0:tcPr>
          <ns0:p ns2:paraId="630AD908" ns2:textId="77777777" ns0:rsidR="00997984" ns0:rsidRDefault="00000000">
            <ns0:pPr>
              <ns0:spacing ns0:after="0" ns0:line="264" ns0:lineRule="auto"/>
            </ns0:pPr>
            <ns0:r>
              <ns0:rPr>
                <ns0:rFonts ns0:ascii="宋体" ns0:hAnsi="宋体" ns0:eastAsia="宋体" ns0:cs="宋体"/>
                <ns0:sz ns0:val="24"/>
                <ns0:szCs ns0:val="24"/>
                <ns0:color ns0:val="000000"/>
              </ns0:rPr>
              <ns0:t>bigint, NOT NULL</ns0:t>
            </ns0:r>
          </ns0:p>
        </ns0:tc>
        <ns0:tc>
          <ns0:tcPr>
            <ns0:tcW ns0:w="2295" ns0:type="dxa"/>
            <ns0:vAlign ns0:val="center"/>
          </ns0:tcPr>
          <ns0:p ns2:paraId="3234EF62"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商品</ns0:t>
            </ns0:r>
            <ns0:r>
              <ns0:rPr>
                <ns0:rFonts ns0:ascii="宋体" ns0:hAnsi="宋体" ns0:eastAsia="宋体" ns0:cs="宋体"/>
                <ns0:sz ns0:val="24"/>
                <ns0:szCs ns0:val="24"/>
                <ns0:color ns0:val="000000"/>
              </ns0:rPr>
              <ns0:t xml:space="preserve"> ID</ns0:t>
            </ns0:r>
          </ns0:p>
        </ns0:tc>
      </ns0:tr>
      <ns0:tr ns0:rsidR="00997984" ns2:paraId="0766BFE2" ns2:textId="77777777">
        <ns0:trPr>
          <ns0:jc ns0:val="center"/>
        </ns0:trPr>
        <ns0:tc>
          <ns0:tcPr>
            <ns0:tcW ns0:w="2295" ns0:type="dxa"/>
            <ns0:vAlign ns0:val="center"/>
          </ns0:tcPr>
          <ns0:p ns2:paraId="5A9416F0"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order_items</ns0:t>
            </ns0:r>
          </ns0:p>
        </ns0:tc>
        <ns0:tc>
          <ns0:tcPr>
            <ns0:tcW ns0:w="2295" ns0:type="dxa"/>
            <ns0:vAlign ns0:val="center"/>
          </ns0:tcPr>
          <ns0:p ns2:paraId="7E40E13B"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quantity</ns0:t>
            </ns0:r>
          </ns0:p>
        </ns0:tc>
        <ns0:tc>
          <ns0:tcPr>
            <ns0:tcW ns0:w="2295" ns0:type="dxa"/>
            <ns0:vAlign ns0:val="center"/>
          </ns0:tcPr>
          <ns0:p ns2:paraId="1A0D91CB" ns2:textId="77777777" ns0:rsidR="00997984" ns0:rsidRDefault="00000000">
            <ns0:pPr>
              <ns0:spacing ns0:after="0" ns0:line="264" ns0:lineRule="auto"/>
            </ns0:pPr>
            <ns0:r>
              <ns0:rPr>
                <ns0:rFonts ns0:ascii="宋体" ns0:hAnsi="宋体" ns0:eastAsia="宋体" ns0:cs="宋体"/>
                <ns0:sz ns0:val="24"/>
                <ns0:szCs ns0:val="24"/>
                <ns0:color ns0:val="000000"/>
              </ns0:rPr>
              <ns0:t>int, NOT NULL</ns0:t>
            </ns0:r>
          </ns0:p>
        </ns0:tc>
        <ns0:tc>
          <ns0:tcPr>
            <ns0:tcW ns0:w="2295" ns0:type="dxa"/>
            <ns0:vAlign ns0:val="center"/>
          </ns0:tcPr>
          <ns0:p ns2:paraId="159EC7E1" ns2:textId="77777777" ns0:rsidR="00997984" ns0:rsidRDefault="00000000">
            <ns0:pPr>
              <ns0:spacing ns0:after="0" ns0:line="264" ns0:lineRule="auto"/>
              <ns0:jc ns0:val="center"/>
              <ns0:rPr>
                <ns0:lang ns0:eastAsia="zh-CN"/>
              </ns0:rPr>
            </ns0:pPr>
            <ns0:r>
              <ns0:rPr>
                <ns0:rFonts ns0:ascii="宋体" ns0:hAnsi="宋体" ns0:eastAsia="宋体" ns0:cs="宋体"/>
                <ns0:sz ns0:val="24"/>
                <ns0:lang ns0:eastAsia="zh-CN"/>
                <ns0:szCs ns0:val="24"/>
                <ns0:color ns0:val="000000"/>
              </ns0:rPr>
              <ns0:t>数量，秒杀原型通常为</ns0:t>
            </ns0:r>
            <ns0:r>
              <ns0:rPr>
                <ns0:rFonts ns0:ascii="宋体" ns0:hAnsi="宋体" ns0:eastAsia="宋体" ns0:cs="宋体"/>
                <ns0:sz ns0:val="24"/>
                <ns0:lang ns0:eastAsia="zh-CN"/>
                <ns0:szCs ns0:val="24"/>
                <ns0:color ns0:val="000000"/>
              </ns0:rPr>
              <ns0:t xml:space="preserve"> 1</ns0:t>
            </ns0:r>
          </ns0:p>
        </ns0:tc>
      </ns0:tr>
      <ns0:tr ns0:rsidR="00997984" ns2:paraId="712CC0DA" ns2:textId="77777777">
        <ns0:trPr>
          <ns0:jc ns0:val="center"/>
        </ns0:trPr>
        <ns0:tc>
          <ns0:tcPr>
            <ns0:tcW ns0:w="2295" ns0:type="dxa"/>
            <ns0:vAlign ns0:val="center"/>
          </ns0:tcPr>
          <ns0:p ns2:paraId="0BDBFCF9"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order_items</ns0:t>
            </ns0:r>
          </ns0:p>
        </ns0:tc>
        <ns0:tc>
          <ns0:tcPr>
            <ns0:tcW ns0:w="2295" ns0:type="dxa"/>
            <ns0:vAlign ns0:val="center"/>
          </ns0:tcPr>
          <ns0:p ns2:paraId="118494F5"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unit_price</ns0:t>
            </ns0:r>
          </ns0:p>
        </ns0:tc>
        <ns0:tc>
          <ns0:tcPr>
            <ns0:tcW ns0:w="2295" ns0:type="dxa"/>
            <ns0:vAlign ns0:val="center"/>
          </ns0:tcPr>
          <ns0:p ns2:paraId="26532CD5" ns2:textId="77777777" ns0:rsidR="00997984" ns0:rsidRDefault="00000000">
            <ns0:pPr>
              <ns0:spacing ns0:after="0" ns0:line="264" ns0:lineRule="auto"/>
            </ns0:pPr>
            <ns0:r>
              <ns0:rPr>
                <ns0:rFonts ns0:ascii="宋体" ns0:hAnsi="宋体" ns0:eastAsia="宋体" ns0:cs="宋体"/>
                <ns0:sz ns0:val="24"/>
                <ns0:szCs ns0:val="24"/>
                <ns0:color ns0:val="000000"/>
              </ns0:rPr>
              <ns0:t>decimal(10,2), NOT NULL</ns0:t>
            </ns0:r>
          </ns0:p>
        </ns0:tc>
        <ns0:tc>
          <ns0:tcPr>
            <ns0:tcW ns0:w="2295" ns0:type="dxa"/>
            <ns0:vAlign ns0:val="center"/>
          </ns0:tcPr>
          <ns0:p ns2:paraId="5FEBB933"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成交单价</ns0:t>
            </ns0:r>
          </ns0:p>
        </ns0:tc>
      </ns0:tr>
      <ns0:tr ns0:rsidR="00997984" ns2:paraId="2DDAB698" ns2:textId="77777777">
        <ns0:trPr>
          <ns0:jc ns0:val="center"/>
        </ns0:trPr>
        <ns0:tc>
          <ns0:tcPr>
            <ns0:tcW ns0:w="2295" ns0:type="dxa"/>
            <ns0:vAlign ns0:val="center"/>
          </ns0:tcPr>
          <ns0:p ns2:paraId="5CEF578A"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order_items</ns0:t>
            </ns0:r>
          </ns0:p>
        </ns0:tc>
        <ns0:tc>
          <ns0:tcPr>
            <ns0:tcW ns0:w="2295" ns0:type="dxa"/>
            <ns0:vAlign ns0:val="center"/>
          </ns0:tcPr>
          <ns0:p ns2:paraId="64FE3C25"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created_at</ns0:t>
            </ns0:r>
          </ns0:p>
        </ns0:tc>
        <ns0:tc>
          <ns0:tcPr>
            <ns0:tcW ns0:w="2295" ns0:type="dxa"/>
            <ns0:vAlign ns0:val="center"/>
          </ns0:tcPr>
          <ns0:p ns2:paraId="085650AE" ns2:textId="77777777" ns0:rsidR="00997984" ns0:rsidRDefault="00000000">
            <ns0:pPr>
              <ns0:spacing ns0:after="0" ns0:line="264" ns0:lineRule="auto"/>
            </ns0:pPr>
            <ns0:r>
              <ns0:rPr>
                <ns0:rFonts ns0:ascii="宋体" ns0:hAnsi="宋体" ns0:eastAsia="宋体" ns0:cs="宋体"/>
                <ns0:sz ns0:val="24"/>
                <ns0:szCs ns0:val="24"/>
                <ns0:color ns0:val="000000"/>
              </ns0:rPr>
              <ns0:t>datetime, NOT NULL</ns0:t>
            </ns0:r>
          </ns0:p>
        </ns0:tc>
        <ns0:tc>
          <ns0:tcPr>
            <ns0:tcW ns0:w="2295" ns0:type="dxa"/>
            <ns0:vAlign ns0:val="center"/>
          </ns0:tcPr>
          <ns0:p ns2:paraId="7261D2A3"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创建时间</ns0:t>
            </ns0:r>
          </ns0:p>
        </ns0:tc>
      </ns0:tr>
    </ns0:tbl>
    <ns0:p ns2:paraId="3A9BB6F7" ns2:textId="77777777" ns0:rsidR="00997984" ns0:rsidRDefault="00000000">
      <ns0:pPr>
        <ns0:pStyle ns0:val="affc"/>
        <ns0:spacing ns0:before="120" ns0:after="120"/>
        <ns0:jc ns0:val="center"/>
      </ns0:pPr>
      <ns0:r>
        <ns0:rPr>
          <ns0:rFonts ns0:ascii="宋体" ns0:hAnsi="宋体" ns0:eastAsia="宋体" ns0:cs="宋体"/>
          <ns0:sz ns0:val="24"/>
          <ns0:szCs ns0:val="24"/>
          <ns0:color ns0:val="000000"/>
        </ns0:rPr>
        <ns0:t>表</ns0:t>
      </ns0:r>
      <ns0:r>
        <ns0:rPr>
          <ns0:rFonts ns0:ascii="宋体" ns0:hAnsi="宋体" ns0:eastAsia="宋体" ns0:cs="宋体"/>
          <ns0:sz ns0:val="24"/>
          <ns0:szCs ns0:val="24"/>
          <ns0:color ns0:val="000000"/>
        </ns0:rPr>
        <ns0:t xml:space="preserve"> F-5 mq_message_logs </ns0:t>
      </ns0:r>
      <ns0:r>
        <ns0:rPr>
          <ns0:rFonts ns0:ascii="宋体" ns0:hAnsi="宋体" ns0:eastAsia="宋体" ns0:cs="宋体"/>
          <ns0:sz ns0:val="24"/>
          <ns0:szCs ns0:val="24"/>
          <ns0:color ns0:val="000000"/>
        </ns0:rPr>
        <ns0:t>与</ns0:t>
      </ns0:r>
      <ns0:r>
        <ns0:rPr>
          <ns0:rFonts ns0:ascii="宋体" ns0:hAnsi="宋体" ns0:eastAsia="宋体" ns0:cs="宋体"/>
          <ns0:sz ns0:val="24"/>
          <ns0:szCs ns0:val="24"/>
          <ns0:color ns0:val="000000"/>
        </ns0:rPr>
        <ns0:t xml:space="preserve"> ai_consult_logs </ns0:t>
      </ns0:r>
      <ns0:r>
        <ns0:rPr>
          <ns0:rFonts ns0:ascii="宋体" ns0:hAnsi="宋体" ns0:eastAsia="宋体" ns0:cs="宋体"/>
          <ns0:sz ns0:val="24"/>
          <ns0:szCs ns0:val="24"/>
          <ns0:color ns0:val="000000"/>
        </ns0:rPr>
        <ns0:t>表结构补充</ns0:t>
      </ns0:r>
    </ns0:p>
    <ns0:tbl>
      <ns0:tblPr>
        <ns0:tblStyle ns0:val="af1"/>
        <ns0:tblW ns0:w="0" ns0:type="auto"/>
        <ns0:jc ns0:val="center"/>
        <ns0:tblLayout ns0:type="autofit"/>
        <ns0:tblLook ns0:val="04A0" ns0:firstRow="1" ns0:lastRow="0" ns0:firstColumn="1" ns0:lastColumn="0" ns0:noHBand="0" ns0:noVBand="1"/>
      </ns0:tblPr>
      <ns0:tblGrid>
        <ns0:gridCol ns0:w="2010"/>
        <ns0:gridCol ns0:w="1843"/>
        <ns0:gridCol ns0:w="1796"/>
        <ns0:gridCol ns0:w="3746"/>
      </ns0:tblGrid>
      <ns0:tr ns0:rsidR="00997984" ns2:paraId="235B1872" ns2:textId="77777777">
        <ns0:trPr>
          <ns0:jc ns0:val="center"/>
        </ns0:trPr>
        <ns0:tc>
          <ns0:tcPr>
            <ns0:tcW ns0:w="2295" ns0:type="dxa"/>
            <ns0:shd ns0:val="clear" ns0:color="auto" ns0:fill="D9EAF7"/>
            <ns0:vAlign ns0:val="center"/>
          </ns0:tcPr>
          <ns0:p ns2:paraId="02C70218" ns2:textId="77777777" ns0:rsidR="00997984" ns0:rsidRDefault="00000000">
            <ns0:pPr>
              <ns0:spacing ns0:after="0" ns0:line="264" ns0:lineRule="auto"/>
              <ns0:jc ns0:val="center"/>
            </ns0:pPr>
            <ns0:r>
              <ns0:rPr>
                <ns0:rFonts ns0:eastAsia="宋体" ns0:ascii="宋体" ns0:hAnsi="宋体" ns0:cs="宋体"/>
                <ns0:sz ns0:val="24"/>
                <ns0:szCs ns0:val="24"/>
                <ns0:color ns0:val="000000"/>
              </ns0:rPr>
              <ns0:t>表</ns0:t>
            </ns0:r>
          </ns0:p>
        </ns0:tc>
        <ns0:tc>
          <ns0:tcPr>
            <ns0:tcW ns0:w="2295" ns0:type="dxa"/>
            <ns0:shd ns0:val="clear" ns0:color="auto" ns0:fill="D9EAF7"/>
            <ns0:vAlign ns0:val="center"/>
          </ns0:tcPr>
          <ns0:p ns2:paraId="27A7F676" ns2:textId="77777777" ns0:rsidR="00997984" ns0:rsidRDefault="00000000">
            <ns0:pPr>
              <ns0:spacing ns0:after="0" ns0:line="264" ns0:lineRule="auto"/>
              <ns0:jc ns0:val="center"/>
            </ns0:pPr>
            <ns0:r>
              <ns0:rPr>
                <ns0:rFonts ns0:eastAsia="宋体" ns0:ascii="宋体" ns0:hAnsi="宋体" ns0:cs="宋体"/>
                <ns0:sz ns0:val="24"/>
                <ns0:szCs ns0:val="24"/>
                <ns0:color ns0:val="000000"/>
              </ns0:rPr>
              <ns0:t>字段</ns0:t>
            </ns0:r>
          </ns0:p>
        </ns0:tc>
        <ns0:tc>
          <ns0:tcPr>
            <ns0:tcW ns0:w="2295" ns0:type="dxa"/>
            <ns0:shd ns0:val="clear" ns0:color="auto" ns0:fill="D9EAF7"/>
            <ns0:vAlign ns0:val="center"/>
          </ns0:tcPr>
          <ns0:p ns2:paraId="71A6D8FE" ns2:textId="77777777" ns0:rsidR="00997984" ns0:rsidRDefault="00000000">
            <ns0:pPr>
              <ns0:spacing ns0:after="0" ns0:line="264" ns0:lineRule="auto"/>
              <ns0:jc ns0:val="center"/>
            </ns0:pPr>
            <ns0:r>
              <ns0:rPr>
                <ns0:rFonts ns0:eastAsia="宋体" ns0:ascii="宋体" ns0:hAnsi="宋体" ns0:cs="宋体"/>
                <ns0:sz ns0:val="24"/>
                <ns0:szCs ns0:val="24"/>
                <ns0:color ns0:val="000000"/>
              </ns0:rPr>
              <ns0:t>类型</ns0:t>
            </ns0:r>
            <ns0:r>
              <ns0:rPr>
                <ns0:rFonts ns0:eastAsia="宋体" ns0:ascii="宋体" ns0:hAnsi="宋体" ns0:cs="宋体"/>
                <ns0:sz ns0:val="24"/>
                <ns0:szCs ns0:val="24"/>
                <ns0:color ns0:val="000000"/>
              </ns0:rPr>
              <ns0:t>/</ns0:t>
            </ns0:r>
            <ns0:r>
              <ns0:rPr>
                <ns0:rFonts ns0:eastAsia="宋体" ns0:ascii="宋体" ns0:hAnsi="宋体" ns0:cs="宋体"/>
                <ns0:sz ns0:val="24"/>
                <ns0:szCs ns0:val="24"/>
                <ns0:color ns0:val="000000"/>
              </ns0:rPr>
              <ns0:t>约束</ns0:t>
            </ns0:r>
          </ns0:p>
        </ns0:tc>
        <ns0:tc>
          <ns0:tcPr>
            <ns0:tcW ns0:w="2295" ns0:type="dxa"/>
            <ns0:shd ns0:val="clear" ns0:color="auto" ns0:fill="D9EAF7"/>
            <ns0:vAlign ns0:val="center"/>
          </ns0:tcPr>
          <ns0:p ns2:paraId="28DF8E19" ns2:textId="77777777" ns0:rsidR="00997984" ns0:rsidRDefault="00000000">
            <ns0:pPr>
              <ns0:spacing ns0:after="0" ns0:line="264" ns0:lineRule="auto"/>
              <ns0:jc ns0:val="center"/>
            </ns0:pPr>
            <ns0:r>
              <ns0:rPr>
                <ns0:rFonts ns0:eastAsia="宋体" ns0:ascii="宋体" ns0:hAnsi="宋体" ns0:cs="宋体"/>
                <ns0:sz ns0:val="24"/>
                <ns0:szCs ns0:val="24"/>
                <ns0:color ns0:val="000000"/>
              </ns0:rPr>
              <ns0:t>说明</ns0:t>
            </ns0:r>
          </ns0:p>
        </ns0:tc>
      </ns0:tr>
      <ns0:tr ns0:rsidR="00997984" ns2:paraId="7613B772" ns2:textId="77777777">
        <ns0:trPr>
          <ns0:jc ns0:val="center"/>
        </ns0:trPr>
        <ns0:tc>
          <ns0:tcPr>
            <ns0:tcW ns0:w="2295" ns0:type="dxa"/>
            <ns0:vAlign ns0:val="center"/>
          </ns0:tcPr>
          <ns0:p ns2:paraId="78C58C33" ns2:textId="77777777" ns0:rsidR="00997984" ns0:rsidRDefault="00000000">
            <ns0:pPr>
              <ns0:spacing ns0:after="0" ns0:line="264" ns0:lineRule="auto"/>
            </ns0:pPr>
            <ns0:r>
              <ns0:rPr>
                <ns0:rFonts ns0:ascii="宋体" ns0:hAnsi="宋体" ns0:eastAsia="宋体" ns0:cs="宋体"/>
                <ns0:sz ns0:val="24"/>
                <ns0:szCs ns0:val="24"/>
                <ns0:color ns0:val="000000"/>
              </ns0:rPr>
              <ns0:t>mq_message_logs</ns0:t>
            </ns0:r>
          </ns0:p>
        </ns0:tc>
        <ns0:tc>
          <ns0:tcPr>
            <ns0:tcW ns0:w="2295" ns0:type="dxa"/>
            <ns0:vAlign ns0:val="center"/>
          </ns0:tcPr>
          <ns0:p ns2:paraId="4DA088F9"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id</ns0:t>
            </ns0:r>
          </ns0:p>
        </ns0:tc>
        <ns0:tc>
          <ns0:tcPr>
            <ns0:tcW ns0:w="2295" ns0:type="dxa"/>
            <ns0:vAlign ns0:val="center"/>
          </ns0:tcPr>
          <ns0:p ns2:paraId="22B38975"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bigint, PK</ns0:t>
            </ns0:r>
          </ns0:p>
        </ns0:tc>
        <ns0:tc>
          <ns0:tcPr>
            <ns0:tcW ns0:w="2295" ns0:type="dxa"/>
            <ns0:vAlign ns0:val="center"/>
          </ns0:tcPr>
          <ns0:p ns2:paraId="5CAD0E8A"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消息日志主键</ns0:t>
            </ns0:r>
          </ns0:p>
        </ns0:tc>
      </ns0:tr>
      <ns0:tr ns0:rsidR="00997984" ns2:paraId="4A75F703" ns2:textId="77777777">
        <ns0:trPr>
          <ns0:jc ns0:val="center"/>
        </ns0:trPr>
        <ns0:tc>
          <ns0:tcPr>
            <ns0:tcW ns0:w="2295" ns0:type="dxa"/>
            <ns0:vAlign ns0:val="center"/>
          </ns0:tcPr>
          <ns0:p ns2:paraId="6D717F28" ns2:textId="77777777" ns0:rsidR="00997984" ns0:rsidRDefault="00000000">
            <ns0:pPr>
              <ns0:spacing ns0:after="0" ns0:line="264" ns0:lineRule="auto"/>
            </ns0:pPr>
            <ns0:r>
              <ns0:rPr>
                <ns0:rFonts ns0:ascii="宋体" ns0:hAnsi="宋体" ns0:eastAsia="宋体" ns0:cs="宋体"/>
                <ns0:sz ns0:val="24"/>
                <ns0:szCs ns0:val="24"/>
                <ns0:color ns0:val="000000"/>
              </ns0:rPr>
              <ns0:t>mq_message_logs</ns0:t>
            </ns0:r>
          </ns0:p>
        </ns0:tc>
        <ns0:tc>
          <ns0:tcPr>
            <ns0:tcW ns0:w="2295" ns0:type="dxa"/>
            <ns0:vAlign ns0:val="center"/>
          </ns0:tcPr>
          <ns0:p ns2:paraId="36280D5B"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message_id</ns0:t>
            </ns0:r>
          </ns0:p>
        </ns0:tc>
        <ns0:tc>
          <ns0:tcPr>
            <ns0:tcW ns0:w="2295" ns0:type="dxa"/>
            <ns0:vAlign ns0:val="center"/>
          </ns0:tcPr>
          <ns0:p ns2:paraId="39951E39" ns2:textId="77777777" ns0:rsidR="00997984" ns0:rsidRDefault="00000000">
            <ns0:pPr>
              <ns0:spacing ns0:after="0" ns0:line="264" ns0:lineRule="auto"/>
            </ns0:pPr>
            <ns0:r>
              <ns0:rPr>
                <ns0:rFonts ns0:ascii="宋体" ns0:hAnsi="宋体" ns0:eastAsia="宋体" ns0:cs="宋体"/>
                <ns0:sz ns0:val="24"/>
                <ns0:szCs ns0:val="24"/>
                <ns0:color ns0:val="000000"/>
              </ns0:rPr>
              <ns0:t>varchar(128), UNIQUE, NOT NULL</ns0:t>
            </ns0:r>
          </ns0:p>
        </ns0:tc>
        <ns0:tc>
          <ns0:tcPr>
            <ns0:tcW ns0:w="2295" ns0:type="dxa"/>
            <ns0:vAlign ns0:val="center"/>
          </ns0:tcPr>
          <ns0:p ns2:paraId="28B53318"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 xml:space="preserve">MQ </ns0:t>
            </ns0:r>
            <ns0:r>
              <ns0:rPr>
                <ns0:rFonts ns0:ascii="宋体" ns0:hAnsi="宋体" ns0:eastAsia="宋体" ns0:cs="宋体"/>
                <ns0:sz ns0:val="24"/>
                <ns0:szCs ns0:val="24"/>
                <ns0:color ns0:val="000000"/>
              </ns0:rPr>
              <ns0:t>消息唯一标识</ns0:t>
            </ns0:r>
          </ns0:p>
        </ns0:tc>
      </ns0:tr>
      <ns0:tr ns0:rsidR="00997984" ns2:paraId="40761F93" ns2:textId="77777777">
        <ns0:trPr>
          <ns0:jc ns0:val="center"/>
        </ns0:trPr>
        <ns0:tc>
          <ns0:tcPr>
            <ns0:tcW ns0:w="2295" ns0:type="dxa"/>
            <ns0:vAlign ns0:val="center"/>
          </ns0:tcPr>
          <ns0:p ns2:paraId="2A91F905" ns2:textId="77777777" ns0:rsidR="00997984" ns0:rsidRDefault="00000000">
            <ns0:pPr>
              <ns0:spacing ns0:after="0" ns0:line="264" ns0:lineRule="auto"/>
            </ns0:pPr>
            <ns0:r>
              <ns0:rPr>
                <ns0:rFonts ns0:ascii="宋体" ns0:hAnsi="宋体" ns0:eastAsia="宋体" ns0:cs="宋体"/>
                <ns0:sz ns0:val="24"/>
                <ns0:szCs ns0:val="24"/>
                <ns0:color ns0:val="000000"/>
              </ns0:rPr>
              <ns0:t>mq_message_logs</ns0:t>
            </ns0:r>
          </ns0:p>
        </ns0:tc>
        <ns0:tc>
          <ns0:tcPr>
            <ns0:tcW ns0:w="2295" ns0:type="dxa"/>
            <ns0:vAlign ns0:val="center"/>
          </ns0:tcPr>
          <ns0:p ns2:paraId="3D0B00DE"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event_type</ns0:t>
            </ns0:r>
          </ns0:p>
        </ns0:tc>
        <ns0:tc>
          <ns0:tcPr>
            <ns0:tcW ns0:w="2295" ns0:type="dxa"/>
            <ns0:vAlign ns0:val="center"/>
          </ns0:tcPr>
          <ns0:p ns2:paraId="6A2D2C7F" ns2:textId="77777777" ns0:rsidR="00997984" ns0:rsidRDefault="00000000">
            <ns0:pPr>
              <ns0:spacing ns0:after="0" ns0:line="264" ns0:lineRule="auto"/>
            </ns0:pPr>
            <ns0:r>
              <ns0:rPr>
                <ns0:rFonts ns0:ascii="宋体" ns0:hAnsi="宋体" ns0:eastAsia="宋体" ns0:cs="宋体"/>
                <ns0:sz ns0:val="24"/>
                <ns0:szCs ns0:val="24"/>
                <ns0:color ns0:val="000000"/>
              </ns0:rPr>
              <ns0:t>varchar(64), NOT NULL</ns0:t>
            </ns0:r>
          </ns0:p>
        </ns0:tc>
        <ns0:tc>
          <ns0:tcPr>
            <ns0:tcW ns0:w="2295" ns0:type="dxa"/>
            <ns0:vAlign ns0:val="center"/>
          </ns0:tcPr>
          <ns0:p ns2:paraId="6210FAE5" ns2:textId="77777777" ns0:rsidR="00997984" ns0:rsidRDefault="00000000">
            <ns0:pPr>
              <ns0:spacing ns0:after="0" ns0:line="264" ns0:lineRule="auto"/>
            </ns0:pPr>
            <ns0:r>
              <ns0:rPr>
                <ns0:rFonts ns0:ascii="宋体" ns0:hAnsi="宋体" ns0:eastAsia="宋体" ns0:cs="宋体"/>
                <ns0:sz ns0:val="24"/>
                <ns0:szCs ns0:val="24"/>
                <ns0:color ns0:val="000000"/>
              </ns0:rPr>
              <ns0:t>事件类型，如</ns0:t>
            </ns0:r>
            <ns0:r>
              <ns0:rPr>
                <ns0:rFonts ns0:ascii="宋体" ns0:hAnsi="宋体" ns0:eastAsia="宋体" ns0:cs="宋体"/>
                <ns0:sz ns0:val="24"/>
                <ns0:szCs ns0:val="24"/>
                <ns0:color ns0:val="000000"/>
              </ns0:rPr>
              <ns0:t xml:space="preserve"> SECKILL_ORDER_CREATE</ns0:t>
            </ns0:r>
          </ns0:p>
        </ns0:tc>
      </ns0:tr>
      <ns0:tr ns0:rsidR="00997984" ns2:paraId="13FF9148" ns2:textId="77777777">
        <ns0:trPr>
          <ns0:jc ns0:val="center"/>
        </ns0:trPr>
        <ns0:tc>
          <ns0:tcPr>
            <ns0:tcW ns0:w="2295" ns0:type="dxa"/>
            <ns0:vAlign ns0:val="center"/>
          </ns0:tcPr>
          <ns0:p ns2:paraId="0EA611F6" ns2:textId="77777777" ns0:rsidR="00997984" ns0:rsidRDefault="00000000">
            <ns0:pPr>
              <ns0:spacing ns0:after="0" ns0:line="264" ns0:lineRule="auto"/>
            </ns0:pPr>
            <ns0:r>
              <ns0:rPr>
                <ns0:rFonts ns0:ascii="宋体" ns0:hAnsi="宋体" ns0:eastAsia="宋体" ns0:cs="宋体"/>
                <ns0:sz ns0:val="24"/>
                <ns0:szCs ns0:val="24"/>
                <ns0:color ns0:val="000000"/>
              </ns0:rPr>
              <ns0:t>mq_message_logs</ns0:t>
            </ns0:r>
          </ns0:p>
        </ns0:tc>
        <ns0:tc>
          <ns0:tcPr>
            <ns0:tcW ns0:w="2295" ns0:type="dxa"/>
            <ns0:vAlign ns0:val="center"/>
          </ns0:tcPr>
          <ns0:p ns2:paraId="140BCFC1"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business_key</ns0:t>
            </ns0:r>
          </ns0:p>
        </ns0:tc>
        <ns0:tc>
          <ns0:tcPr>
            <ns0:tcW ns0:w="2295" ns0:type="dxa"/>
            <ns0:vAlign ns0:val="center"/>
          </ns0:tcPr>
          <ns0:p ns2:paraId="242DDA3C" ns2:textId="77777777" ns0:rsidR="00997984" ns0:rsidRDefault="00000000">
            <ns0:pPr>
              <ns0:spacing ns0:after="0" ns0:line="264" ns0:lineRule="auto"/>
            </ns0:pPr>
            <ns0:r>
              <ns0:rPr>
                <ns0:rFonts ns0:ascii="宋体" ns0:hAnsi="宋体" ns0:eastAsia="宋体" ns0:cs="宋体"/>
                <ns0:sz ns0:val="24"/>
                <ns0:szCs ns0:val="24"/>
                <ns0:color ns0:val="000000"/>
              </ns0:rPr>
              <ns0:t>varchar(128), UNIQUE, NOT NULL</ns0:t>
            </ns0:r>
          </ns0:p>
        </ns0:tc>
        <ns0:tc>
          <ns0:tcPr>
            <ns0:tcW ns0:w="2295" ns0:type="dxa"/>
            <ns0:vAlign ns0:val="center"/>
          </ns0:tcPr>
          <ns0:p ns2:paraId="0E19EF57" ns2:textId="77777777" ns0:rsidR="00997984" ns0:rsidRDefault="00000000">
            <ns0:pPr>
              <ns0:spacing ns0:after="0" ns0:line="264" ns0:lineRule="auto"/>
            </ns0:pPr>
            <ns0:r>
              <ns0:rPr>
                <ns0:rFonts ns0:ascii="宋体" ns0:hAnsi="宋体" ns0:eastAsia="宋体" ns0:cs="宋体"/>
                <ns0:sz ns0:val="24"/>
                <ns0:szCs ns0:val="24"/>
                <ns0:color ns0:val="000000"/>
              </ns0:rPr>
              <ns0:t>业务幂等键，如</ns0:t>
            </ns0:r>
            <ns0:r>
              <ns0:rPr>
                <ns0:rFonts ns0:ascii="宋体" ns0:hAnsi="宋体" ns0:eastAsia="宋体" ns0:cs="宋体"/>
                <ns0:sz ns0:val="24"/>
                <ns0:szCs ns0:val="24"/>
                <ns0:color ns0:val="000000"/>
              </ns0:rPr>
              <ns0:t xml:space="preserve"> SECKILL_ORDER:{activityId}:{userId}</ns0:t>
            </ns0:r>
          </ns0:p>
        </ns0:tc>
      </ns0:tr>
      <ns0:tr ns0:rsidR="00997984" ns2:paraId="586DF2F3" ns2:textId="77777777">
        <ns0:trPr>
          <ns0:jc ns0:val="center"/>
        </ns0:trPr>
        <ns0:tc>
          <ns0:tcPr>
            <ns0:tcW ns0:w="2295" ns0:type="dxa"/>
            <ns0:vAlign ns0:val="center"/>
          </ns0:tcPr>
          <ns0:p ns2:paraId="4E75453B" ns2:textId="77777777" ns0:rsidR="00997984" ns0:rsidRDefault="00000000">
            <ns0:pPr>
              <ns0:spacing ns0:after="0" ns0:line="264" ns0:lineRule="auto"/>
            </ns0:pPr>
            <ns0:r>
              <ns0:rPr>
                <ns0:rFonts ns0:ascii="宋体" ns0:hAnsi="宋体" ns0:eastAsia="宋体" ns0:cs="宋体"/>
                <ns0:sz ns0:val="24"/>
                <ns0:szCs ns0:val="24"/>
                <ns0:color ns0:val="000000"/>
              </ns0:rPr>
              <ns0:t>mq_message_logs</ns0:t>
            </ns0:r>
          </ns0:p>
        </ns0:tc>
        <ns0:tc>
          <ns0:tcPr>
            <ns0:tcW ns0:w="2295" ns0:type="dxa"/>
            <ns0:vAlign ns0:val="center"/>
          </ns0:tcPr>
          <ns0:p ns2:paraId="03EDCC9E"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status</ns0:t>
            </ns0:r>
          </ns0:p>
        </ns0:tc>
        <ns0:tc>
          <ns0:tcPr>
            <ns0:tcW ns0:w="2295" ns0:type="dxa"/>
            <ns0:vAlign ns0:val="center"/>
          </ns0:tcPr>
          <ns0:p ns2:paraId="54CF7741" ns2:textId="77777777" ns0:rsidR="00997984" ns0:rsidRDefault="00000000">
            <ns0:pPr>
              <ns0:spacing ns0:after="0" ns0:line="264" ns0:lineRule="auto"/>
            </ns0:pPr>
            <ns0:r>
              <ns0:rPr>
                <ns0:rFonts ns0:ascii="宋体" ns0:hAnsi="宋体" ns0:eastAsia="宋体" ns0:cs="宋体"/>
                <ns0:sz ns0:val="24"/>
                <ns0:szCs ns0:val="24"/>
                <ns0:color ns0:val="000000"/>
              </ns0:rPr>
              <ns0:t>varchar(20), NOT NULL</ns0:t>
            </ns0:r>
          </ns0:p>
        </ns0:tc>
        <ns0:tc>
          <ns0:tcPr>
            <ns0:tcW ns0:w="2295" ns0:type="dxa"/>
            <ns0:vAlign ns0:val="center"/>
          </ns0:tcPr>
          <ns0:p ns2:paraId="361ED8BF" ns2:textId="77777777" ns0:rsidR="00997984" ns0:rsidRDefault="00000000">
            <ns0:pPr>
              <ns0:spacing ns0:after="0" ns0:line="264" ns0:lineRule="auto"/>
            </ns0:pPr>
            <ns0:r>
              <ns0:rPr>
                <ns0:rFonts ns0:ascii="宋体" ns0:hAnsi="宋体" ns0:eastAsia="宋体" ns0:cs="宋体"/>
                <ns0:sz ns0:val="24"/>
                <ns0:szCs ns0:val="24"/>
                <ns0:color ns0:val="000000"/>
              </ns0:rPr>
              <ns0:t>RECEIVED / PROCESSED / FAILED</ns0:t>
            </ns0:r>
          </ns0:p>
        </ns0:tc>
      </ns0:tr>
      <ns0:tr ns0:rsidR="00997984" ns2:paraId="28E9C26C" ns2:textId="77777777">
        <ns0:trPr>
          <ns0:jc ns0:val="center"/>
        </ns0:trPr>
        <ns0:tc>
          <ns0:tcPr>
            <ns0:tcW ns0:w="2295" ns0:type="dxa"/>
            <ns0:vAlign ns0:val="center"/>
          </ns0:tcPr>
          <ns0:p ns2:paraId="0D0E2CC5" ns2:textId="77777777" ns0:rsidR="00997984" ns0:rsidRDefault="00000000">
            <ns0:pPr>
              <ns0:spacing ns0:after="0" ns0:line="264" ns0:lineRule="auto"/>
            </ns0:pPr>
            <ns0:r>
              <ns0:rPr>
                <ns0:rFonts ns0:ascii="宋体" ns0:hAnsi="宋体" ns0:eastAsia="宋体" ns0:cs="宋体"/>
                <ns0:sz ns0:val="24"/>
                <ns0:szCs ns0:val="24"/>
                <ns0:color ns0:val="000000"/>
              </ns0:rPr>
              <ns0:t>mq_message_logs</ns0:t>
            </ns0:r>
          </ns0:p>
        </ns0:tc>
        <ns0:tc>
          <ns0:tcPr>
            <ns0:tcW ns0:w="2295" ns0:type="dxa"/>
            <ns0:vAlign ns0:val="center"/>
          </ns0:tcPr>
          <ns0:p ns2:paraId="73D848E5"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retry_count</ns0:t>
            </ns0:r>
          </ns0:p>
        </ns0:tc>
        <ns0:tc>
          <ns0:tcPr>
            <ns0:tcW ns0:w="2295" ns0:type="dxa"/>
            <ns0:vAlign ns0:val="center"/>
          </ns0:tcPr>
          <ns0:p ns2:paraId="4B717665" ns2:textId="77777777" ns0:rsidR="00997984" ns0:rsidRDefault="00000000">
            <ns0:pPr>
              <ns0:spacing ns0:after="0" ns0:line="264" ns0:lineRule="auto"/>
            </ns0:pPr>
            <ns0:r>
              <ns0:rPr>
                <ns0:rFonts ns0:ascii="宋体" ns0:hAnsi="宋体" ns0:eastAsia="宋体" ns0:cs="宋体"/>
                <ns0:sz ns0:val="24"/>
                <ns0:szCs ns0:val="24"/>
                <ns0:color ns0:val="000000"/>
              </ns0:rPr>
              <ns0:t>int, NOT NULL</ns0:t>
            </ns0:r>
          </ns0:p>
        </ns0:tc>
        <ns0:tc>
          <ns0:tcPr>
            <ns0:tcW ns0:w="2295" ns0:type="dxa"/>
            <ns0:vAlign ns0:val="center"/>
          </ns0:tcPr>
          <ns0:p ns2:paraId="5AD7EE9C"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重试次数</ns0:t>
            </ns0:r>
          </ns0:p>
        </ns0:tc>
      </ns0:tr>
      <ns0:tr ns0:rsidR="00997984" ns2:paraId="2ED708EC" ns2:textId="77777777">
        <ns0:trPr>
          <ns0:jc ns0:val="center"/>
        </ns0:trPr>
        <ns0:tc>
          <ns0:tcPr>
            <ns0:tcW ns0:w="2295" ns0:type="dxa"/>
            <ns0:vAlign ns0:val="center"/>
          </ns0:tcPr>
          <ns0:p ns2:paraId="2AD4645B" ns2:textId="77777777" ns0:rsidR="00997984" ns0:rsidRDefault="00000000">
            <ns0:pPr>
              <ns0:spacing ns0:after="0" ns0:line="264" ns0:lineRule="auto"/>
            </ns0:pPr>
            <ns0:r>
              <ns0:rPr>
                <ns0:rFonts ns0:ascii="宋体" ns0:hAnsi="宋体" ns0:eastAsia="宋体" ns0:cs="宋体"/>
                <ns0:sz ns0:val="24"/>
                <ns0:szCs ns0:val="24"/>
                <ns0:color ns0:val="000000"/>
              </ns0:rPr>
              <ns0:t>mq_message_logs</ns0:t>
            </ns0:r>
          </ns0:p>
        </ns0:tc>
        <ns0:tc>
          <ns0:tcPr>
            <ns0:tcW ns0:w="2295" ns0:type="dxa"/>
            <ns0:vAlign ns0:val="center"/>
          </ns0:tcPr>
          <ns0:p ns2:paraId="311AB699"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payload</ns0:t>
            </ns0:r>
          </ns0:p>
        </ns0:tc>
        <ns0:tc>
          <ns0:tcPr>
            <ns0:tcW ns0:w="2295" ns0:type="dxa"/>
            <ns0:vAlign ns0:val="center"/>
          </ns0:tcPr>
          <ns0:p ns2:paraId="68DBE69E"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text</ns0:t>
            </ns0:r>
          </ns0:p>
        </ns0:tc>
        <ns0:tc>
          <ns0:tcPr>
            <ns0:tcW ns0:w="2295" ns0:type="dxa"/>
            <ns0:vAlign ns0:val="center"/>
          </ns0:tcPr>
          <ns0:p ns2:paraId="572B2FD6"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原始消息体</ns0:t>
            </ns0:r>
          </ns0:p>
        </ns0:tc>
      </ns0:tr>
      <ns0:tr ns0:rsidR="00997984" ns2:paraId="02C1220A" ns2:textId="77777777">
        <ns0:trPr>
          <ns0:jc ns0:val="center"/>
        </ns0:trPr>
        <ns0:tc>
          <ns0:tcPr>
            <ns0:tcW ns0:w="2295" ns0:type="dxa"/>
            <ns0:vAlign ns0:val="center"/>
          </ns0:tcPr>
          <ns0:p ns2:paraId="0A7E19F5" ns2:textId="77777777" ns0:rsidR="00997984" ns0:rsidRDefault="00000000">
            <ns0:pPr>
              <ns0:spacing ns0:after="0" ns0:line="264" ns0:lineRule="auto"/>
            </ns0:pPr>
            <ns0:r>
              <ns0:rPr>
                <ns0:rFonts ns0:ascii="宋体" ns0:hAnsi="宋体" ns0:eastAsia="宋体" ns0:cs="宋体"/>
                <ns0:sz ns0:val="24"/>
                <ns0:szCs ns0:val="24"/>
                <ns0:color ns0:val="000000"/>
              </ns0:rPr>
              <ns0:t>mq_message_logs</ns0:t>
            </ns0:r>
          </ns0:p>
        </ns0:tc>
        <ns0:tc>
          <ns0:tcPr>
            <ns0:tcW ns0:w="2295" ns0:type="dxa"/>
            <ns0:vAlign ns0:val="center"/>
          </ns0:tcPr>
          <ns0:p ns2:paraId="22B685C7" ns2:textId="77777777" ns0:rsidR="00997984" ns0:rsidRDefault="00000000">
            <ns0:pPr>
              <ns0:spacing ns0:after="0" ns0:line="264" ns0:lineRule="auto"/>
            </ns0:pPr>
            <ns0:r>
              <ns0:rPr>
                <ns0:rFonts ns0:ascii="宋体" ns0:hAnsi="宋体" ns0:eastAsia="宋体" ns0:cs="宋体"/>
                <ns0:sz ns0:val="24"/>
                <ns0:szCs ns0:val="24"/>
                <ns0:color ns0:val="000000"/>
              </ns0:rPr>
              <ns0:t>error_message</ns0:t>
            </ns0:r>
          </ns0:p>
        </ns0:tc>
        <ns0:tc>
          <ns0:tcPr>
            <ns0:tcW ns0:w="2295" ns0:type="dxa"/>
            <ns0:vAlign ns0:val="center"/>
          </ns0:tcPr>
          <ns0:p ns2:paraId="4F36D87E"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text</ns0:t>
            </ns0:r>
          </ns0:p>
        </ns0:tc>
        <ns0:tc>
          <ns0:tcPr>
            <ns0:tcW ns0:w="2295" ns0:type="dxa"/>
            <ns0:vAlign ns0:val="center"/>
          </ns0:tcPr>
          <ns0:p ns2:paraId="061C3245"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失败原因，若有</ns0:t>
            </ns0:r>
          </ns0:p>
        </ns0:tc>
      </ns0:tr>
      <ns0:tr ns0:rsidR="00997984" ns2:paraId="32101C4F" ns2:textId="77777777">
        <ns0:trPr>
          <ns0:jc ns0:val="center"/>
        </ns0:trPr>
        <ns0:tc>
          <ns0:tcPr>
            <ns0:tcW ns0:w="2295" ns0:type="dxa"/>
            <ns0:vAlign ns0:val="center"/>
          </ns0:tcPr>
          <ns0:p ns2:paraId="46438A1D" ns2:textId="77777777" ns0:rsidR="00997984" ns0:rsidRDefault="00000000">
            <ns0:pPr>
              <ns0:spacing ns0:after="0" ns0:line="264" ns0:lineRule="auto"/>
            </ns0:pPr>
            <ns0:r>
              <ns0:rPr>
                <ns0:rFonts ns0:ascii="宋体" ns0:hAnsi="宋体" ns0:eastAsia="宋体" ns0:cs="宋体"/>
                <ns0:sz ns0:val="24"/>
                <ns0:szCs ns0:val="24"/>
                <ns0:color ns0:val="000000"/>
              </ns0:rPr>
              <ns0:t>ai_consult_logs</ns0:t>
            </ns0:r>
          </ns0:p>
        </ns0:tc>
        <ns0:tc>
          <ns0:tcPr>
            <ns0:tcW ns0:w="2295" ns0:type="dxa"/>
            <ns0:vAlign ns0:val="center"/>
          </ns0:tcPr>
          <ns0:p ns2:paraId="28164205"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id</ns0:t>
            </ns0:r>
          </ns0:p>
        </ns0:tc>
        <ns0:tc>
          <ns0:tcPr>
            <ns0:tcW ns0:w="2295" ns0:type="dxa"/>
            <ns0:vAlign ns0:val="center"/>
          </ns0:tcPr>
          <ns0:p ns2:paraId="78EF8F3B"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bigint, PK</ns0:t>
            </ns0:r>
          </ns0:p>
        </ns0:tc>
        <ns0:tc>
          <ns0:tcPr>
            <ns0:tcW ns0:w="2295" ns0:type="dxa"/>
            <ns0:vAlign ns0:val="center"/>
          </ns0:tcPr>
          <ns0:p ns2:paraId="1956CD56"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 xml:space="preserve">AI </ns0:t>
            </ns0:r>
            <ns0:r>
              <ns0:rPr>
                <ns0:rFonts ns0:ascii="宋体" ns0:hAnsi="宋体" ns0:eastAsia="宋体" ns0:cs="宋体"/>
                <ns0:sz ns0:val="24"/>
                <ns0:szCs ns0:val="24"/>
                <ns0:color ns0:val="000000"/>
              </ns0:rPr>
              <ns0:t>咨询日志主键</ns0:t>
            </ns0:r>
          </ns0:p>
        </ns0:tc>
      </ns0:tr>
      <ns0:tr ns0:rsidR="00997984" ns2:paraId="6BF18AA1" ns2:textId="77777777">
        <ns0:trPr>
          <ns0:jc ns0:val="center"/>
        </ns0:trPr>
        <ns0:tc>
          <ns0:tcPr>
            <ns0:tcW ns0:w="2295" ns0:type="dxa"/>
            <ns0:vAlign ns0:val="center"/>
          </ns0:tcPr>
          <ns0:p ns2:paraId="2F1AC1CA" ns2:textId="77777777" ns0:rsidR="00997984" ns0:rsidRDefault="00000000">
            <ns0:pPr>
              <ns0:spacing ns0:after="0" ns0:line="264" ns0:lineRule="auto"/>
            </ns0:pPr>
            <ns0:r>
              <ns0:rPr>
                <ns0:rFonts ns0:ascii="宋体" ns0:hAnsi="宋体" ns0:eastAsia="宋体" ns0:cs="宋体"/>
                <ns0:sz ns0:val="24"/>
                <ns0:szCs ns0:val="24"/>
                <ns0:color ns0:val="000000"/>
              </ns0:rPr>
              <ns0:t>ai_consult_logs</ns0:t>
            </ns0:r>
          </ns0:p>
        </ns0:tc>
        <ns0:tc>
          <ns0:tcPr>
            <ns0:tcW ns0:w="2295" ns0:type="dxa"/>
            <ns0:vAlign ns0:val="center"/>
          </ns0:tcPr>
          <ns0:p ns2:paraId="308939FA"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user_id</ns0:t>
            </ns0:r>
          </ns0:p>
        </ns0:tc>
        <ns0:tc>
          <ns0:tcPr>
            <ns0:tcW ns0:w="2295" ns0:type="dxa"/>
            <ns0:vAlign ns0:val="center"/>
          </ns0:tcPr>
          <ns0:p ns2:paraId="1B81EC43" ns2:textId="77777777" ns0:rsidR="00997984" ns0:rsidRDefault="00000000">
            <ns0:pPr>
              <ns0:spacing ns0:after="0" ns0:line="264" ns0:lineRule="auto"/>
            </ns0:pPr>
            <ns0:r>
              <ns0:rPr>
                <ns0:rFonts ns0:ascii="宋体" ns0:hAnsi="宋体" ns0:eastAsia="宋体" ns0:cs="宋体"/>
                <ns0:sz ns0:val="24"/>
                <ns0:szCs ns0:val="24"/>
                <ns0:color ns0:val="000000"/>
              </ns0:rPr>
              <ns0:t>bigint, INDEX</ns0:t>
            </ns0:r>
          </ns0:p>
        </ns0:tc>
        <ns0:tc>
          <ns0:tcPr>
            <ns0:tcW ns0:w="2295" ns0:type="dxa"/>
            <ns0:vAlign ns0:val="center"/>
          </ns0:tcPr>
          <ns0:p ns2:paraId="625181E8"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咨询用户</ns0:t>
            </ns0:r>
          </ns0:p>
        </ns0:tc>
      </ns0:tr>
      <ns0:tr ns0:rsidR="00997984" ns2:paraId="3E642CED" ns2:textId="77777777">
        <ns0:trPr>
          <ns0:jc ns0:val="center"/>
        </ns0:trPr>
        <ns0:tc>
          <ns0:tcPr>
            <ns0:tcW ns0:w="2295" ns0:type="dxa"/>
            <ns0:vAlign ns0:val="center"/>
          </ns0:tcPr>
          <ns0:p ns2:paraId="2C602B2A" ns2:textId="77777777" ns0:rsidR="00997984" ns0:rsidRDefault="00000000">
            <ns0:pPr>
              <ns0:spacing ns0:after="0" ns0:line="264" ns0:lineRule="auto"/>
            </ns0:pPr>
            <ns0:r>
              <ns0:rPr>
                <ns0:rFonts ns0:ascii="宋体" ns0:hAnsi="宋体" ns0:eastAsia="宋体" ns0:cs="宋体"/>
                <ns0:sz ns0:val="24"/>
                <ns0:szCs ns0:val="24"/>
                <ns0:color ns0:val="000000"/>
              </ns0:rPr>
              <ns0:t>ai_consult_logs</ns0:t>
            </ns0:r>
          </ns0:p>
        </ns0:tc>
        <ns0:tc>
          <ns0:tcPr>
            <ns0:tcW ns0:w="2295" ns0:type="dxa"/>
            <ns0:vAlign ns0:val="center"/>
          </ns0:tcPr>
          <ns0:p ns2:paraId="0064BAA9"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product_id</ns0:t>
            </ns0:r>
          </ns0:p>
        </ns0:tc>
        <ns0:tc>
          <ns0:tcPr>
            <ns0:tcW ns0:w="2295" ns0:type="dxa"/>
            <ns0:vAlign ns0:val="center"/>
          </ns0:tcPr>
          <ns0:p ns2:paraId="3359950D" ns2:textId="77777777" ns0:rsidR="00997984" ns0:rsidRDefault="00000000">
            <ns0:pPr>
              <ns0:spacing ns0:after="0" ns0:line="264" ns0:lineRule="auto"/>
            </ns0:pPr>
            <ns0:r>
              <ns0:rPr>
                <ns0:rFonts ns0:ascii="宋体" ns0:hAnsi="宋体" ns0:eastAsia="宋体" ns0:cs="宋体"/>
                <ns0:sz ns0:val="24"/>
                <ns0:szCs ns0:val="24"/>
                <ns0:color ns0:val="000000"/>
              </ns0:rPr>
              <ns0:t>bigint, INDEX</ns0:t>
            </ns0:r>
          </ns0:p>
        </ns0:tc>
        <ns0:tc>
          <ns0:tcPr>
            <ns0:tcW ns0:w="2295" ns0:type="dxa"/>
            <ns0:vAlign ns0:val="center"/>
          </ns0:tcPr>
          <ns0:p ns2:paraId="0EB7DB49"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咨询商品</ns0:t>
            </ns0:r>
          </ns0:p>
        </ns0:tc>
      </ns0:tr>
      <ns0:tr ns0:rsidR="00997984" ns2:paraId="358C2387" ns2:textId="77777777">
        <ns0:trPr>
          <ns0:jc ns0:val="center"/>
        </ns0:trPr>
        <ns0:tc>
          <ns0:tcPr>
            <ns0:tcW ns0:w="2295" ns0:type="dxa"/>
            <ns0:vAlign ns0:val="center"/>
          </ns0:tcPr>
          <ns0:p ns2:paraId="241C5CC9" ns2:textId="77777777" ns0:rsidR="00997984" ns0:rsidRDefault="00000000">
            <ns0:pPr>
              <ns0:spacing ns0:after="0" ns0:line="264" ns0:lineRule="auto"/>
            </ns0:pPr>
            <ns0:r>
              <ns0:rPr>
                <ns0:rFonts ns0:ascii="宋体" ns0:hAnsi="宋体" ns0:eastAsia="宋体" ns0:cs="宋体"/>
                <ns0:sz ns0:val="24"/>
                <ns0:szCs ns0:val="24"/>
                <ns0:color ns0:val="000000"/>
              </ns0:rPr>
              <ns0:t>ai_consult_logs</ns0:t>
            </ns0:r>
          </ns0:p>
        </ns0:tc>
        <ns0:tc>
          <ns0:tcPr>
            <ns0:tcW ns0:w="2295" ns0:type="dxa"/>
            <ns0:vAlign ns0:val="center"/>
          </ns0:tcPr>
          <ns0:p ns2:paraId="6F2058F1"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question</ns0:t>
            </ns0:r>
          </ns0:p>
        </ns0:tc>
        <ns0:tc>
          <ns0:tcPr>
            <ns0:tcW ns0:w="2295" ns0:type="dxa"/>
            <ns0:vAlign ns0:val="center"/>
          </ns0:tcPr>
          <ns0:p ns2:paraId="47011228" ns2:textId="77777777" ns0:rsidR="00997984" ns0:rsidRDefault="00000000">
            <ns0:pPr>
              <ns0:spacing ns0:after="0" ns0:line="264" ns0:lineRule="auto"/>
            </ns0:pPr>
            <ns0:r>
              <ns0:rPr>
                <ns0:rFonts ns0:ascii="宋体" ns0:hAnsi="宋体" ns0:eastAsia="宋体" ns0:cs="宋体"/>
                <ns0:sz ns0:val="24"/>
                <ns0:szCs ns0:val="24"/>
                <ns0:color ns0:val="000000"/>
              </ns0:rPr>
              <ns0:t>text, NOT NULL</ns0:t>
            </ns0:r>
          </ns0:p>
        </ns0:tc>
        <ns0:tc>
          <ns0:tcPr>
            <ns0:tcW ns0:w="2295" ns0:type="dxa"/>
            <ns0:vAlign ns0:val="center"/>
          </ns0:tcPr>
          <ns0:p ns2:paraId="0F226512"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用户问题</ns0:t>
            </ns0:r>
          </ns0:p>
        </ns0:tc>
      </ns0:tr>
      <ns0:tr ns0:rsidR="00997984" ns2:paraId="3464B8F4" ns2:textId="77777777">
        <ns0:trPr>
          <ns0:jc ns0:val="center"/>
        </ns0:trPr>
        <ns0:tc>
          <ns0:tcPr>
            <ns0:tcW ns0:w="2295" ns0:type="dxa"/>
            <ns0:vAlign ns0:val="center"/>
          </ns0:tcPr>
          <ns0:p ns2:paraId="5C3BD087" ns2:textId="77777777" ns0:rsidR="00997984" ns0:rsidRDefault="00000000">
            <ns0:pPr>
              <ns0:spacing ns0:after="0" ns0:line="264" ns0:lineRule="auto"/>
            </ns0:pPr>
            <ns0:r>
              <ns0:rPr>
                <ns0:rFonts ns0:ascii="宋体" ns0:hAnsi="宋体" ns0:eastAsia="宋体" ns0:cs="宋体"/>
                <ns0:sz ns0:val="24"/>
                <ns0:szCs ns0:val="24"/>
                <ns0:color ns0:val="000000"/>
              </ns0:rPr>
              <ns0:t>ai_consult_logs</ns0:t>
            </ns0:r>
          </ns0:p>
        </ns0:tc>
        <ns0:tc>
          <ns0:tcPr>
            <ns0:tcW ns0:w="2295" ns0:type="dxa"/>
            <ns0:vAlign ns0:val="center"/>
          </ns0:tcPr>
          <ns0:p ns2:paraId="7DBBA6C0"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answer</ns0:t>
            </ns0:r>
          </ns0:p>
        </ns0:tc>
        <ns0:tc>
          <ns0:tcPr>
            <ns0:tcW ns0:w="2295" ns0:type="dxa"/>
            <ns0:vAlign ns0:val="center"/>
          </ns0:tcPr>
          <ns0:p ns2:paraId="22F9208B"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text</ns0:t>
            </ns0:r>
          </ns0:p>
        </ns0:tc>
        <ns0:tc>
          <ns0:tcPr>
            <ns0:tcW ns0:w="2295" ns0:type="dxa"/>
            <ns0:vAlign ns0:val="center"/>
          </ns0:tcPr>
          <ns0:p ns2:paraId="4A6233A9"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返回回答</ns0:t>
            </ns0:r>
          </ns0:p>
        </ns0:tc>
      </ns0:tr>
      <ns0:tr ns0:rsidR="00997984" ns2:paraId="60E557A8" ns2:textId="77777777">
        <ns0:trPr>
          <ns0:jc ns0:val="center"/>
        </ns0:trPr>
        <ns0:tc>
          <ns0:tcPr>
            <ns0:tcW ns0:w="2295" ns0:type="dxa"/>
            <ns0:vAlign ns0:val="center"/>
          </ns0:tcPr>
          <ns0:p ns2:paraId="17184B53" ns2:textId="77777777" ns0:rsidR="00997984" ns0:rsidRDefault="00000000">
            <ns0:pPr>
              <ns0:spacing ns0:after="0" ns0:line="264" ns0:lineRule="auto"/>
            </ns0:pPr>
            <ns0:r>
              <ns0:rPr>
                <ns0:rFonts ns0:ascii="宋体" ns0:hAnsi="宋体" ns0:eastAsia="宋体" ns0:cs="宋体"/>
                <ns0:sz ns0:val="24"/>
                <ns0:szCs ns0:val="24"/>
                <ns0:color ns0:val="000000"/>
              </ns0:rPr>
              <ns0:t>ai_consult_logs</ns0:t>
            </ns0:r>
          </ns0:p>
        </ns0:tc>
        <ns0:tc>
          <ns0:tcPr>
            <ns0:tcW ns0:w="2295" ns0:type="dxa"/>
            <ns0:vAlign ns0:val="center"/>
          </ns0:tcPr>
          <ns0:p ns2:paraId="1A0E6B19"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cache_hit</ns0:t>
            </ns0:r>
          </ns0:p>
        </ns0:tc>
        <ns0:tc>
          <ns0:tcPr>
            <ns0:tcW ns0:w="2295" ns0:type="dxa"/>
            <ns0:vAlign ns0:val="center"/>
          </ns0:tcPr>
          <ns0:p ns2:paraId="362F5D8C"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boolean</ns0:t>
            </ns0:r>
          </ns0:p>
        </ns0:tc>
        <ns0:tc>
          <ns0:tcPr>
            <ns0:tcW ns0:w="2295" ns0:type="dxa"/>
            <ns0:vAlign ns0:val="center"/>
          </ns0:tcPr>
          <ns0:p ns2:paraId="522497EE"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是否命中缓存</ns0:t>
            </ns0:r>
          </ns0:p>
        </ns0:tc>
      </ns0:tr>
      <ns0:tr ns0:rsidR="00997984" ns2:paraId="7E4ED292" ns2:textId="77777777">
        <ns0:trPr>
          <ns0:jc ns0:val="center"/>
        </ns0:trPr>
        <ns0:tc>
          <ns0:tcPr>
            <ns0:tcW ns0:w="2295" ns0:type="dxa"/>
            <ns0:vAlign ns0:val="center"/>
          </ns0:tcPr>
          <ns0:p ns2:paraId="5960ABD6" ns2:textId="77777777" ns0:rsidR="00997984" ns0:rsidRDefault="00000000">
            <ns0:pPr>
              <ns0:spacing ns0:after="0" ns0:line="264" ns0:lineRule="auto"/>
            </ns0:pPr>
            <ns0:r>
              <ns0:rPr>
                <ns0:rFonts ns0:ascii="宋体" ns0:hAnsi="宋体" ns0:eastAsia="宋体" ns0:cs="宋体"/>
                <ns0:sz ns0:val="24"/>
                <ns0:szCs ns0:val="24"/>
                <ns0:color ns0:val="000000"/>
              </ns0:rPr>
              <ns0:t>ai_consult_logs</ns0:t>
            </ns0:r>
          </ns0:p>
        </ns0:tc>
        <ns0:tc>
          <ns0:tcPr>
            <ns0:tcW ns0:w="2295" ns0:type="dxa"/>
            <ns0:vAlign ns0:val="center"/>
          </ns0:tcPr>
          <ns0:p ns2:paraId="6CAD087B"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status</ns0:t>
            </ns0:r>
          </ns0:p>
        </ns0:tc>
        <ns0:tc>
          <ns0:tcPr>
            <ns0:tcW ns0:w="2295" ns0:type="dxa"/>
            <ns0:vAlign ns0:val="center"/>
          </ns0:tcPr>
          <ns0:p ns2:paraId="452B4B6C"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varchar(20)</ns0:t>
            </ns0:r>
          </ns0:p>
        </ns0:tc>
        <ns0:tc>
          <ns0:tcPr>
            <ns0:tcW ns0:w="2295" ns0:type="dxa"/>
            <ns0:vAlign ns0:val="center"/>
          </ns0:tcPr>
          <ns0:p ns2:paraId="28F94813" ns2:textId="77777777" ns0:rsidR="00997984" ns0:rsidRDefault="00000000">
            <ns0:pPr>
              <ns0:spacing ns0:after="0" ns0:line="264" ns0:lineRule="auto"/>
            </ns0:pPr>
            <ns0:r>
              <ns0:rPr>
                <ns0:rFonts ns0:ascii="宋体" ns0:hAnsi="宋体" ns0:eastAsia="宋体" ns0:cs="宋体"/>
                <ns0:sz ns0:val="24"/>
                <ns0:szCs ns0:val="24"/>
                <ns0:color ns0:val="000000"/>
              </ns0:rPr>
              <ns0:t>SUCCESS / FALLBACK / FAILED</ns0:t>
            </ns0:r>
          </ns0:p>
        </ns0:tc>
      </ns0:tr>
      <ns0:tr ns0:rsidR="00997984" ns2:paraId="4FE5D24E" ns2:textId="77777777">
        <ns0:trPr>
          <ns0:jc ns0:val="center"/>
        </ns0:trPr>
        <ns0:tc>
          <ns0:tcPr>
            <ns0:tcW ns0:w="2295" ns0:type="dxa"/>
            <ns0:vAlign ns0:val="center"/>
          </ns0:tcPr>
          <ns0:p ns2:paraId="30F12ACB" ns2:textId="77777777" ns0:rsidR="00997984" ns0:rsidRDefault="00000000">
            <ns0:pPr>
              <ns0:spacing ns0:after="0" ns0:line="264" ns0:lineRule="auto"/>
            </ns0:pPr>
            <ns0:r>
              <ns0:rPr>
                <ns0:rFonts ns0:ascii="宋体" ns0:hAnsi="宋体" ns0:eastAsia="宋体" ns0:cs="宋体"/>
                <ns0:sz ns0:val="24"/>
                <ns0:szCs ns0:val="24"/>
                <ns0:color ns0:val="000000"/>
              </ns0:rPr>
              <ns0:t>ai_consult_logs</ns0:t>
            </ns0:r>
          </ns0:p>
        </ns0:tc>
        <ns0:tc>
          <ns0:tcPr>
            <ns0:tcW ns0:w="2295" ns0:type="dxa"/>
            <ns0:vAlign ns0:val="center"/>
          </ns0:tcPr>
          <ns0:p ns2:paraId="2F037C0C"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created_at</ns0:t>
            </ns0:r>
          </ns0:p>
        </ns0:tc>
        <ns0:tc>
          <ns0:tcPr>
            <ns0:tcW ns0:w="2295" ns0:type="dxa"/>
            <ns0:vAlign ns0:val="center"/>
          </ns0:tcPr>
          <ns0:p ns2:paraId="33BAAB15"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datetime</ns0:t>
            </ns0:r>
          </ns0:p>
        </ns0:tc>
        <ns0:tc>
          <ns0:tcPr>
            <ns0:tcW ns0:w="2295" ns0:type="dxa"/>
            <ns0:vAlign ns0:val="center"/>
          </ns0:tcPr>
          <ns0:p ns2:paraId="1B420C7D" ns2:textId="77777777" ns0:rsidR="00997984" ns0:rsidRDefault="00000000">
            <ns0:pPr>
              <ns0:spacing ns0:after="0" ns0:line="264" ns0:lineRule="auto"/>
              <ns0:jc ns0:val="center"/>
            </ns0:pPr>
            <ns0:r>
              <ns0:rPr>
                <ns0:rFonts ns0:ascii="宋体" ns0:hAnsi="宋体" ns0:eastAsia="宋体" ns0:cs="宋体"/>
                <ns0:sz ns0:val="24"/>
                <ns0:szCs ns0:val="24"/>
                <ns0:color ns0:val="000000"/>
              </ns0:rPr>
              <ns0:t>创建时间</ns0:t>
            </ns0:r>
          </ns0:p>
        </ns0:tc>
      </ns0:tr>
      <ns0:tr>
        <ns0:tc>
          <ns0:tcPr>
            <ns0:tcW ns0:type="dxa" ns0:w="2010"/>
          </ns0:tcPr>
          <ns0:p>
            <ns0:r>
              <ns0:t>seckill_publish_events</ns0:t>
            </ns0:r>
          </ns0:p>
        </ns0:tc>
        <ns0:tc>
          <ns0:tcPr>
            <ns0:tcW ns0:type="dxa" ns0:w="1843"/>
          </ns0:tcPr>
          <ns0:p>
            <ns0:r>
              <ns0:t>message_id / status / retry_count</ns0:t>
            </ns0:r>
          </ns0:p>
        </ns0:tc>
        <ns0:tc>
          <ns0:tcPr>
            <ns0:tcW ns0:type="dxa" ns0:w="1796"/>
          </ns0:tcPr>
          <ns0:p>
            <ns0:r>
              <ns0:t>UNIQUE / INDEX</ns0:t>
            </ns0:r>
          </ns0:p>
        </ns0:tc>
        <ns0:tc>
          <ns0:tcPr>
            <ns0:tcW ns0:type="dxa" ns0:w="3746"/>
          </ns0:tcPr>
          <ns0:p>
            <ns0:r>
              <ns0:t>可靠投递事件，用于 MQ 投递不确定或失败后的后台重试与管理员重试</ns0:t>
            </ns0:r>
          </ns0:p>
        </ns0:tc>
      </ns0:tr>
      <ns0:tr>
        <ns0:tc>
          <ns0:tcPr>
            <ns0:tcW ns0:type="dxa" ns0:w="2010"/>
          </ns0:tcPr>
          <ns0:p>
            <ns0:r>
              <ns0:t>dead_letter_records</ns0:t>
            </ns0:r>
          </ns0:p>
        </ns0:tc>
        <ns0:tc>
          <ns0:tcPr>
            <ns0:tcW ns0:type="dxa" ns0:w="1843"/>
          </ns0:tcPr>
          <ns0:p>
            <ns0:r>
              <ns0:t>message_id / payload / death_reason / replay_count</ns0:t>
            </ns0:r>
          </ns0:p>
        </ns0:tc>
        <ns0:tc>
          <ns0:tcPr>
            <ns0:tcW ns0:type="dxa" ns0:w="1796"/>
          </ns0:tcPr>
          <ns0:p>
            <ns0:r>
              <ns0:t>UNIQUE / INDEX</ns0:t>
            </ns0:r>
          </ns0:p>
        </ns0:tc>
        <ns0:tc>
          <ns0:tcPr>
            <ns0:tcW ns0:type="dxa" ns0:w="3746"/>
          </ns0:tcPr>
          <ns0:p>
            <ns0:r>
              <ns0:t>订单死信记录，用于保存坏消息、查询失败原因和管理员重放</ns0:t>
            </ns0:r>
          </ns0:p>
        </ns0:tc>
      </ns0:tr>
      <ns0:tr>
        <ns0:tc>
          <ns0:tcPr>
            <ns0:tcW ns0:type="dxa" ns0:w="2010"/>
          </ns0:tcPr>
          <ns0:p>
            <ns0:r>
              <ns0:t>seckill_reservations</ns0:t>
            </ns0:r>
          </ns0:p>
        </ns0:tc>
        <ns0:tc>
          <ns0:tcPr>
            <ns0:tcW ns0:type="dxa" ns0:w="1843"/>
          </ns0:tcPr>
          <ns0:p>
            <ns0:r>
              <ns0:t>request_id / message_id / user_id / activity_id / status</ns0:t>
            </ns0:r>
          </ns0:p>
        </ns0:tc>
        <ns0:tc>
          <ns0:tcPr>
            <ns0:tcW ns0:type="dxa" ns0:w="1796"/>
          </ns0:tcPr>
          <ns0:p>
            <ns0:r>
              <ns0:t>UNIQUE / INDEX</ns0:t>
            </ns0:r>
          </ns0:p>
        </ns0:tc>
        <ns0:tc>
          <ns0:tcPr>
            <ns0:tcW ns0:type="dxa" ns0:w="3746"/>
          </ns0:tcPr>
          <ns0:p>
            <ns0:r>
              <ns0:t>秒杀资格记录，用于订单补偿、失败恢复和公平候补</ns0:t>
            </ns0:r>
          </ns0:p>
        </ns0:tc>
      </ns0:tr>
    </ns0:tbl>
    <ns0:p ns2:paraId="3EC1CB55" ns2:textId="77777777" ns0:rsidR="007D7D68" ns0:rsidRDefault="007D7D68">
      <ns0:pPr>
        <ns0:spacing ns0:line="300" ns0:lineRule="auto" ns0:after="60"/>
      </ns0:pPr>
    </ns0:p>
    <ns0:sectPr ns0:rsidR="007D7D68">
      <ns0:pgSz ns0:w="12240" ns0:h="15840"/>
      <ns0:pgMar ns0:top="1440" ns0:right="1440" ns0:bottom="1440" ns0:left="1440" ns0:header="720" ns0:footer="720"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0DA5E" w14:textId="77777777" w:rsidR="000D0DB3" w:rsidRDefault="000D0DB3">
      <w:pPr>
        <w:spacing w:line="240" w:lineRule="auto"/>
      </w:pPr>
      <w:r>
        <w:separator/>
      </w:r>
    </w:p>
  </w:endnote>
  <w:endnote w:type="continuationSeparator" w:id="0">
    <w:p w14:paraId="29730534" w14:textId="77777777" w:rsidR="000D0DB3" w:rsidRDefault="000D0D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w:panose1 w:val="02070409020205020404"/>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7CD5C" w14:textId="77777777" w:rsidR="000D0DB3" w:rsidRDefault="000D0DB3">
      <w:pPr>
        <w:spacing w:after="0"/>
      </w:pPr>
      <w:r>
        <w:separator/>
      </w:r>
    </w:p>
  </w:footnote>
  <w:footnote w:type="continuationSeparator" w:id="0">
    <w:p w14:paraId="1B89CACE" w14:textId="77777777" w:rsidR="000D0DB3" w:rsidRDefault="000D0DB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174955952">
    <w:abstractNumId w:val="1"/>
  </w:num>
  <w:num w:numId="2" w16cid:durableId="2113864771">
    <w:abstractNumId w:val="4"/>
  </w:num>
  <w:num w:numId="3" w16cid:durableId="245920395">
    <w:abstractNumId w:val="5"/>
  </w:num>
  <w:num w:numId="4" w16cid:durableId="1272933086">
    <w:abstractNumId w:val="2"/>
  </w:num>
  <w:num w:numId="5" w16cid:durableId="811868518">
    <w:abstractNumId w:val="0"/>
  </w:num>
  <w:num w:numId="6" w16cid:durableId="2362896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F3C"/>
    <w:rsid w:val="00034616"/>
    <w:rsid w:val="0006063C"/>
    <w:rsid w:val="000D0DB3"/>
    <w:rsid w:val="0015074B"/>
    <w:rsid w:val="001F4F7F"/>
    <w:rsid w:val="0026442F"/>
    <w:rsid w:val="0029639D"/>
    <w:rsid w:val="00326F90"/>
    <w:rsid w:val="0048163B"/>
    <w:rsid w:val="004A5B0A"/>
    <w:rsid w:val="006F4FCB"/>
    <w:rsid w:val="00786184"/>
    <w:rsid w:val="007D7D68"/>
    <w:rsid w:val="00997984"/>
    <w:rsid w:val="009D5120"/>
    <w:rsid w:val="00AA1D8D"/>
    <w:rsid w:val="00B47730"/>
    <w:rsid w:val="00CB0664"/>
    <w:rsid w:val="00F572E8"/>
    <w:rsid w:val="00FC3E2F"/>
    <w:rsid w:val="00FC693F"/>
    <w:rsid w:val="4D890D5C"/>
    <w:rsid w:val="659BD3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448BF7C"/>
  <w14:defaultImageDpi w14:val="300"/>
  <w15:docId w15:val="{0826BE1A-E541-4797-9747-A5CB5D85A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lsdException w:name="Medium List 2 Accent 2" w:uiPriority="66"/>
    <w:lsdException w:name="Medium Grid 1 Accent 2" w:uiPriority="67" w:qFormat="1"/>
    <w:lsdException w:name="Medium Grid 2 Accent 2" w:uiPriority="68" w:qFormat="1"/>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qFormat="1"/>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qFormat="1"/>
    <w:lsdException w:name="Medium List 2 Accent 6" w:uiPriority="66" w:qFormat="1"/>
    <w:lsdException w:name="Medium Grid 1 Accent 6" w:uiPriority="67"/>
    <w:lsdException w:name="Medium Grid 2 Accent 6" w:uiPriority="68" w:qFormat="1"/>
    <w:lsdException w:name="Medium Grid 3 Accent 6" w:uiPriority="69"/>
    <w:lsdException w:name="Dark List Accent 6" w:uiPriority="70"/>
    <w:lsdException w:name="Colorful Shading Accent 6" w:uiPriority="71" w:qFormat="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eastAsia="宋体" w:hAnsi="Times New Roman"/>
      <w:b w:val="0"/>
      <w:sz w:val="24"/>
      <w:szCs w:val="22"/>
      <w:lang w:eastAsia="en-US"/>
    </w:rPr>
  </w:style>
  <w:style w:type="paragraph" w:styleId="1">
    <w:name w:val="heading 1"/>
    <w:next w:val="a1"/>
    <w:uiPriority w:val="9"/>
    <w:qFormat/>
    <w:pPr>
      <w:widowControl w:val="0"/>
      <w:adjustRightInd w:val="0"/>
      <w:spacing w:beforeLines="100" w:before="100" w:afterLines="100" w:after="100"/>
      <w:outlineLvl w:val="0"/>
    </w:pPr>
    <w:rPr>
      <w:rFonts w:ascii="黑体" w:eastAsia="黑体" w:hAnsi="黑体" w:cs="黑体"/>
      <w:b/>
      <w:kern w:val="44"/>
      <w:sz w:val="32"/>
      <w:szCs w:val="32"/>
    </w:rPr>
  </w:style>
  <w:style w:type="paragraph" w:styleId="21">
    <w:name w:val="heading 2"/>
    <w:next w:val="a1"/>
    <w:uiPriority w:val="9"/>
    <w:unhideWhenUsed/>
    <w:qFormat/>
    <w:pPr>
      <w:widowControl w:val="0"/>
      <w:adjustRightInd w:val="0"/>
      <w:spacing w:beforeLines="50" w:afterLines="50"/>
      <w:outlineLvl w:val="1"/>
    </w:pPr>
    <w:rPr>
      <w:rFonts w:ascii="黑体" w:eastAsia="黑体" w:hAnsi="黑体" w:cs="黑体"/>
      <w:b/>
      <w:kern w:val="2"/>
      <w:sz w:val="28"/>
      <w:szCs w:val="28"/>
    </w:rPr>
  </w:style>
  <w:style w:type="paragraph" w:styleId="31">
    <w:name w:val="heading 3"/>
    <w:next w:val="a1"/>
    <w:uiPriority w:val="9"/>
    <w:unhideWhenUsed/>
    <w:qFormat/>
    <w:pPr>
      <w:widowControl w:val="0"/>
      <w:adjustRightInd w:val="0"/>
      <w:spacing w:beforeLines="50" w:afterLines="50"/>
      <w:outlineLvl w:val="2"/>
    </w:pPr>
    <w:rPr>
      <w:rFonts w:ascii="黑体" w:eastAsia="黑体" w:hAnsi="黑体" w:cs="黑体"/>
      <w:b/>
      <w:kern w:val="2"/>
      <w:sz w:val="24"/>
      <w:szCs w:val="24"/>
    </w:rPr>
  </w:style>
  <w:style w:type="paragraph" w:styleId="4">
    <w:name w:val="heading 4"/>
    <w:next w:val="a1"/>
    <w:uiPriority w:val="9"/>
    <w:semiHidden/>
    <w:unhideWhenUsed/>
    <w:qFormat/>
    <w:pPr>
      <w:widowControl w:val="0"/>
      <w:adjustRightInd w:val="0"/>
      <w:spacing w:beforeLines="50" w:before="181" w:afterLines="50" w:after="181" w:line="400" w:lineRule="exact"/>
      <w:ind w:firstLineChars="200" w:firstLine="480"/>
      <w:outlineLvl w:val="3"/>
    </w:pPr>
    <w:rPr>
      <w:rFonts w:ascii="Times New Roman" w:eastAsia="宋体" w:hAnsi="Times New Roman" w:cs="Times New Roman"/>
      <w:kern w:val="2"/>
      <w:sz w:val="24"/>
      <w:szCs w:val="24"/>
    </w:rPr>
  </w:style>
  <w:style w:type="paragraph" w:styleId="5">
    <w:name w:val="heading 5"/>
    <w:next w:val="a1"/>
    <w:uiPriority w:val="9"/>
    <w:semiHidden/>
    <w:unhideWhenUsed/>
    <w:qFormat/>
    <w:pPr>
      <w:widowControl w:val="0"/>
      <w:adjustRightInd w:val="0"/>
      <w:spacing w:beforeLines="50" w:before="181" w:afterLines="50" w:after="181" w:line="400" w:lineRule="exact"/>
      <w:ind w:firstLineChars="200" w:firstLine="480"/>
      <w:outlineLvl w:val="4"/>
    </w:pPr>
    <w:rPr>
      <w:rFonts w:ascii="Times New Roman" w:eastAsia="宋体" w:hAnsi="Times New Roman" w:cs="Times New Roman"/>
      <w:kern w:val="2"/>
      <w:sz w:val="24"/>
      <w:szCs w:val="24"/>
    </w:rPr>
  </w:style>
  <w:style w:type="paragraph" w:styleId="6">
    <w:name w:val="heading 6"/>
    <w:next w:val="a1"/>
    <w:uiPriority w:val="9"/>
    <w:semiHidden/>
    <w:unhideWhenUsed/>
    <w:qFormat/>
    <w:pPr>
      <w:widowControl w:val="0"/>
      <w:adjustRightInd w:val="0"/>
      <w:spacing w:beforeLines="50" w:before="181" w:afterLines="50" w:after="181" w:line="400" w:lineRule="exact"/>
      <w:ind w:firstLineChars="200" w:firstLine="480"/>
      <w:outlineLvl w:val="5"/>
    </w:pPr>
    <w:rPr>
      <w:rFonts w:ascii="Times New Roman" w:eastAsia="宋体" w:hAnsi="Times New Roman" w:cs="Times New Roman"/>
      <w:kern w:val="2"/>
      <w:sz w:val="24"/>
      <w:szCs w:val="24"/>
    </w:rPr>
  </w:style>
  <w:style w:type="paragraph" w:styleId="7">
    <w:name w:val="heading 7"/>
    <w:next w:val="a1"/>
    <w:uiPriority w:val="9"/>
    <w:semiHidden/>
    <w:unhideWhenUsed/>
    <w:qFormat/>
    <w:pPr>
      <w:widowControl w:val="0"/>
      <w:adjustRightInd w:val="0"/>
      <w:spacing w:beforeLines="50" w:before="181" w:afterLines="50" w:after="181" w:line="400" w:lineRule="exact"/>
      <w:ind w:firstLineChars="200" w:firstLine="480"/>
      <w:outlineLvl w:val="6"/>
    </w:pPr>
    <w:rPr>
      <w:rFonts w:ascii="Times New Roman" w:eastAsia="宋体" w:hAnsi="Times New Roman" w:cs="Times New Roman"/>
      <w:kern w:val="2"/>
      <w:sz w:val="24"/>
      <w:szCs w:val="24"/>
    </w:rPr>
  </w:style>
  <w:style w:type="paragraph" w:styleId="8">
    <w:name w:val="heading 8"/>
    <w:next w:val="a1"/>
    <w:uiPriority w:val="9"/>
    <w:semiHidden/>
    <w:unhideWhenUsed/>
    <w:qFormat/>
    <w:pPr>
      <w:widowControl w:val="0"/>
      <w:adjustRightInd w:val="0"/>
      <w:spacing w:beforeLines="50" w:before="181" w:afterLines="50" w:after="181" w:line="400" w:lineRule="exact"/>
      <w:ind w:firstLineChars="200" w:firstLine="480"/>
      <w:outlineLvl w:val="7"/>
    </w:pPr>
    <w:rPr>
      <w:rFonts w:ascii="Times New Roman" w:eastAsia="宋体" w:hAnsi="Times New Roman" w:cs="Times New Roman"/>
      <w:kern w:val="2"/>
      <w:sz w:val="24"/>
      <w:szCs w:val="24"/>
    </w:rPr>
  </w:style>
  <w:style w:type="paragraph" w:styleId="9">
    <w:name w:val="heading 9"/>
    <w:next w:val="a1"/>
    <w:uiPriority w:val="9"/>
    <w:semiHidden/>
    <w:unhideWhenUsed/>
    <w:qFormat/>
    <w:pPr>
      <w:widowControl w:val="0"/>
      <w:adjustRightInd w:val="0"/>
      <w:spacing w:beforeLines="50" w:before="181" w:afterLines="50" w:after="181" w:line="400" w:lineRule="exact"/>
      <w:ind w:firstLineChars="200" w:firstLine="480"/>
      <w:outlineLvl w:val="8"/>
    </w:pPr>
    <w:rPr>
      <w:rFonts w:ascii="Times New Roman" w:eastAsia="宋体" w:hAnsi="Times New Roman" w:cs="Times New Roman"/>
      <w:kern w:val="2"/>
      <w:sz w:val="24"/>
      <w:szCs w:val="24"/>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2">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874CB" w:themeColor="accent1"/>
      <w:sz w:val="18"/>
      <w:szCs w:val="18"/>
    </w:rPr>
  </w:style>
  <w:style w:type="paragraph" w:styleId="a0">
    <w:name w:val="List Bullet"/>
    <w:basedOn w:val="a1"/>
    <w:uiPriority w:val="99"/>
    <w:unhideWhenUsed/>
    <w:qFormat/>
    <w:pPr>
      <w:numPr>
        <w:numId w:val="3"/>
      </w:numPr>
      <w:contextualSpacing/>
    </w:pPr>
  </w:style>
  <w:style w:type="paragraph" w:styleId="33">
    <w:name w:val="Body Text 3"/>
    <w:basedOn w:val="a1"/>
    <w:link w:val="34"/>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uiPriority w:val="99"/>
    <w:unhideWhenUsed/>
    <w:qFormat/>
    <w:pPr>
      <w:widowControl w:val="0"/>
      <w:adjustRightInd w:val="0"/>
      <w:spacing w:line="400" w:lineRule="exact"/>
      <w:ind w:firstLineChars="200" w:firstLine="480"/>
      <w:jc w:val="both"/>
    </w:pPr>
    <w:rPr>
      <w:rFonts w:ascii="宋体" w:eastAsia="宋体" w:hAnsi="宋体" w:cs="宋体"/>
      <w:b w:val="0"/>
      <w:kern w:val="2"/>
      <w:sz w:val="24"/>
      <w:szCs w:val="24"/>
    </w:rPr>
  </w:style>
  <w:style w:type="paragraph" w:styleId="3">
    <w:name w:val="List Number 3"/>
    <w:basedOn w:val="a1"/>
    <w:uiPriority w:val="99"/>
    <w:unhideWhenUsed/>
    <w:qFormat/>
    <w:pPr>
      <w:numPr>
        <w:numId w:val="5"/>
      </w:numPr>
      <w:contextualSpacing/>
    </w:pPr>
  </w:style>
  <w:style w:type="paragraph" w:styleId="22">
    <w:name w:val="List 2"/>
    <w:basedOn w:val="a1"/>
    <w:uiPriority w:val="99"/>
    <w:unhideWhenUsed/>
    <w:qFormat/>
    <w:pPr>
      <w:ind w:left="720" w:hanging="360"/>
      <w:contextualSpacing/>
    </w:pPr>
  </w:style>
  <w:style w:type="paragraph" w:styleId="a9">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TOC3">
    <w:name w:val="toc 3"/>
    <w:next w:val="a1"/>
    <w:uiPriority w:val="39"/>
    <w:unhideWhenUsed/>
    <w:pPr>
      <w:adjustRightInd w:val="0"/>
      <w:spacing w:line="400" w:lineRule="exact"/>
      <w:ind w:firstLineChars="400" w:firstLine="960"/>
    </w:pPr>
    <w:rPr>
      <w:rFonts w:ascii="Times New Roman" w:eastAsia="宋体" w:hAnsi="Times New Roman" w:cs="Times New Roman"/>
      <w:sz w:val="24"/>
      <w:szCs w:val="24"/>
    </w:rPr>
  </w:style>
  <w:style w:type="paragraph" w:styleId="aa">
    <w:name w:val="footer"/>
    <w:basedOn w:val="a1"/>
    <w:link w:val="ab"/>
    <w:uiPriority w:val="99"/>
    <w:unhideWhenUsed/>
    <w:qFormat/>
    <w:pPr>
      <w:tabs>
        <w:tab w:val="center" w:pos="4680"/>
        <w:tab w:val="right" w:pos="9360"/>
      </w:tabs>
      <w:spacing w:after="0" w:line="240" w:lineRule="auto"/>
    </w:pPr>
  </w:style>
  <w:style w:type="paragraph" w:styleId="ac">
    <w:name w:val="header"/>
    <w:basedOn w:val="a1"/>
    <w:link w:val="ad"/>
    <w:uiPriority w:val="99"/>
    <w:unhideWhenUsed/>
    <w:qFormat/>
    <w:pPr>
      <w:tabs>
        <w:tab w:val="center" w:pos="4680"/>
        <w:tab w:val="right" w:pos="9360"/>
      </w:tabs>
      <w:spacing w:after="0" w:line="240" w:lineRule="auto"/>
    </w:pPr>
  </w:style>
  <w:style w:type="paragraph" w:styleId="TOC1">
    <w:name w:val="toc 1"/>
    <w:next w:val="a1"/>
    <w:uiPriority w:val="39"/>
    <w:unhideWhenUsed/>
    <w:pPr>
      <w:adjustRightInd w:val="0"/>
      <w:spacing w:line="400" w:lineRule="exact"/>
    </w:pPr>
    <w:rPr>
      <w:rFonts w:ascii="Times New Roman" w:eastAsia="黑体" w:hAnsi="Times New Roman" w:cs="Times New Roman"/>
      <w:sz w:val="24"/>
      <w:szCs w:val="24"/>
    </w:rPr>
  </w:style>
  <w:style w:type="paragraph" w:styleId="ae">
    <w:name w:val="Subtitle"/>
    <w:next w:val="a1"/>
    <w:uiPriority w:val="11"/>
    <w:qFormat/>
    <w:pPr>
      <w:adjustRightInd w:val="0"/>
      <w:spacing w:line="360" w:lineRule="auto"/>
      <w:jc w:val="center"/>
    </w:pPr>
    <w:rPr>
      <w:rFonts w:ascii="Times New Roman" w:eastAsia="黑体" w:hAnsi="Times New Roman" w:cs="Times New Roman"/>
      <w:kern w:val="28"/>
      <w:sz w:val="32"/>
      <w:szCs w:val="32"/>
    </w:rPr>
  </w:style>
  <w:style w:type="paragraph" w:styleId="af">
    <w:name w:val="List"/>
    <w:basedOn w:val="a1"/>
    <w:uiPriority w:val="99"/>
    <w:unhideWhenUsed/>
    <w:qFormat/>
    <w:pPr>
      <w:ind w:left="360" w:hanging="360"/>
      <w:contextualSpacing/>
    </w:pPr>
  </w:style>
  <w:style w:type="paragraph" w:styleId="TOC2">
    <w:name w:val="toc 2"/>
    <w:next w:val="a1"/>
    <w:uiPriority w:val="39"/>
    <w:unhideWhenUsed/>
    <w:pPr>
      <w:adjustRightInd w:val="0"/>
      <w:spacing w:line="400" w:lineRule="exact"/>
      <w:ind w:firstLineChars="200" w:firstLine="480"/>
    </w:pPr>
    <w:rPr>
      <w:rFonts w:ascii="Times New Roman" w:eastAsia="宋体" w:hAnsi="Times New Roman" w:cs="Times New Roman"/>
      <w:sz w:val="24"/>
      <w:szCs w:val="24"/>
    </w:rPr>
  </w:style>
  <w:style w:type="paragraph" w:styleId="23">
    <w:name w:val="Body Text 2"/>
    <w:basedOn w:val="a1"/>
    <w:link w:val="24"/>
    <w:uiPriority w:val="99"/>
    <w:unhideWhenUsed/>
    <w:qFormat/>
    <w:pPr>
      <w:spacing w:after="120" w:line="480" w:lineRule="auto"/>
    </w:pPr>
  </w:style>
  <w:style w:type="paragraph" w:styleId="25">
    <w:name w:val="List Continue 2"/>
    <w:basedOn w:val="a1"/>
    <w:uiPriority w:val="99"/>
    <w:unhideWhenUsed/>
    <w:qFormat/>
    <w:pPr>
      <w:spacing w:after="120"/>
      <w:ind w:left="720"/>
      <w:contextualSpacing/>
    </w:pPr>
  </w:style>
  <w:style w:type="paragraph" w:styleId="35">
    <w:name w:val="List Continue 3"/>
    <w:basedOn w:val="a1"/>
    <w:uiPriority w:val="99"/>
    <w:unhideWhenUsed/>
    <w:qFormat/>
    <w:pPr>
      <w:spacing w:after="120"/>
      <w:ind w:left="1080"/>
      <w:contextualSpacing/>
    </w:pPr>
  </w:style>
  <w:style w:type="paragraph" w:styleId="af0">
    <w:name w:val="Title"/>
    <w:next w:val="a1"/>
    <w:uiPriority w:val="10"/>
    <w:qFormat/>
    <w:pPr>
      <w:widowControl w:val="0"/>
      <w:adjustRightInd w:val="0"/>
      <w:jc w:val="center"/>
    </w:pPr>
    <w:rPr>
      <w:rFonts w:ascii="Times New Roman" w:eastAsia="黑体" w:hAnsi="Times New Roman" w:cs="Times New Roman"/>
      <w:kern w:val="2"/>
      <w:sz w:val="36"/>
      <w:szCs w:val="36"/>
    </w:rPr>
  </w:style>
  <w:style w:type="table" w:styleId="af1">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2D53A0" w:themeColor="accent1" w:themeShade="BF"/>
    </w:rPr>
    <w:tblPr>
      <w:tblBorders>
        <w:top w:val="single" w:sz="8" w:space="0" w:color="4874CB" w:themeColor="accent1"/>
        <w:bottom w:val="single" w:sz="8" w:space="0" w:color="4874CB" w:themeColor="accent1"/>
      </w:tblBorders>
    </w:tblPr>
    <w:tblStylePr w:type="firstRow">
      <w:pPr>
        <w:spacing w:before="0" w:after="0" w:line="240" w:lineRule="auto"/>
      </w:pPr>
      <w:rPr>
        <w:b/>
        <w:bCs/>
      </w:rPr>
      <w:tblPr/>
      <w:tcPr>
        <w:tcBorders>
          <w:top w:val="single" w:sz="8" w:space="0" w:color="4874CB" w:themeColor="accent1"/>
          <w:left w:val="nil"/>
          <w:bottom w:val="single" w:sz="8" w:space="0" w:color="4874CB" w:themeColor="accent1"/>
          <w:right w:val="nil"/>
          <w:insideH w:val="nil"/>
          <w:insideV w:val="nil"/>
        </w:tcBorders>
      </w:tcPr>
    </w:tblStylePr>
    <w:tblStylePr w:type="lastRow">
      <w:pPr>
        <w:spacing w:before="0" w:after="0" w:line="240" w:lineRule="auto"/>
      </w:pPr>
      <w:rPr>
        <w:b/>
        <w:bCs/>
      </w:rPr>
      <w:tblPr/>
      <w:tcPr>
        <w:tcBorders>
          <w:top w:val="single" w:sz="8" w:space="0" w:color="4874CB" w:themeColor="accent1"/>
          <w:left w:val="nil"/>
          <w:bottom w:val="single" w:sz="8" w:space="0" w:color="4874C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2">
    <w:name w:val="Light Shading Accent 2"/>
    <w:basedOn w:val="a3"/>
    <w:uiPriority w:val="60"/>
    <w:qFormat/>
    <w:rPr>
      <w:color w:val="C55E10" w:themeColor="accent2" w:themeShade="BF"/>
    </w:rPr>
    <w:tblPr>
      <w:tblBorders>
        <w:top w:val="single" w:sz="8" w:space="0" w:color="EE822F" w:themeColor="accent2"/>
        <w:bottom w:val="single" w:sz="8" w:space="0" w:color="EE822F" w:themeColor="accent2"/>
      </w:tblBorders>
    </w:tblPr>
    <w:tblStylePr w:type="firstRow">
      <w:pPr>
        <w:spacing w:before="0" w:after="0" w:line="240" w:lineRule="auto"/>
      </w:pPr>
      <w:rPr>
        <w:b/>
        <w:bCs/>
      </w:rPr>
      <w:tblPr/>
      <w:tcPr>
        <w:tcBorders>
          <w:top w:val="single" w:sz="8" w:space="0" w:color="EE822F" w:themeColor="accent2"/>
          <w:left w:val="nil"/>
          <w:bottom w:val="single" w:sz="8" w:space="0" w:color="EE822F" w:themeColor="accent2"/>
          <w:right w:val="nil"/>
          <w:insideH w:val="nil"/>
          <w:insideV w:val="nil"/>
        </w:tcBorders>
      </w:tcPr>
    </w:tblStylePr>
    <w:tblStylePr w:type="lastRow">
      <w:pPr>
        <w:spacing w:before="0" w:after="0" w:line="240" w:lineRule="auto"/>
      </w:pPr>
      <w:rPr>
        <w:b/>
        <w:bCs/>
      </w:rPr>
      <w:tblPr/>
      <w:tcPr>
        <w:tcBorders>
          <w:top w:val="single" w:sz="8" w:space="0" w:color="EE822F" w:themeColor="accent2"/>
          <w:left w:val="nil"/>
          <w:bottom w:val="single" w:sz="8" w:space="0" w:color="EE822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FCB" w:themeFill="accent2" w:themeFillTint="3F"/>
      </w:tcPr>
    </w:tblStylePr>
    <w:tblStylePr w:type="band1Horz">
      <w:tblPr/>
      <w:tcPr>
        <w:tcBorders>
          <w:left w:val="nil"/>
          <w:right w:val="nil"/>
          <w:insideH w:val="nil"/>
          <w:insideV w:val="nil"/>
        </w:tcBorders>
        <w:shd w:val="clear" w:color="auto" w:fill="FADFCB" w:themeFill="accent2" w:themeFillTint="3F"/>
      </w:tcPr>
    </w:tblStylePr>
  </w:style>
  <w:style w:type="table" w:styleId="-3">
    <w:name w:val="Light Shading Accent 3"/>
    <w:basedOn w:val="a3"/>
    <w:uiPriority w:val="60"/>
    <w:qFormat/>
    <w:rPr>
      <w:color w:val="B58A01" w:themeColor="accent3" w:themeShade="BF"/>
    </w:rPr>
    <w:tblPr>
      <w:tblBorders>
        <w:top w:val="single" w:sz="8" w:space="0" w:color="F2BA02" w:themeColor="accent3"/>
        <w:bottom w:val="single" w:sz="8" w:space="0" w:color="F2BA02" w:themeColor="accent3"/>
      </w:tblBorders>
    </w:tblPr>
    <w:tblStylePr w:type="firstRow">
      <w:pPr>
        <w:spacing w:before="0" w:after="0" w:line="240" w:lineRule="auto"/>
      </w:pPr>
      <w:rPr>
        <w:b/>
        <w:bCs/>
      </w:rPr>
      <w:tblPr/>
      <w:tcPr>
        <w:tcBorders>
          <w:top w:val="single" w:sz="8" w:space="0" w:color="F2BA02" w:themeColor="accent3"/>
          <w:left w:val="nil"/>
          <w:bottom w:val="single" w:sz="8" w:space="0" w:color="F2BA02" w:themeColor="accent3"/>
          <w:right w:val="nil"/>
          <w:insideH w:val="nil"/>
          <w:insideV w:val="nil"/>
        </w:tcBorders>
      </w:tcPr>
    </w:tblStylePr>
    <w:tblStylePr w:type="lastRow">
      <w:pPr>
        <w:spacing w:before="0" w:after="0" w:line="240" w:lineRule="auto"/>
      </w:pPr>
      <w:rPr>
        <w:b/>
        <w:bCs/>
      </w:rPr>
      <w:tblPr/>
      <w:tcPr>
        <w:tcBorders>
          <w:top w:val="single" w:sz="8" w:space="0" w:color="F2BA02" w:themeColor="accent3"/>
          <w:left w:val="nil"/>
          <w:bottom w:val="single" w:sz="8" w:space="0" w:color="F2BA02"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
    <w:name w:val="Light Shading Accent 4"/>
    <w:basedOn w:val="a3"/>
    <w:uiPriority w:val="60"/>
    <w:qFormat/>
    <w:rPr>
      <w:color w:val="578D31" w:themeColor="accent4" w:themeShade="BF"/>
    </w:rPr>
    <w:tblPr>
      <w:tblBorders>
        <w:top w:val="single" w:sz="8" w:space="0" w:color="75BD42" w:themeColor="accent4"/>
        <w:bottom w:val="single" w:sz="8" w:space="0" w:color="75BD42" w:themeColor="accent4"/>
      </w:tblBorders>
    </w:tblPr>
    <w:tblStylePr w:type="firstRow">
      <w:pPr>
        <w:spacing w:before="0" w:after="0" w:line="240" w:lineRule="auto"/>
      </w:pPr>
      <w:rPr>
        <w:b/>
        <w:bCs/>
      </w:rPr>
      <w:tblPr/>
      <w:tcPr>
        <w:tcBorders>
          <w:top w:val="single" w:sz="8" w:space="0" w:color="75BD42" w:themeColor="accent4"/>
          <w:left w:val="nil"/>
          <w:bottom w:val="single" w:sz="8" w:space="0" w:color="75BD42" w:themeColor="accent4"/>
          <w:right w:val="nil"/>
          <w:insideH w:val="nil"/>
          <w:insideV w:val="nil"/>
        </w:tcBorders>
      </w:tcPr>
    </w:tblStylePr>
    <w:tblStylePr w:type="lastRow">
      <w:pPr>
        <w:spacing w:before="0" w:after="0" w:line="240" w:lineRule="auto"/>
      </w:pPr>
      <w:rPr>
        <w:b/>
        <w:bCs/>
      </w:rPr>
      <w:tblPr/>
      <w:tcPr>
        <w:tcBorders>
          <w:top w:val="single" w:sz="8" w:space="0" w:color="75BD42" w:themeColor="accent4"/>
          <w:left w:val="nil"/>
          <w:bottom w:val="single" w:sz="8" w:space="0" w:color="75BD4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5">
    <w:name w:val="Light Shading Accent 5"/>
    <w:basedOn w:val="a3"/>
    <w:uiPriority w:val="60"/>
    <w:qFormat/>
    <w:rPr>
      <w:color w:val="248F86" w:themeColor="accent5" w:themeShade="BF"/>
    </w:rPr>
    <w:tblPr>
      <w:tblBorders>
        <w:top w:val="single" w:sz="8" w:space="0" w:color="30C0B4" w:themeColor="accent5"/>
        <w:bottom w:val="single" w:sz="8" w:space="0" w:color="30C0B4" w:themeColor="accent5"/>
      </w:tblBorders>
    </w:tblPr>
    <w:tblStylePr w:type="firstRow">
      <w:pPr>
        <w:spacing w:before="0" w:after="0" w:line="240" w:lineRule="auto"/>
      </w:pPr>
      <w:rPr>
        <w:b/>
        <w:bCs/>
      </w:rPr>
      <w:tblPr/>
      <w:tcPr>
        <w:tcBorders>
          <w:top w:val="single" w:sz="8" w:space="0" w:color="30C0B4" w:themeColor="accent5"/>
          <w:left w:val="nil"/>
          <w:bottom w:val="single" w:sz="8" w:space="0" w:color="30C0B4" w:themeColor="accent5"/>
          <w:right w:val="nil"/>
          <w:insideH w:val="nil"/>
          <w:insideV w:val="nil"/>
        </w:tcBorders>
      </w:tcPr>
    </w:tblStylePr>
    <w:tblStylePr w:type="lastRow">
      <w:pPr>
        <w:spacing w:before="0" w:after="0" w:line="240" w:lineRule="auto"/>
      </w:pPr>
      <w:rPr>
        <w:b/>
        <w:bCs/>
      </w:rPr>
      <w:tblPr/>
      <w:tcPr>
        <w:tcBorders>
          <w:top w:val="single" w:sz="8" w:space="0" w:color="30C0B4" w:themeColor="accent5"/>
          <w:left w:val="nil"/>
          <w:bottom w:val="single" w:sz="8" w:space="0" w:color="30C0B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6">
    <w:name w:val="Light Shading Accent 6"/>
    <w:basedOn w:val="a3"/>
    <w:uiPriority w:val="60"/>
    <w:qFormat/>
    <w:rPr>
      <w:color w:val="C71D31" w:themeColor="accent6" w:themeShade="BF"/>
    </w:rPr>
    <w:tblPr>
      <w:tblBorders>
        <w:top w:val="single" w:sz="8" w:space="0" w:color="E54C5E" w:themeColor="accent6"/>
        <w:bottom w:val="single" w:sz="8" w:space="0" w:color="E54C5E" w:themeColor="accent6"/>
      </w:tblBorders>
    </w:tblPr>
    <w:tblStylePr w:type="firstRow">
      <w:pPr>
        <w:spacing w:before="0" w:after="0" w:line="240" w:lineRule="auto"/>
      </w:pPr>
      <w:rPr>
        <w:b/>
        <w:bCs/>
      </w:rPr>
      <w:tblPr/>
      <w:tcPr>
        <w:tcBorders>
          <w:top w:val="single" w:sz="8" w:space="0" w:color="E54C5E" w:themeColor="accent6"/>
          <w:left w:val="nil"/>
          <w:bottom w:val="single" w:sz="8" w:space="0" w:color="E54C5E" w:themeColor="accent6"/>
          <w:right w:val="nil"/>
          <w:insideH w:val="nil"/>
          <w:insideV w:val="nil"/>
        </w:tcBorders>
      </w:tcPr>
    </w:tblStylePr>
    <w:tblStylePr w:type="lastRow">
      <w:pPr>
        <w:spacing w:before="0" w:after="0" w:line="240" w:lineRule="auto"/>
      </w:pPr>
      <w:rPr>
        <w:b/>
        <w:bCs/>
      </w:rPr>
      <w:tblPr/>
      <w:tcPr>
        <w:tcBorders>
          <w:top w:val="single" w:sz="8" w:space="0" w:color="E54C5E" w:themeColor="accent6"/>
          <w:left w:val="nil"/>
          <w:bottom w:val="single" w:sz="8" w:space="0" w:color="E54C5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af3">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874CB" w:themeColor="accent1"/>
        <w:left w:val="single" w:sz="8" w:space="0" w:color="4874CB" w:themeColor="accent1"/>
        <w:bottom w:val="single" w:sz="8" w:space="0" w:color="4874CB" w:themeColor="accent1"/>
        <w:right w:val="single" w:sz="8" w:space="0" w:color="4874CB" w:themeColor="accent1"/>
      </w:tblBorders>
    </w:tblPr>
    <w:tblStylePr w:type="firstRow">
      <w:pPr>
        <w:spacing w:before="0" w:after="0" w:line="240" w:lineRule="auto"/>
      </w:pPr>
      <w:rPr>
        <w:b/>
        <w:bCs/>
        <w:color w:val="FFFFFF" w:themeColor="background1"/>
      </w:rPr>
      <w:tblPr/>
      <w:tcPr>
        <w:shd w:val="clear" w:color="auto" w:fill="4874CB" w:themeFill="accent1"/>
      </w:tcPr>
    </w:tblStylePr>
    <w:tblStylePr w:type="lastRow">
      <w:pPr>
        <w:spacing w:before="0" w:after="0" w:line="240" w:lineRule="auto"/>
      </w:pPr>
      <w:rPr>
        <w:b/>
        <w:bCs/>
      </w:rPr>
      <w:tblPr/>
      <w:tcPr>
        <w:tcBorders>
          <w:top w:val="double" w:sz="6" w:space="0" w:color="4874CB" w:themeColor="accent1"/>
          <w:left w:val="single" w:sz="8" w:space="0" w:color="4874CB" w:themeColor="accent1"/>
          <w:bottom w:val="single" w:sz="8" w:space="0" w:color="4874CB" w:themeColor="accent1"/>
          <w:right w:val="single" w:sz="8" w:space="0" w:color="4874CB" w:themeColor="accent1"/>
        </w:tcBorders>
      </w:tcPr>
    </w:tblStylePr>
    <w:tblStylePr w:type="firstCol">
      <w:rPr>
        <w:b/>
        <w:bCs/>
      </w:rPr>
    </w:tblStylePr>
    <w:tblStylePr w:type="lastCol">
      <w:rPr>
        <w:b/>
        <w:bCs/>
      </w:rPr>
    </w:tblStylePr>
    <w:tblStylePr w:type="band1Vert">
      <w:tblPr/>
      <w:tcPr>
        <w:tcBorders>
          <w:top w:val="single" w:sz="8" w:space="0" w:color="4874CB" w:themeColor="accent1"/>
          <w:left w:val="single" w:sz="8" w:space="0" w:color="4874CB" w:themeColor="accent1"/>
          <w:bottom w:val="single" w:sz="8" w:space="0" w:color="4874CB" w:themeColor="accent1"/>
          <w:right w:val="single" w:sz="8" w:space="0" w:color="4874CB" w:themeColor="accent1"/>
        </w:tcBorders>
      </w:tcPr>
    </w:tblStylePr>
    <w:tblStylePr w:type="band1Horz">
      <w:tblPr/>
      <w:tcPr>
        <w:tcBorders>
          <w:top w:val="single" w:sz="8" w:space="0" w:color="4874CB" w:themeColor="accent1"/>
          <w:left w:val="single" w:sz="8" w:space="0" w:color="4874CB" w:themeColor="accent1"/>
          <w:bottom w:val="single" w:sz="8" w:space="0" w:color="4874CB" w:themeColor="accent1"/>
          <w:right w:val="single" w:sz="8" w:space="0" w:color="4874CB" w:themeColor="accent1"/>
        </w:tcBorders>
      </w:tcPr>
    </w:tblStylePr>
  </w:style>
  <w:style w:type="table" w:styleId="-20">
    <w:name w:val="Light List Accent 2"/>
    <w:basedOn w:val="a3"/>
    <w:uiPriority w:val="61"/>
    <w:qFormat/>
    <w:tblPr>
      <w:tblBorders>
        <w:top w:val="single" w:sz="8" w:space="0" w:color="EE822F" w:themeColor="accent2"/>
        <w:left w:val="single" w:sz="8" w:space="0" w:color="EE822F" w:themeColor="accent2"/>
        <w:bottom w:val="single" w:sz="8" w:space="0" w:color="EE822F" w:themeColor="accent2"/>
        <w:right w:val="single" w:sz="8" w:space="0" w:color="EE822F" w:themeColor="accent2"/>
      </w:tblBorders>
    </w:tblPr>
    <w:tblStylePr w:type="firstRow">
      <w:pPr>
        <w:spacing w:before="0" w:after="0" w:line="240" w:lineRule="auto"/>
      </w:pPr>
      <w:rPr>
        <w:b/>
        <w:bCs/>
        <w:color w:val="FFFFFF" w:themeColor="background1"/>
      </w:rPr>
      <w:tblPr/>
      <w:tcPr>
        <w:shd w:val="clear" w:color="auto" w:fill="EE822F" w:themeFill="accent2"/>
      </w:tcPr>
    </w:tblStylePr>
    <w:tblStylePr w:type="lastRow">
      <w:pPr>
        <w:spacing w:before="0" w:after="0" w:line="240" w:lineRule="auto"/>
      </w:pPr>
      <w:rPr>
        <w:b/>
        <w:bCs/>
      </w:rPr>
      <w:tblPr/>
      <w:tcPr>
        <w:tcBorders>
          <w:top w:val="double" w:sz="6" w:space="0" w:color="EE822F" w:themeColor="accent2"/>
          <w:left w:val="single" w:sz="8" w:space="0" w:color="EE822F" w:themeColor="accent2"/>
          <w:bottom w:val="single" w:sz="8" w:space="0" w:color="EE822F" w:themeColor="accent2"/>
          <w:right w:val="single" w:sz="8" w:space="0" w:color="EE822F" w:themeColor="accent2"/>
        </w:tcBorders>
      </w:tcPr>
    </w:tblStylePr>
    <w:tblStylePr w:type="firstCol">
      <w:rPr>
        <w:b/>
        <w:bCs/>
      </w:rPr>
    </w:tblStylePr>
    <w:tblStylePr w:type="lastCol">
      <w:rPr>
        <w:b/>
        <w:bCs/>
      </w:rPr>
    </w:tblStylePr>
    <w:tblStylePr w:type="band1Vert">
      <w:tblPr/>
      <w:tcPr>
        <w:tcBorders>
          <w:top w:val="single" w:sz="8" w:space="0" w:color="EE822F" w:themeColor="accent2"/>
          <w:left w:val="single" w:sz="8" w:space="0" w:color="EE822F" w:themeColor="accent2"/>
          <w:bottom w:val="single" w:sz="8" w:space="0" w:color="EE822F" w:themeColor="accent2"/>
          <w:right w:val="single" w:sz="8" w:space="0" w:color="EE822F" w:themeColor="accent2"/>
        </w:tcBorders>
      </w:tcPr>
    </w:tblStylePr>
    <w:tblStylePr w:type="band1Horz">
      <w:tblPr/>
      <w:tcPr>
        <w:tcBorders>
          <w:top w:val="single" w:sz="8" w:space="0" w:color="EE822F" w:themeColor="accent2"/>
          <w:left w:val="single" w:sz="8" w:space="0" w:color="EE822F" w:themeColor="accent2"/>
          <w:bottom w:val="single" w:sz="8" w:space="0" w:color="EE822F" w:themeColor="accent2"/>
          <w:right w:val="single" w:sz="8" w:space="0" w:color="EE822F" w:themeColor="accent2"/>
        </w:tcBorders>
      </w:tcPr>
    </w:tblStylePr>
  </w:style>
  <w:style w:type="table" w:styleId="-30">
    <w:name w:val="Light List Accent 3"/>
    <w:basedOn w:val="a3"/>
    <w:uiPriority w:val="61"/>
    <w:qFormat/>
    <w:tblPr>
      <w:tblBorders>
        <w:top w:val="single" w:sz="8" w:space="0" w:color="F2BA02" w:themeColor="accent3"/>
        <w:left w:val="single" w:sz="8" w:space="0" w:color="F2BA02" w:themeColor="accent3"/>
        <w:bottom w:val="single" w:sz="8" w:space="0" w:color="F2BA02" w:themeColor="accent3"/>
        <w:right w:val="single" w:sz="8" w:space="0" w:color="F2BA02" w:themeColor="accent3"/>
      </w:tblBorders>
    </w:tblPr>
    <w:tblStylePr w:type="firstRow">
      <w:pPr>
        <w:spacing w:before="0" w:after="0" w:line="240" w:lineRule="auto"/>
      </w:pPr>
      <w:rPr>
        <w:b/>
        <w:bCs/>
        <w:color w:val="FFFFFF" w:themeColor="background1"/>
      </w:rPr>
      <w:tblPr/>
      <w:tcPr>
        <w:shd w:val="clear" w:color="auto" w:fill="F2BA02" w:themeFill="accent3"/>
      </w:tcPr>
    </w:tblStylePr>
    <w:tblStylePr w:type="lastRow">
      <w:pPr>
        <w:spacing w:before="0" w:after="0" w:line="240" w:lineRule="auto"/>
      </w:pPr>
      <w:rPr>
        <w:b/>
        <w:bCs/>
      </w:rPr>
      <w:tblPr/>
      <w:tcPr>
        <w:tcBorders>
          <w:top w:val="double" w:sz="6" w:space="0" w:color="F2BA02" w:themeColor="accent3"/>
          <w:left w:val="single" w:sz="8" w:space="0" w:color="F2BA02" w:themeColor="accent3"/>
          <w:bottom w:val="single" w:sz="8" w:space="0" w:color="F2BA02" w:themeColor="accent3"/>
          <w:right w:val="single" w:sz="8" w:space="0" w:color="F2BA02" w:themeColor="accent3"/>
        </w:tcBorders>
      </w:tcPr>
    </w:tblStylePr>
    <w:tblStylePr w:type="firstCol">
      <w:rPr>
        <w:b/>
        <w:bCs/>
      </w:rPr>
    </w:tblStylePr>
    <w:tblStylePr w:type="lastCol">
      <w:rPr>
        <w:b/>
        <w:bCs/>
      </w:rPr>
    </w:tblStylePr>
    <w:tblStylePr w:type="band1Vert">
      <w:tblPr/>
      <w:tcPr>
        <w:tcBorders>
          <w:top w:val="single" w:sz="8" w:space="0" w:color="F2BA02" w:themeColor="accent3"/>
          <w:left w:val="single" w:sz="8" w:space="0" w:color="F2BA02" w:themeColor="accent3"/>
          <w:bottom w:val="single" w:sz="8" w:space="0" w:color="F2BA02" w:themeColor="accent3"/>
          <w:right w:val="single" w:sz="8" w:space="0" w:color="F2BA02" w:themeColor="accent3"/>
        </w:tcBorders>
      </w:tcPr>
    </w:tblStylePr>
    <w:tblStylePr w:type="band1Horz">
      <w:tblPr/>
      <w:tcPr>
        <w:tcBorders>
          <w:top w:val="single" w:sz="8" w:space="0" w:color="F2BA02" w:themeColor="accent3"/>
          <w:left w:val="single" w:sz="8" w:space="0" w:color="F2BA02" w:themeColor="accent3"/>
          <w:bottom w:val="single" w:sz="8" w:space="0" w:color="F2BA02" w:themeColor="accent3"/>
          <w:right w:val="single" w:sz="8" w:space="0" w:color="F2BA02" w:themeColor="accent3"/>
        </w:tcBorders>
      </w:tcPr>
    </w:tblStylePr>
  </w:style>
  <w:style w:type="table" w:styleId="-40">
    <w:name w:val="Light List Accent 4"/>
    <w:basedOn w:val="a3"/>
    <w:uiPriority w:val="61"/>
    <w:qFormat/>
    <w:tblPr>
      <w:tblBorders>
        <w:top w:val="single" w:sz="8" w:space="0" w:color="75BD42" w:themeColor="accent4"/>
        <w:left w:val="single" w:sz="8" w:space="0" w:color="75BD42" w:themeColor="accent4"/>
        <w:bottom w:val="single" w:sz="8" w:space="0" w:color="75BD42" w:themeColor="accent4"/>
        <w:right w:val="single" w:sz="8" w:space="0" w:color="75BD42" w:themeColor="accent4"/>
      </w:tblBorders>
    </w:tblPr>
    <w:tblStylePr w:type="firstRow">
      <w:pPr>
        <w:spacing w:before="0" w:after="0" w:line="240" w:lineRule="auto"/>
      </w:pPr>
      <w:rPr>
        <w:b/>
        <w:bCs/>
        <w:color w:val="FFFFFF" w:themeColor="background1"/>
      </w:rPr>
      <w:tblPr/>
      <w:tcPr>
        <w:shd w:val="clear" w:color="auto" w:fill="75BD42" w:themeFill="accent4"/>
      </w:tcPr>
    </w:tblStylePr>
    <w:tblStylePr w:type="lastRow">
      <w:pPr>
        <w:spacing w:before="0" w:after="0" w:line="240" w:lineRule="auto"/>
      </w:pPr>
      <w:rPr>
        <w:b/>
        <w:bCs/>
      </w:rPr>
      <w:tblPr/>
      <w:tcPr>
        <w:tcBorders>
          <w:top w:val="double" w:sz="6" w:space="0" w:color="75BD42" w:themeColor="accent4"/>
          <w:left w:val="single" w:sz="8" w:space="0" w:color="75BD42" w:themeColor="accent4"/>
          <w:bottom w:val="single" w:sz="8" w:space="0" w:color="75BD42" w:themeColor="accent4"/>
          <w:right w:val="single" w:sz="8" w:space="0" w:color="75BD42" w:themeColor="accent4"/>
        </w:tcBorders>
      </w:tcPr>
    </w:tblStylePr>
    <w:tblStylePr w:type="firstCol">
      <w:rPr>
        <w:b/>
        <w:bCs/>
      </w:rPr>
    </w:tblStylePr>
    <w:tblStylePr w:type="lastCol">
      <w:rPr>
        <w:b/>
        <w:bCs/>
      </w:rPr>
    </w:tblStylePr>
    <w:tblStylePr w:type="band1Vert">
      <w:tblPr/>
      <w:tcPr>
        <w:tcBorders>
          <w:top w:val="single" w:sz="8" w:space="0" w:color="75BD42" w:themeColor="accent4"/>
          <w:left w:val="single" w:sz="8" w:space="0" w:color="75BD42" w:themeColor="accent4"/>
          <w:bottom w:val="single" w:sz="8" w:space="0" w:color="75BD42" w:themeColor="accent4"/>
          <w:right w:val="single" w:sz="8" w:space="0" w:color="75BD42" w:themeColor="accent4"/>
        </w:tcBorders>
      </w:tcPr>
    </w:tblStylePr>
    <w:tblStylePr w:type="band1Horz">
      <w:tblPr/>
      <w:tcPr>
        <w:tcBorders>
          <w:top w:val="single" w:sz="8" w:space="0" w:color="75BD42" w:themeColor="accent4"/>
          <w:left w:val="single" w:sz="8" w:space="0" w:color="75BD42" w:themeColor="accent4"/>
          <w:bottom w:val="single" w:sz="8" w:space="0" w:color="75BD42" w:themeColor="accent4"/>
          <w:right w:val="single" w:sz="8" w:space="0" w:color="75BD42" w:themeColor="accent4"/>
        </w:tcBorders>
      </w:tcPr>
    </w:tblStylePr>
  </w:style>
  <w:style w:type="table" w:styleId="-50">
    <w:name w:val="Light List Accent 5"/>
    <w:basedOn w:val="a3"/>
    <w:uiPriority w:val="61"/>
    <w:qFormat/>
    <w:tblPr>
      <w:tblBorders>
        <w:top w:val="single" w:sz="8" w:space="0" w:color="30C0B4" w:themeColor="accent5"/>
        <w:left w:val="single" w:sz="8" w:space="0" w:color="30C0B4" w:themeColor="accent5"/>
        <w:bottom w:val="single" w:sz="8" w:space="0" w:color="30C0B4" w:themeColor="accent5"/>
        <w:right w:val="single" w:sz="8" w:space="0" w:color="30C0B4" w:themeColor="accent5"/>
      </w:tblBorders>
    </w:tblPr>
    <w:tblStylePr w:type="firstRow">
      <w:pPr>
        <w:spacing w:before="0" w:after="0" w:line="240" w:lineRule="auto"/>
      </w:pPr>
      <w:rPr>
        <w:b/>
        <w:bCs/>
        <w:color w:val="FFFFFF" w:themeColor="background1"/>
      </w:rPr>
      <w:tblPr/>
      <w:tcPr>
        <w:shd w:val="clear" w:color="auto" w:fill="30C0B4" w:themeFill="accent5"/>
      </w:tcPr>
    </w:tblStylePr>
    <w:tblStylePr w:type="lastRow">
      <w:pPr>
        <w:spacing w:before="0" w:after="0" w:line="240" w:lineRule="auto"/>
      </w:pPr>
      <w:rPr>
        <w:b/>
        <w:bCs/>
      </w:rPr>
      <w:tblPr/>
      <w:tcPr>
        <w:tcBorders>
          <w:top w:val="double" w:sz="6" w:space="0" w:color="30C0B4" w:themeColor="accent5"/>
          <w:left w:val="single" w:sz="8" w:space="0" w:color="30C0B4" w:themeColor="accent5"/>
          <w:bottom w:val="single" w:sz="8" w:space="0" w:color="30C0B4" w:themeColor="accent5"/>
          <w:right w:val="single" w:sz="8" w:space="0" w:color="30C0B4" w:themeColor="accent5"/>
        </w:tcBorders>
      </w:tcPr>
    </w:tblStylePr>
    <w:tblStylePr w:type="firstCol">
      <w:rPr>
        <w:b/>
        <w:bCs/>
      </w:rPr>
    </w:tblStylePr>
    <w:tblStylePr w:type="lastCol">
      <w:rPr>
        <w:b/>
        <w:bCs/>
      </w:rPr>
    </w:tblStylePr>
    <w:tblStylePr w:type="band1Vert">
      <w:tblPr/>
      <w:tcPr>
        <w:tcBorders>
          <w:top w:val="single" w:sz="8" w:space="0" w:color="30C0B4" w:themeColor="accent5"/>
          <w:left w:val="single" w:sz="8" w:space="0" w:color="30C0B4" w:themeColor="accent5"/>
          <w:bottom w:val="single" w:sz="8" w:space="0" w:color="30C0B4" w:themeColor="accent5"/>
          <w:right w:val="single" w:sz="8" w:space="0" w:color="30C0B4" w:themeColor="accent5"/>
        </w:tcBorders>
      </w:tcPr>
    </w:tblStylePr>
    <w:tblStylePr w:type="band1Horz">
      <w:tblPr/>
      <w:tcPr>
        <w:tcBorders>
          <w:top w:val="single" w:sz="8" w:space="0" w:color="30C0B4" w:themeColor="accent5"/>
          <w:left w:val="single" w:sz="8" w:space="0" w:color="30C0B4" w:themeColor="accent5"/>
          <w:bottom w:val="single" w:sz="8" w:space="0" w:color="30C0B4" w:themeColor="accent5"/>
          <w:right w:val="single" w:sz="8" w:space="0" w:color="30C0B4" w:themeColor="accent5"/>
        </w:tcBorders>
      </w:tcPr>
    </w:tblStylePr>
  </w:style>
  <w:style w:type="table" w:styleId="-60">
    <w:name w:val="Light List Accent 6"/>
    <w:basedOn w:val="a3"/>
    <w:uiPriority w:val="61"/>
    <w:qFormat/>
    <w:tblPr>
      <w:tblBorders>
        <w:top w:val="single" w:sz="8" w:space="0" w:color="E54C5E" w:themeColor="accent6"/>
        <w:left w:val="single" w:sz="8" w:space="0" w:color="E54C5E" w:themeColor="accent6"/>
        <w:bottom w:val="single" w:sz="8" w:space="0" w:color="E54C5E" w:themeColor="accent6"/>
        <w:right w:val="single" w:sz="8" w:space="0" w:color="E54C5E" w:themeColor="accent6"/>
      </w:tblBorders>
    </w:tblPr>
    <w:tblStylePr w:type="firstRow">
      <w:pPr>
        <w:spacing w:before="0" w:after="0" w:line="240" w:lineRule="auto"/>
      </w:pPr>
      <w:rPr>
        <w:b/>
        <w:bCs/>
        <w:color w:val="FFFFFF" w:themeColor="background1"/>
      </w:rPr>
      <w:tblPr/>
      <w:tcPr>
        <w:shd w:val="clear" w:color="auto" w:fill="E54C5E" w:themeFill="accent6"/>
      </w:tcPr>
    </w:tblStylePr>
    <w:tblStylePr w:type="lastRow">
      <w:pPr>
        <w:spacing w:before="0" w:after="0" w:line="240" w:lineRule="auto"/>
      </w:pPr>
      <w:rPr>
        <w:b/>
        <w:bCs/>
      </w:rPr>
      <w:tblPr/>
      <w:tcPr>
        <w:tcBorders>
          <w:top w:val="double" w:sz="6" w:space="0" w:color="E54C5E" w:themeColor="accent6"/>
          <w:left w:val="single" w:sz="8" w:space="0" w:color="E54C5E" w:themeColor="accent6"/>
          <w:bottom w:val="single" w:sz="8" w:space="0" w:color="E54C5E" w:themeColor="accent6"/>
          <w:right w:val="single" w:sz="8" w:space="0" w:color="E54C5E" w:themeColor="accent6"/>
        </w:tcBorders>
      </w:tcPr>
    </w:tblStylePr>
    <w:tblStylePr w:type="firstCol">
      <w:rPr>
        <w:b/>
        <w:bCs/>
      </w:rPr>
    </w:tblStylePr>
    <w:tblStylePr w:type="lastCol">
      <w:rPr>
        <w:b/>
        <w:bCs/>
      </w:rPr>
    </w:tblStylePr>
    <w:tblStylePr w:type="band1Vert">
      <w:tblPr/>
      <w:tcPr>
        <w:tcBorders>
          <w:top w:val="single" w:sz="8" w:space="0" w:color="E54C5E" w:themeColor="accent6"/>
          <w:left w:val="single" w:sz="8" w:space="0" w:color="E54C5E" w:themeColor="accent6"/>
          <w:bottom w:val="single" w:sz="8" w:space="0" w:color="E54C5E" w:themeColor="accent6"/>
          <w:right w:val="single" w:sz="8" w:space="0" w:color="E54C5E" w:themeColor="accent6"/>
        </w:tcBorders>
      </w:tcPr>
    </w:tblStylePr>
    <w:tblStylePr w:type="band1Horz">
      <w:tblPr/>
      <w:tcPr>
        <w:tcBorders>
          <w:top w:val="single" w:sz="8" w:space="0" w:color="E54C5E" w:themeColor="accent6"/>
          <w:left w:val="single" w:sz="8" w:space="0" w:color="E54C5E" w:themeColor="accent6"/>
          <w:bottom w:val="single" w:sz="8" w:space="0" w:color="E54C5E" w:themeColor="accent6"/>
          <w:right w:val="single" w:sz="8" w:space="0" w:color="E54C5E" w:themeColor="accent6"/>
        </w:tcBorders>
      </w:tcPr>
    </w:tblStylePr>
  </w:style>
  <w:style w:type="table" w:styleId="af4">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874CB" w:themeColor="accent1"/>
        <w:left w:val="single" w:sz="8" w:space="0" w:color="4874CB" w:themeColor="accent1"/>
        <w:bottom w:val="single" w:sz="8" w:space="0" w:color="4874CB" w:themeColor="accent1"/>
        <w:right w:val="single" w:sz="8" w:space="0" w:color="4874CB" w:themeColor="accent1"/>
        <w:insideH w:val="single" w:sz="8" w:space="0" w:color="4874CB" w:themeColor="accent1"/>
        <w:insideV w:val="single" w:sz="8" w:space="0" w:color="4874C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874CB" w:themeColor="accent1"/>
          <w:left w:val="single" w:sz="8" w:space="0" w:color="4874CB" w:themeColor="accent1"/>
          <w:bottom w:val="single" w:sz="18" w:space="0" w:color="4874CB" w:themeColor="accent1"/>
          <w:right w:val="single" w:sz="8" w:space="0" w:color="4874CB"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874CB" w:themeColor="accent1"/>
          <w:left w:val="single" w:sz="8" w:space="0" w:color="4874CB" w:themeColor="accent1"/>
          <w:bottom w:val="single" w:sz="8" w:space="0" w:color="4874CB" w:themeColor="accent1"/>
          <w:right w:val="single" w:sz="8" w:space="0" w:color="4874CB"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874CB" w:themeColor="accent1"/>
          <w:left w:val="single" w:sz="8" w:space="0" w:color="4874CB" w:themeColor="accent1"/>
          <w:bottom w:val="single" w:sz="8" w:space="0" w:color="4874CB" w:themeColor="accent1"/>
          <w:right w:val="single" w:sz="8" w:space="0" w:color="4874CB" w:themeColor="accent1"/>
        </w:tcBorders>
      </w:tcPr>
    </w:tblStylePr>
    <w:tblStylePr w:type="band1Vert">
      <w:tblPr/>
      <w:tcPr>
        <w:tcBorders>
          <w:top w:val="single" w:sz="8" w:space="0" w:color="4874CB" w:themeColor="accent1"/>
          <w:left w:val="single" w:sz="8" w:space="0" w:color="4874CB" w:themeColor="accent1"/>
          <w:bottom w:val="single" w:sz="8" w:space="0" w:color="4874CB" w:themeColor="accent1"/>
          <w:right w:val="single" w:sz="8" w:space="0" w:color="4874CB" w:themeColor="accent1"/>
        </w:tcBorders>
        <w:shd w:val="clear" w:color="auto" w:fill="D1DCF2" w:themeFill="accent1" w:themeFillTint="3F"/>
      </w:tcPr>
    </w:tblStylePr>
    <w:tblStylePr w:type="band1Horz">
      <w:tblPr/>
      <w:tcPr>
        <w:tcBorders>
          <w:top w:val="single" w:sz="8" w:space="0" w:color="4874CB" w:themeColor="accent1"/>
          <w:left w:val="single" w:sz="8" w:space="0" w:color="4874CB" w:themeColor="accent1"/>
          <w:bottom w:val="single" w:sz="8" w:space="0" w:color="4874CB" w:themeColor="accent1"/>
          <w:right w:val="single" w:sz="8" w:space="0" w:color="4874CB" w:themeColor="accent1"/>
          <w:insideV w:val="single" w:sz="8" w:space="0" w:color="auto"/>
        </w:tcBorders>
        <w:shd w:val="clear" w:color="auto" w:fill="D1DCF2" w:themeFill="accent1" w:themeFillTint="3F"/>
      </w:tcPr>
    </w:tblStylePr>
    <w:tblStylePr w:type="band2Horz">
      <w:tblPr/>
      <w:tcPr>
        <w:tcBorders>
          <w:top w:val="single" w:sz="8" w:space="0" w:color="4874CB" w:themeColor="accent1"/>
          <w:left w:val="single" w:sz="8" w:space="0" w:color="4874CB" w:themeColor="accent1"/>
          <w:bottom w:val="single" w:sz="8" w:space="0" w:color="4874CB" w:themeColor="accent1"/>
          <w:right w:val="single" w:sz="8" w:space="0" w:color="4874CB" w:themeColor="accent1"/>
          <w:insideV w:val="single" w:sz="8" w:space="0" w:color="auto"/>
        </w:tcBorders>
      </w:tcPr>
    </w:tblStylePr>
  </w:style>
  <w:style w:type="table" w:styleId="-21">
    <w:name w:val="Light Grid Accent 2"/>
    <w:basedOn w:val="a3"/>
    <w:uiPriority w:val="62"/>
    <w:qFormat/>
    <w:tblPr>
      <w:tblBorders>
        <w:top w:val="single" w:sz="8" w:space="0" w:color="EE822F" w:themeColor="accent2"/>
        <w:left w:val="single" w:sz="8" w:space="0" w:color="EE822F" w:themeColor="accent2"/>
        <w:bottom w:val="single" w:sz="8" w:space="0" w:color="EE822F" w:themeColor="accent2"/>
        <w:right w:val="single" w:sz="8" w:space="0" w:color="EE822F" w:themeColor="accent2"/>
        <w:insideH w:val="single" w:sz="8" w:space="0" w:color="EE822F" w:themeColor="accent2"/>
        <w:insideV w:val="single" w:sz="8" w:space="0" w:color="EE822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E822F" w:themeColor="accent2"/>
          <w:left w:val="single" w:sz="8" w:space="0" w:color="EE822F" w:themeColor="accent2"/>
          <w:bottom w:val="single" w:sz="18" w:space="0" w:color="EE822F" w:themeColor="accent2"/>
          <w:right w:val="single" w:sz="8" w:space="0" w:color="EE822F"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E822F" w:themeColor="accent2"/>
          <w:left w:val="single" w:sz="8" w:space="0" w:color="EE822F" w:themeColor="accent2"/>
          <w:bottom w:val="single" w:sz="8" w:space="0" w:color="EE822F" w:themeColor="accent2"/>
          <w:right w:val="single" w:sz="8" w:space="0" w:color="EE822F"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E822F" w:themeColor="accent2"/>
          <w:left w:val="single" w:sz="8" w:space="0" w:color="EE822F" w:themeColor="accent2"/>
          <w:bottom w:val="single" w:sz="8" w:space="0" w:color="EE822F" w:themeColor="accent2"/>
          <w:right w:val="single" w:sz="8" w:space="0" w:color="EE822F" w:themeColor="accent2"/>
        </w:tcBorders>
      </w:tcPr>
    </w:tblStylePr>
    <w:tblStylePr w:type="band1Vert">
      <w:tblPr/>
      <w:tcPr>
        <w:tcBorders>
          <w:top w:val="single" w:sz="8" w:space="0" w:color="EE822F" w:themeColor="accent2"/>
          <w:left w:val="single" w:sz="8" w:space="0" w:color="EE822F" w:themeColor="accent2"/>
          <w:bottom w:val="single" w:sz="8" w:space="0" w:color="EE822F" w:themeColor="accent2"/>
          <w:right w:val="single" w:sz="8" w:space="0" w:color="EE822F" w:themeColor="accent2"/>
        </w:tcBorders>
        <w:shd w:val="clear" w:color="auto" w:fill="FADFCB" w:themeFill="accent2" w:themeFillTint="3F"/>
      </w:tcPr>
    </w:tblStylePr>
    <w:tblStylePr w:type="band1Horz">
      <w:tblPr/>
      <w:tcPr>
        <w:tcBorders>
          <w:top w:val="single" w:sz="8" w:space="0" w:color="EE822F" w:themeColor="accent2"/>
          <w:left w:val="single" w:sz="8" w:space="0" w:color="EE822F" w:themeColor="accent2"/>
          <w:bottom w:val="single" w:sz="8" w:space="0" w:color="EE822F" w:themeColor="accent2"/>
          <w:right w:val="single" w:sz="8" w:space="0" w:color="EE822F" w:themeColor="accent2"/>
          <w:insideV w:val="single" w:sz="8" w:space="0" w:color="auto"/>
        </w:tcBorders>
        <w:shd w:val="clear" w:color="auto" w:fill="FADFCB" w:themeFill="accent2" w:themeFillTint="3F"/>
      </w:tcPr>
    </w:tblStylePr>
    <w:tblStylePr w:type="band2Horz">
      <w:tblPr/>
      <w:tcPr>
        <w:tcBorders>
          <w:top w:val="single" w:sz="8" w:space="0" w:color="EE822F" w:themeColor="accent2"/>
          <w:left w:val="single" w:sz="8" w:space="0" w:color="EE822F" w:themeColor="accent2"/>
          <w:bottom w:val="single" w:sz="8" w:space="0" w:color="EE822F" w:themeColor="accent2"/>
          <w:right w:val="single" w:sz="8" w:space="0" w:color="EE822F" w:themeColor="accent2"/>
          <w:insideV w:val="single" w:sz="8" w:space="0" w:color="auto"/>
        </w:tcBorders>
      </w:tcPr>
    </w:tblStylePr>
  </w:style>
  <w:style w:type="table" w:styleId="-31">
    <w:name w:val="Light Grid Accent 3"/>
    <w:basedOn w:val="a3"/>
    <w:uiPriority w:val="62"/>
    <w:qFormat/>
    <w:tblPr>
      <w:tblBorders>
        <w:top w:val="single" w:sz="8" w:space="0" w:color="F2BA02" w:themeColor="accent3"/>
        <w:left w:val="single" w:sz="8" w:space="0" w:color="F2BA02" w:themeColor="accent3"/>
        <w:bottom w:val="single" w:sz="8" w:space="0" w:color="F2BA02" w:themeColor="accent3"/>
        <w:right w:val="single" w:sz="8" w:space="0" w:color="F2BA02" w:themeColor="accent3"/>
        <w:insideH w:val="single" w:sz="8" w:space="0" w:color="F2BA02" w:themeColor="accent3"/>
        <w:insideV w:val="single" w:sz="8" w:space="0" w:color="F2BA02"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2BA02" w:themeColor="accent3"/>
          <w:left w:val="single" w:sz="8" w:space="0" w:color="F2BA02" w:themeColor="accent3"/>
          <w:bottom w:val="single" w:sz="18" w:space="0" w:color="F2BA02" w:themeColor="accent3"/>
          <w:right w:val="single" w:sz="8" w:space="0" w:color="F2BA02"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2BA02" w:themeColor="accent3"/>
          <w:left w:val="single" w:sz="8" w:space="0" w:color="F2BA02" w:themeColor="accent3"/>
          <w:bottom w:val="single" w:sz="8" w:space="0" w:color="F2BA02" w:themeColor="accent3"/>
          <w:right w:val="single" w:sz="8" w:space="0" w:color="F2BA02"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2BA02" w:themeColor="accent3"/>
          <w:left w:val="single" w:sz="8" w:space="0" w:color="F2BA02" w:themeColor="accent3"/>
          <w:bottom w:val="single" w:sz="8" w:space="0" w:color="F2BA02" w:themeColor="accent3"/>
          <w:right w:val="single" w:sz="8" w:space="0" w:color="F2BA02" w:themeColor="accent3"/>
        </w:tcBorders>
      </w:tcPr>
    </w:tblStylePr>
    <w:tblStylePr w:type="band1Vert">
      <w:tblPr/>
      <w:tcPr>
        <w:tcBorders>
          <w:top w:val="single" w:sz="8" w:space="0" w:color="F2BA02" w:themeColor="accent3"/>
          <w:left w:val="single" w:sz="8" w:space="0" w:color="F2BA02" w:themeColor="accent3"/>
          <w:bottom w:val="single" w:sz="8" w:space="0" w:color="F2BA02" w:themeColor="accent3"/>
          <w:right w:val="single" w:sz="8" w:space="0" w:color="F2BA02" w:themeColor="accent3"/>
        </w:tcBorders>
        <w:shd w:val="clear" w:color="auto" w:fill="FEEFBD" w:themeFill="accent3" w:themeFillTint="3F"/>
      </w:tcPr>
    </w:tblStylePr>
    <w:tblStylePr w:type="band1Horz">
      <w:tblPr/>
      <w:tcPr>
        <w:tcBorders>
          <w:top w:val="single" w:sz="8" w:space="0" w:color="F2BA02" w:themeColor="accent3"/>
          <w:left w:val="single" w:sz="8" w:space="0" w:color="F2BA02" w:themeColor="accent3"/>
          <w:bottom w:val="single" w:sz="8" w:space="0" w:color="F2BA02" w:themeColor="accent3"/>
          <w:right w:val="single" w:sz="8" w:space="0" w:color="F2BA02" w:themeColor="accent3"/>
          <w:insideV w:val="single" w:sz="8" w:space="0" w:color="auto"/>
        </w:tcBorders>
        <w:shd w:val="clear" w:color="auto" w:fill="FEEFBD" w:themeFill="accent3" w:themeFillTint="3F"/>
      </w:tcPr>
    </w:tblStylePr>
    <w:tblStylePr w:type="band2Horz">
      <w:tblPr/>
      <w:tcPr>
        <w:tcBorders>
          <w:top w:val="single" w:sz="8" w:space="0" w:color="F2BA02" w:themeColor="accent3"/>
          <w:left w:val="single" w:sz="8" w:space="0" w:color="F2BA02" w:themeColor="accent3"/>
          <w:bottom w:val="single" w:sz="8" w:space="0" w:color="F2BA02" w:themeColor="accent3"/>
          <w:right w:val="single" w:sz="8" w:space="0" w:color="F2BA02" w:themeColor="accent3"/>
          <w:insideV w:val="single" w:sz="8" w:space="0" w:color="auto"/>
        </w:tcBorders>
      </w:tcPr>
    </w:tblStylePr>
  </w:style>
  <w:style w:type="table" w:styleId="-41">
    <w:name w:val="Light Grid Accent 4"/>
    <w:basedOn w:val="a3"/>
    <w:uiPriority w:val="62"/>
    <w:qFormat/>
    <w:tblPr>
      <w:tblBorders>
        <w:top w:val="single" w:sz="8" w:space="0" w:color="75BD42" w:themeColor="accent4"/>
        <w:left w:val="single" w:sz="8" w:space="0" w:color="75BD42" w:themeColor="accent4"/>
        <w:bottom w:val="single" w:sz="8" w:space="0" w:color="75BD42" w:themeColor="accent4"/>
        <w:right w:val="single" w:sz="8" w:space="0" w:color="75BD42" w:themeColor="accent4"/>
        <w:insideH w:val="single" w:sz="8" w:space="0" w:color="75BD42" w:themeColor="accent4"/>
        <w:insideV w:val="single" w:sz="8" w:space="0" w:color="75BD4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5BD42" w:themeColor="accent4"/>
          <w:left w:val="single" w:sz="8" w:space="0" w:color="75BD42" w:themeColor="accent4"/>
          <w:bottom w:val="single" w:sz="18" w:space="0" w:color="75BD42" w:themeColor="accent4"/>
          <w:right w:val="single" w:sz="8" w:space="0" w:color="75BD4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5BD42" w:themeColor="accent4"/>
          <w:left w:val="single" w:sz="8" w:space="0" w:color="75BD42" w:themeColor="accent4"/>
          <w:bottom w:val="single" w:sz="8" w:space="0" w:color="75BD42" w:themeColor="accent4"/>
          <w:right w:val="single" w:sz="8" w:space="0" w:color="75BD4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5BD42" w:themeColor="accent4"/>
          <w:left w:val="single" w:sz="8" w:space="0" w:color="75BD42" w:themeColor="accent4"/>
          <w:bottom w:val="single" w:sz="8" w:space="0" w:color="75BD42" w:themeColor="accent4"/>
          <w:right w:val="single" w:sz="8" w:space="0" w:color="75BD42" w:themeColor="accent4"/>
        </w:tcBorders>
      </w:tcPr>
    </w:tblStylePr>
    <w:tblStylePr w:type="band1Vert">
      <w:tblPr/>
      <w:tcPr>
        <w:tcBorders>
          <w:top w:val="single" w:sz="8" w:space="0" w:color="75BD42" w:themeColor="accent4"/>
          <w:left w:val="single" w:sz="8" w:space="0" w:color="75BD42" w:themeColor="accent4"/>
          <w:bottom w:val="single" w:sz="8" w:space="0" w:color="75BD42" w:themeColor="accent4"/>
          <w:right w:val="single" w:sz="8" w:space="0" w:color="75BD42" w:themeColor="accent4"/>
        </w:tcBorders>
        <w:shd w:val="clear" w:color="auto" w:fill="DCEED0" w:themeFill="accent4" w:themeFillTint="3F"/>
      </w:tcPr>
    </w:tblStylePr>
    <w:tblStylePr w:type="band1Horz">
      <w:tblPr/>
      <w:tcPr>
        <w:tcBorders>
          <w:top w:val="single" w:sz="8" w:space="0" w:color="75BD42" w:themeColor="accent4"/>
          <w:left w:val="single" w:sz="8" w:space="0" w:color="75BD42" w:themeColor="accent4"/>
          <w:bottom w:val="single" w:sz="8" w:space="0" w:color="75BD42" w:themeColor="accent4"/>
          <w:right w:val="single" w:sz="8" w:space="0" w:color="75BD42" w:themeColor="accent4"/>
          <w:insideV w:val="single" w:sz="8" w:space="0" w:color="auto"/>
        </w:tcBorders>
        <w:shd w:val="clear" w:color="auto" w:fill="DCEED0" w:themeFill="accent4" w:themeFillTint="3F"/>
      </w:tcPr>
    </w:tblStylePr>
    <w:tblStylePr w:type="band2Horz">
      <w:tblPr/>
      <w:tcPr>
        <w:tcBorders>
          <w:top w:val="single" w:sz="8" w:space="0" w:color="75BD42" w:themeColor="accent4"/>
          <w:left w:val="single" w:sz="8" w:space="0" w:color="75BD42" w:themeColor="accent4"/>
          <w:bottom w:val="single" w:sz="8" w:space="0" w:color="75BD42" w:themeColor="accent4"/>
          <w:right w:val="single" w:sz="8" w:space="0" w:color="75BD42" w:themeColor="accent4"/>
          <w:insideV w:val="single" w:sz="8" w:space="0" w:color="auto"/>
        </w:tcBorders>
      </w:tcPr>
    </w:tblStylePr>
  </w:style>
  <w:style w:type="table" w:styleId="-51">
    <w:name w:val="Light Grid Accent 5"/>
    <w:basedOn w:val="a3"/>
    <w:uiPriority w:val="62"/>
    <w:qFormat/>
    <w:tblPr>
      <w:tblBorders>
        <w:top w:val="single" w:sz="8" w:space="0" w:color="30C0B4" w:themeColor="accent5"/>
        <w:left w:val="single" w:sz="8" w:space="0" w:color="30C0B4" w:themeColor="accent5"/>
        <w:bottom w:val="single" w:sz="8" w:space="0" w:color="30C0B4" w:themeColor="accent5"/>
        <w:right w:val="single" w:sz="8" w:space="0" w:color="30C0B4" w:themeColor="accent5"/>
        <w:insideH w:val="single" w:sz="8" w:space="0" w:color="30C0B4" w:themeColor="accent5"/>
        <w:insideV w:val="single" w:sz="8" w:space="0" w:color="30C0B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0C0B4" w:themeColor="accent5"/>
          <w:left w:val="single" w:sz="8" w:space="0" w:color="30C0B4" w:themeColor="accent5"/>
          <w:bottom w:val="single" w:sz="18" w:space="0" w:color="30C0B4" w:themeColor="accent5"/>
          <w:right w:val="single" w:sz="8" w:space="0" w:color="30C0B4"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0C0B4" w:themeColor="accent5"/>
          <w:left w:val="single" w:sz="8" w:space="0" w:color="30C0B4" w:themeColor="accent5"/>
          <w:bottom w:val="single" w:sz="8" w:space="0" w:color="30C0B4" w:themeColor="accent5"/>
          <w:right w:val="single" w:sz="8" w:space="0" w:color="30C0B4"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0C0B4" w:themeColor="accent5"/>
          <w:left w:val="single" w:sz="8" w:space="0" w:color="30C0B4" w:themeColor="accent5"/>
          <w:bottom w:val="single" w:sz="8" w:space="0" w:color="30C0B4" w:themeColor="accent5"/>
          <w:right w:val="single" w:sz="8" w:space="0" w:color="30C0B4" w:themeColor="accent5"/>
        </w:tcBorders>
      </w:tcPr>
    </w:tblStylePr>
    <w:tblStylePr w:type="band1Vert">
      <w:tblPr/>
      <w:tcPr>
        <w:tcBorders>
          <w:top w:val="single" w:sz="8" w:space="0" w:color="30C0B4" w:themeColor="accent5"/>
          <w:left w:val="single" w:sz="8" w:space="0" w:color="30C0B4" w:themeColor="accent5"/>
          <w:bottom w:val="single" w:sz="8" w:space="0" w:color="30C0B4" w:themeColor="accent5"/>
          <w:right w:val="single" w:sz="8" w:space="0" w:color="30C0B4" w:themeColor="accent5"/>
        </w:tcBorders>
        <w:shd w:val="clear" w:color="auto" w:fill="C9F1EE" w:themeFill="accent5" w:themeFillTint="3F"/>
      </w:tcPr>
    </w:tblStylePr>
    <w:tblStylePr w:type="band1Horz">
      <w:tblPr/>
      <w:tcPr>
        <w:tcBorders>
          <w:top w:val="single" w:sz="8" w:space="0" w:color="30C0B4" w:themeColor="accent5"/>
          <w:left w:val="single" w:sz="8" w:space="0" w:color="30C0B4" w:themeColor="accent5"/>
          <w:bottom w:val="single" w:sz="8" w:space="0" w:color="30C0B4" w:themeColor="accent5"/>
          <w:right w:val="single" w:sz="8" w:space="0" w:color="30C0B4" w:themeColor="accent5"/>
          <w:insideV w:val="single" w:sz="8" w:space="0" w:color="auto"/>
        </w:tcBorders>
        <w:shd w:val="clear" w:color="auto" w:fill="C9F1EE" w:themeFill="accent5" w:themeFillTint="3F"/>
      </w:tcPr>
    </w:tblStylePr>
    <w:tblStylePr w:type="band2Horz">
      <w:tblPr/>
      <w:tcPr>
        <w:tcBorders>
          <w:top w:val="single" w:sz="8" w:space="0" w:color="30C0B4" w:themeColor="accent5"/>
          <w:left w:val="single" w:sz="8" w:space="0" w:color="30C0B4" w:themeColor="accent5"/>
          <w:bottom w:val="single" w:sz="8" w:space="0" w:color="30C0B4" w:themeColor="accent5"/>
          <w:right w:val="single" w:sz="8" w:space="0" w:color="30C0B4" w:themeColor="accent5"/>
          <w:insideV w:val="single" w:sz="8" w:space="0" w:color="auto"/>
        </w:tcBorders>
      </w:tcPr>
    </w:tblStylePr>
  </w:style>
  <w:style w:type="table" w:styleId="-61">
    <w:name w:val="Light Grid Accent 6"/>
    <w:basedOn w:val="a3"/>
    <w:uiPriority w:val="62"/>
    <w:qFormat/>
    <w:tblPr>
      <w:tblBorders>
        <w:top w:val="single" w:sz="8" w:space="0" w:color="E54C5E" w:themeColor="accent6"/>
        <w:left w:val="single" w:sz="8" w:space="0" w:color="E54C5E" w:themeColor="accent6"/>
        <w:bottom w:val="single" w:sz="8" w:space="0" w:color="E54C5E" w:themeColor="accent6"/>
        <w:right w:val="single" w:sz="8" w:space="0" w:color="E54C5E" w:themeColor="accent6"/>
        <w:insideH w:val="single" w:sz="8" w:space="0" w:color="E54C5E" w:themeColor="accent6"/>
        <w:insideV w:val="single" w:sz="8" w:space="0" w:color="E54C5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4C5E" w:themeColor="accent6"/>
          <w:left w:val="single" w:sz="8" w:space="0" w:color="E54C5E" w:themeColor="accent6"/>
          <w:bottom w:val="single" w:sz="18" w:space="0" w:color="E54C5E" w:themeColor="accent6"/>
          <w:right w:val="single" w:sz="8" w:space="0" w:color="E54C5E"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4C5E" w:themeColor="accent6"/>
          <w:left w:val="single" w:sz="8" w:space="0" w:color="E54C5E" w:themeColor="accent6"/>
          <w:bottom w:val="single" w:sz="8" w:space="0" w:color="E54C5E" w:themeColor="accent6"/>
          <w:right w:val="single" w:sz="8" w:space="0" w:color="E54C5E"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4C5E" w:themeColor="accent6"/>
          <w:left w:val="single" w:sz="8" w:space="0" w:color="E54C5E" w:themeColor="accent6"/>
          <w:bottom w:val="single" w:sz="8" w:space="0" w:color="E54C5E" w:themeColor="accent6"/>
          <w:right w:val="single" w:sz="8" w:space="0" w:color="E54C5E" w:themeColor="accent6"/>
        </w:tcBorders>
      </w:tcPr>
    </w:tblStylePr>
    <w:tblStylePr w:type="band1Vert">
      <w:tblPr/>
      <w:tcPr>
        <w:tcBorders>
          <w:top w:val="single" w:sz="8" w:space="0" w:color="E54C5E" w:themeColor="accent6"/>
          <w:left w:val="single" w:sz="8" w:space="0" w:color="E54C5E" w:themeColor="accent6"/>
          <w:bottom w:val="single" w:sz="8" w:space="0" w:color="E54C5E" w:themeColor="accent6"/>
          <w:right w:val="single" w:sz="8" w:space="0" w:color="E54C5E" w:themeColor="accent6"/>
        </w:tcBorders>
        <w:shd w:val="clear" w:color="auto" w:fill="F8D2D7" w:themeFill="accent6" w:themeFillTint="3F"/>
      </w:tcPr>
    </w:tblStylePr>
    <w:tblStylePr w:type="band1Horz">
      <w:tblPr/>
      <w:tcPr>
        <w:tcBorders>
          <w:top w:val="single" w:sz="8" w:space="0" w:color="E54C5E" w:themeColor="accent6"/>
          <w:left w:val="single" w:sz="8" w:space="0" w:color="E54C5E" w:themeColor="accent6"/>
          <w:bottom w:val="single" w:sz="8" w:space="0" w:color="E54C5E" w:themeColor="accent6"/>
          <w:right w:val="single" w:sz="8" w:space="0" w:color="E54C5E" w:themeColor="accent6"/>
          <w:insideV w:val="single" w:sz="8" w:space="0" w:color="auto"/>
        </w:tcBorders>
        <w:shd w:val="clear" w:color="auto" w:fill="F8D2D7" w:themeFill="accent6" w:themeFillTint="3F"/>
      </w:tcPr>
    </w:tblStylePr>
    <w:tblStylePr w:type="band2Horz">
      <w:tblPr/>
      <w:tcPr>
        <w:tcBorders>
          <w:top w:val="single" w:sz="8" w:space="0" w:color="E54C5E" w:themeColor="accent6"/>
          <w:left w:val="single" w:sz="8" w:space="0" w:color="E54C5E" w:themeColor="accent6"/>
          <w:bottom w:val="single" w:sz="8" w:space="0" w:color="E54C5E" w:themeColor="accent6"/>
          <w:right w:val="single" w:sz="8" w:space="0" w:color="E54C5E" w:themeColor="accent6"/>
          <w:insideV w:val="single" w:sz="8" w:space="0" w:color="auto"/>
        </w:tcBorders>
      </w:tcPr>
    </w:tblStylePr>
  </w:style>
  <w:style w:type="table" w:styleId="10">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596D8" w:themeColor="accent1" w:themeTint="BF"/>
        <w:left w:val="single" w:sz="8" w:space="0" w:color="7596D8" w:themeColor="accent1" w:themeTint="BF"/>
        <w:bottom w:val="single" w:sz="8" w:space="0" w:color="7596D8" w:themeColor="accent1" w:themeTint="BF"/>
        <w:right w:val="single" w:sz="8" w:space="0" w:color="7596D8" w:themeColor="accent1" w:themeTint="BF"/>
        <w:insideH w:val="single" w:sz="8" w:space="0" w:color="7596D8" w:themeColor="accent1" w:themeTint="BF"/>
      </w:tblBorders>
    </w:tblPr>
    <w:tblStylePr w:type="firstRow">
      <w:pPr>
        <w:spacing w:before="0" w:after="0" w:line="240" w:lineRule="auto"/>
      </w:pPr>
      <w:rPr>
        <w:b/>
        <w:bCs/>
        <w:color w:val="FFFFFF" w:themeColor="background1"/>
      </w:rPr>
      <w:tblPr/>
      <w:tcPr>
        <w:tcBorders>
          <w:top w:val="single" w:sz="8" w:space="0" w:color="7596D8" w:themeColor="accent1" w:themeTint="BF"/>
          <w:left w:val="single" w:sz="8" w:space="0" w:color="7596D8" w:themeColor="accent1" w:themeTint="BF"/>
          <w:bottom w:val="single" w:sz="8" w:space="0" w:color="7596D8" w:themeColor="accent1" w:themeTint="BF"/>
          <w:right w:val="single" w:sz="8" w:space="0" w:color="7596D8" w:themeColor="accent1" w:themeTint="BF"/>
          <w:insideH w:val="nil"/>
          <w:insideV w:val="nil"/>
        </w:tcBorders>
        <w:shd w:val="clear" w:color="auto" w:fill="4874CB" w:themeFill="accent1"/>
      </w:tcPr>
    </w:tblStylePr>
    <w:tblStylePr w:type="lastRow">
      <w:pPr>
        <w:spacing w:before="0" w:after="0" w:line="240" w:lineRule="auto"/>
      </w:pPr>
      <w:rPr>
        <w:b/>
        <w:bCs/>
      </w:rPr>
      <w:tblPr/>
      <w:tcPr>
        <w:tcBorders>
          <w:top w:val="double" w:sz="6" w:space="0" w:color="7596D8" w:themeColor="accent1" w:themeTint="BF"/>
          <w:left w:val="single" w:sz="8" w:space="0" w:color="7596D8" w:themeColor="accent1" w:themeTint="BF"/>
          <w:bottom w:val="single" w:sz="8" w:space="0" w:color="7596D8" w:themeColor="accent1" w:themeTint="BF"/>
          <w:right w:val="single" w:sz="8" w:space="0" w:color="7596D8"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F2A063" w:themeColor="accent2" w:themeTint="BF"/>
        <w:left w:val="single" w:sz="8" w:space="0" w:color="F2A063" w:themeColor="accent2" w:themeTint="BF"/>
        <w:bottom w:val="single" w:sz="8" w:space="0" w:color="F2A063" w:themeColor="accent2" w:themeTint="BF"/>
        <w:right w:val="single" w:sz="8" w:space="0" w:color="F2A063" w:themeColor="accent2" w:themeTint="BF"/>
        <w:insideH w:val="single" w:sz="8" w:space="0" w:color="F2A063" w:themeColor="accent2" w:themeTint="BF"/>
      </w:tblBorders>
    </w:tblPr>
    <w:tblStylePr w:type="firstRow">
      <w:pPr>
        <w:spacing w:before="0" w:after="0" w:line="240" w:lineRule="auto"/>
      </w:pPr>
      <w:rPr>
        <w:b/>
        <w:bCs/>
        <w:color w:val="FFFFFF" w:themeColor="background1"/>
      </w:rPr>
      <w:tblPr/>
      <w:tcPr>
        <w:tcBorders>
          <w:top w:val="single" w:sz="8" w:space="0" w:color="F2A063" w:themeColor="accent2" w:themeTint="BF"/>
          <w:left w:val="single" w:sz="8" w:space="0" w:color="F2A063" w:themeColor="accent2" w:themeTint="BF"/>
          <w:bottom w:val="single" w:sz="8" w:space="0" w:color="F2A063" w:themeColor="accent2" w:themeTint="BF"/>
          <w:right w:val="single" w:sz="8" w:space="0" w:color="F2A063" w:themeColor="accent2" w:themeTint="BF"/>
          <w:insideH w:val="nil"/>
          <w:insideV w:val="nil"/>
        </w:tcBorders>
        <w:shd w:val="clear" w:color="auto" w:fill="EE822F" w:themeFill="accent2"/>
      </w:tcPr>
    </w:tblStylePr>
    <w:tblStylePr w:type="lastRow">
      <w:pPr>
        <w:spacing w:before="0" w:after="0" w:line="240" w:lineRule="auto"/>
      </w:pPr>
      <w:rPr>
        <w:b/>
        <w:bCs/>
      </w:rPr>
      <w:tblPr/>
      <w:tcPr>
        <w:tcBorders>
          <w:top w:val="double" w:sz="6" w:space="0" w:color="F2A063" w:themeColor="accent2" w:themeTint="BF"/>
          <w:left w:val="single" w:sz="8" w:space="0" w:color="F2A063" w:themeColor="accent2" w:themeTint="BF"/>
          <w:bottom w:val="single" w:sz="8" w:space="0" w:color="F2A063" w:themeColor="accent2" w:themeTint="BF"/>
          <w:right w:val="single" w:sz="8" w:space="0" w:color="F2A063"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FCB" w:themeFill="accent2" w:themeFillTint="3F"/>
      </w:tcPr>
    </w:tblStylePr>
    <w:tblStylePr w:type="band1Horz">
      <w:tblPr/>
      <w:tcPr>
        <w:tcBorders>
          <w:insideH w:val="nil"/>
          <w:insideV w:val="nil"/>
        </w:tcBorders>
        <w:shd w:val="clear" w:color="auto" w:fill="FADFCB"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FDCF39" w:themeColor="accent3" w:themeTint="BF"/>
        <w:left w:val="single" w:sz="8" w:space="0" w:color="FDCF39" w:themeColor="accent3" w:themeTint="BF"/>
        <w:bottom w:val="single" w:sz="8" w:space="0" w:color="FDCF39" w:themeColor="accent3" w:themeTint="BF"/>
        <w:right w:val="single" w:sz="8" w:space="0" w:color="FDCF39" w:themeColor="accent3" w:themeTint="BF"/>
        <w:insideH w:val="single" w:sz="8" w:space="0" w:color="FDCF39" w:themeColor="accent3" w:themeTint="BF"/>
      </w:tblBorders>
    </w:tblPr>
    <w:tblStylePr w:type="firstRow">
      <w:pPr>
        <w:spacing w:before="0" w:after="0" w:line="240" w:lineRule="auto"/>
      </w:pPr>
      <w:rPr>
        <w:b/>
        <w:bCs/>
        <w:color w:val="FFFFFF" w:themeColor="background1"/>
      </w:rPr>
      <w:tblPr/>
      <w:tcPr>
        <w:tcBorders>
          <w:top w:val="single" w:sz="8" w:space="0" w:color="FDCF39" w:themeColor="accent3" w:themeTint="BF"/>
          <w:left w:val="single" w:sz="8" w:space="0" w:color="FDCF39" w:themeColor="accent3" w:themeTint="BF"/>
          <w:bottom w:val="single" w:sz="8" w:space="0" w:color="FDCF39" w:themeColor="accent3" w:themeTint="BF"/>
          <w:right w:val="single" w:sz="8" w:space="0" w:color="FDCF39" w:themeColor="accent3" w:themeTint="BF"/>
          <w:insideH w:val="nil"/>
          <w:insideV w:val="nil"/>
        </w:tcBorders>
        <w:shd w:val="clear" w:color="auto" w:fill="F2BA02" w:themeFill="accent3"/>
      </w:tcPr>
    </w:tblStylePr>
    <w:tblStylePr w:type="lastRow">
      <w:pPr>
        <w:spacing w:before="0" w:after="0" w:line="240" w:lineRule="auto"/>
      </w:pPr>
      <w:rPr>
        <w:b/>
        <w:bCs/>
      </w:rPr>
      <w:tblPr/>
      <w:tcPr>
        <w:tcBorders>
          <w:top w:val="double" w:sz="6" w:space="0" w:color="FDCF39" w:themeColor="accent3" w:themeTint="BF"/>
          <w:left w:val="single" w:sz="8" w:space="0" w:color="FDCF39" w:themeColor="accent3" w:themeTint="BF"/>
          <w:bottom w:val="single" w:sz="8" w:space="0" w:color="FDCF39" w:themeColor="accent3" w:themeTint="BF"/>
          <w:right w:val="single" w:sz="8" w:space="0" w:color="FDCF39"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7CD71" w:themeColor="accent4" w:themeTint="BF"/>
        <w:left w:val="single" w:sz="8" w:space="0" w:color="97CD71" w:themeColor="accent4" w:themeTint="BF"/>
        <w:bottom w:val="single" w:sz="8" w:space="0" w:color="97CD71" w:themeColor="accent4" w:themeTint="BF"/>
        <w:right w:val="single" w:sz="8" w:space="0" w:color="97CD71" w:themeColor="accent4" w:themeTint="BF"/>
        <w:insideH w:val="single" w:sz="8" w:space="0" w:color="97CD71" w:themeColor="accent4" w:themeTint="BF"/>
      </w:tblBorders>
    </w:tblPr>
    <w:tblStylePr w:type="firstRow">
      <w:pPr>
        <w:spacing w:before="0" w:after="0" w:line="240" w:lineRule="auto"/>
      </w:pPr>
      <w:rPr>
        <w:b/>
        <w:bCs/>
        <w:color w:val="FFFFFF" w:themeColor="background1"/>
      </w:rPr>
      <w:tblPr/>
      <w:tcPr>
        <w:tcBorders>
          <w:top w:val="single" w:sz="8" w:space="0" w:color="97CD71" w:themeColor="accent4" w:themeTint="BF"/>
          <w:left w:val="single" w:sz="8" w:space="0" w:color="97CD71" w:themeColor="accent4" w:themeTint="BF"/>
          <w:bottom w:val="single" w:sz="8" w:space="0" w:color="97CD71" w:themeColor="accent4" w:themeTint="BF"/>
          <w:right w:val="single" w:sz="8" w:space="0" w:color="97CD71" w:themeColor="accent4" w:themeTint="BF"/>
          <w:insideH w:val="nil"/>
          <w:insideV w:val="nil"/>
        </w:tcBorders>
        <w:shd w:val="clear" w:color="auto" w:fill="75BD42" w:themeFill="accent4"/>
      </w:tcPr>
    </w:tblStylePr>
    <w:tblStylePr w:type="lastRow">
      <w:pPr>
        <w:spacing w:before="0" w:after="0" w:line="240" w:lineRule="auto"/>
      </w:pPr>
      <w:rPr>
        <w:b/>
        <w:bCs/>
      </w:rPr>
      <w:tblPr/>
      <w:tcPr>
        <w:tcBorders>
          <w:top w:val="double" w:sz="6" w:space="0" w:color="97CD71" w:themeColor="accent4" w:themeTint="BF"/>
          <w:left w:val="single" w:sz="8" w:space="0" w:color="97CD71" w:themeColor="accent4" w:themeTint="BF"/>
          <w:bottom w:val="single" w:sz="8" w:space="0" w:color="97CD71" w:themeColor="accent4" w:themeTint="BF"/>
          <w:right w:val="single" w:sz="8" w:space="0" w:color="97CD71" w:themeColor="accent4" w:themeTint="BF"/>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5DD6CC" w:themeColor="accent5" w:themeTint="BF"/>
        <w:left w:val="single" w:sz="8" w:space="0" w:color="5DD6CC" w:themeColor="accent5" w:themeTint="BF"/>
        <w:bottom w:val="single" w:sz="8" w:space="0" w:color="5DD6CC" w:themeColor="accent5" w:themeTint="BF"/>
        <w:right w:val="single" w:sz="8" w:space="0" w:color="5DD6CC" w:themeColor="accent5" w:themeTint="BF"/>
        <w:insideH w:val="single" w:sz="8" w:space="0" w:color="5DD6CC" w:themeColor="accent5" w:themeTint="BF"/>
      </w:tblBorders>
    </w:tblPr>
    <w:tblStylePr w:type="firstRow">
      <w:pPr>
        <w:spacing w:before="0" w:after="0" w:line="240" w:lineRule="auto"/>
      </w:pPr>
      <w:rPr>
        <w:b/>
        <w:bCs/>
        <w:color w:val="FFFFFF" w:themeColor="background1"/>
      </w:rPr>
      <w:tblPr/>
      <w:tcPr>
        <w:tcBorders>
          <w:top w:val="single" w:sz="8" w:space="0" w:color="5DD6CC" w:themeColor="accent5" w:themeTint="BF"/>
          <w:left w:val="single" w:sz="8" w:space="0" w:color="5DD6CC" w:themeColor="accent5" w:themeTint="BF"/>
          <w:bottom w:val="single" w:sz="8" w:space="0" w:color="5DD6CC" w:themeColor="accent5" w:themeTint="BF"/>
          <w:right w:val="single" w:sz="8" w:space="0" w:color="5DD6CC" w:themeColor="accent5" w:themeTint="BF"/>
          <w:insideH w:val="nil"/>
          <w:insideV w:val="nil"/>
        </w:tcBorders>
        <w:shd w:val="clear" w:color="auto" w:fill="30C0B4" w:themeFill="accent5"/>
      </w:tcPr>
    </w:tblStylePr>
    <w:tblStylePr w:type="lastRow">
      <w:pPr>
        <w:spacing w:before="0" w:after="0" w:line="240" w:lineRule="auto"/>
      </w:pPr>
      <w:rPr>
        <w:b/>
        <w:bCs/>
      </w:rPr>
      <w:tblPr/>
      <w:tcPr>
        <w:tcBorders>
          <w:top w:val="double" w:sz="6" w:space="0" w:color="5DD6CC" w:themeColor="accent5" w:themeTint="BF"/>
          <w:left w:val="single" w:sz="8" w:space="0" w:color="5DD6CC" w:themeColor="accent5" w:themeTint="BF"/>
          <w:bottom w:val="single" w:sz="8" w:space="0" w:color="5DD6CC" w:themeColor="accent5" w:themeTint="BF"/>
          <w:right w:val="single" w:sz="8" w:space="0" w:color="5DD6CC" w:themeColor="accent5" w:themeTint="BF"/>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EB7886" w:themeColor="accent6" w:themeTint="BF"/>
        <w:left w:val="single" w:sz="8" w:space="0" w:color="EB7886" w:themeColor="accent6" w:themeTint="BF"/>
        <w:bottom w:val="single" w:sz="8" w:space="0" w:color="EB7886" w:themeColor="accent6" w:themeTint="BF"/>
        <w:right w:val="single" w:sz="8" w:space="0" w:color="EB7886" w:themeColor="accent6" w:themeTint="BF"/>
        <w:insideH w:val="single" w:sz="8" w:space="0" w:color="EB7886" w:themeColor="accent6" w:themeTint="BF"/>
      </w:tblBorders>
    </w:tblPr>
    <w:tblStylePr w:type="firstRow">
      <w:pPr>
        <w:spacing w:before="0" w:after="0" w:line="240" w:lineRule="auto"/>
      </w:pPr>
      <w:rPr>
        <w:b/>
        <w:bCs/>
        <w:color w:val="FFFFFF" w:themeColor="background1"/>
      </w:rPr>
      <w:tblPr/>
      <w:tcPr>
        <w:tcBorders>
          <w:top w:val="single" w:sz="8" w:space="0" w:color="EB7886" w:themeColor="accent6" w:themeTint="BF"/>
          <w:left w:val="single" w:sz="8" w:space="0" w:color="EB7886" w:themeColor="accent6" w:themeTint="BF"/>
          <w:bottom w:val="single" w:sz="8" w:space="0" w:color="EB7886" w:themeColor="accent6" w:themeTint="BF"/>
          <w:right w:val="single" w:sz="8" w:space="0" w:color="EB7886" w:themeColor="accent6" w:themeTint="BF"/>
          <w:insideH w:val="nil"/>
          <w:insideV w:val="nil"/>
        </w:tcBorders>
        <w:shd w:val="clear" w:color="auto" w:fill="E54C5E" w:themeFill="accent6"/>
      </w:tcPr>
    </w:tblStylePr>
    <w:tblStylePr w:type="lastRow">
      <w:pPr>
        <w:spacing w:before="0" w:after="0" w:line="240" w:lineRule="auto"/>
      </w:pPr>
      <w:rPr>
        <w:b/>
        <w:bCs/>
      </w:rPr>
      <w:tblPr/>
      <w:tcPr>
        <w:tcBorders>
          <w:top w:val="double" w:sz="6" w:space="0" w:color="EB7886" w:themeColor="accent6" w:themeTint="BF"/>
          <w:left w:val="single" w:sz="8" w:space="0" w:color="EB7886" w:themeColor="accent6" w:themeTint="BF"/>
          <w:bottom w:val="single" w:sz="8" w:space="0" w:color="EB7886" w:themeColor="accent6" w:themeTint="BF"/>
          <w:right w:val="single" w:sz="8" w:space="0" w:color="EB788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26">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874CB" w:themeFill="accent1"/>
      </w:tcPr>
    </w:tblStylePr>
    <w:tblStylePr w:type="lastCol">
      <w:rPr>
        <w:b/>
        <w:bCs/>
        <w:color w:val="FFFFFF" w:themeColor="background1"/>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E822F" w:themeFill="accent2"/>
      </w:tcPr>
    </w:tblStylePr>
    <w:tblStylePr w:type="lastCol">
      <w:rPr>
        <w:b/>
        <w:bCs/>
        <w:color w:val="FFFFFF" w:themeColor="background1"/>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BA02" w:themeFill="accent3"/>
      </w:tcPr>
    </w:tblStylePr>
    <w:tblStylePr w:type="lastCol">
      <w:rPr>
        <w:b/>
        <w:bCs/>
        <w:color w:val="FFFFFF" w:themeColor="background1"/>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5BD42" w:themeFill="accent4"/>
      </w:tcPr>
    </w:tblStylePr>
    <w:tblStylePr w:type="lastCol">
      <w:rPr>
        <w:b/>
        <w:bCs/>
        <w:color w:val="FFFFFF" w:themeColor="background1"/>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0C0B4" w:themeFill="accent5"/>
      </w:tcPr>
    </w:tblStylePr>
    <w:tblStylePr w:type="lastCol">
      <w:rPr>
        <w:b/>
        <w:bCs/>
        <w:color w:val="FFFFFF" w:themeColor="background1"/>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4C5E" w:themeFill="accent6"/>
      </w:tcPr>
    </w:tblStylePr>
    <w:tblStylePr w:type="lastCol">
      <w:rPr>
        <w:b/>
        <w:bCs/>
        <w:color w:val="FFFFFF" w:themeColor="background1"/>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874CB" w:themeColor="accent1"/>
        <w:bottom w:val="single" w:sz="8" w:space="0" w:color="4874CB" w:themeColor="accent1"/>
      </w:tblBorders>
    </w:tblPr>
    <w:tblStylePr w:type="firstRow">
      <w:rPr>
        <w:rFonts w:asciiTheme="majorHAnsi" w:eastAsiaTheme="majorEastAsia" w:hAnsiTheme="majorHAnsi" w:cstheme="majorBidi"/>
      </w:rPr>
      <w:tblPr/>
      <w:tcPr>
        <w:tcBorders>
          <w:top w:val="nil"/>
          <w:bottom w:val="single" w:sz="8" w:space="0" w:color="4874CB" w:themeColor="accent1"/>
        </w:tcBorders>
      </w:tcPr>
    </w:tblStylePr>
    <w:tblStylePr w:type="lastRow">
      <w:rPr>
        <w:b/>
        <w:bCs/>
        <w:color w:val="44546A" w:themeColor="text2"/>
      </w:rPr>
      <w:tblPr/>
      <w:tcPr>
        <w:tcBorders>
          <w:top w:val="single" w:sz="8" w:space="0" w:color="4874CB" w:themeColor="accent1"/>
          <w:bottom w:val="single" w:sz="8" w:space="0" w:color="4874CB" w:themeColor="accent1"/>
        </w:tcBorders>
      </w:tcPr>
    </w:tblStylePr>
    <w:tblStylePr w:type="firstCol">
      <w:rPr>
        <w:b/>
        <w:bCs/>
      </w:rPr>
    </w:tblStylePr>
    <w:tblStylePr w:type="lastCol">
      <w:rPr>
        <w:b/>
        <w:bCs/>
      </w:rPr>
      <w:tblPr/>
      <w:tcPr>
        <w:tcBorders>
          <w:top w:val="single" w:sz="8" w:space="0" w:color="4874CB" w:themeColor="accent1"/>
          <w:bottom w:val="single" w:sz="8" w:space="0" w:color="4874CB" w:themeColor="accent1"/>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1-20">
    <w:name w:val="Medium List 1 Accent 2"/>
    <w:basedOn w:val="a3"/>
    <w:uiPriority w:val="65"/>
    <w:rPr>
      <w:color w:val="000000" w:themeColor="text1"/>
    </w:rPr>
    <w:tblPr>
      <w:tblBorders>
        <w:top w:val="single" w:sz="8" w:space="0" w:color="EE822F" w:themeColor="accent2"/>
        <w:bottom w:val="single" w:sz="8" w:space="0" w:color="EE822F" w:themeColor="accent2"/>
      </w:tblBorders>
    </w:tblPr>
    <w:tblStylePr w:type="firstRow">
      <w:rPr>
        <w:rFonts w:asciiTheme="majorHAnsi" w:eastAsiaTheme="majorEastAsia" w:hAnsiTheme="majorHAnsi" w:cstheme="majorBidi"/>
      </w:rPr>
      <w:tblPr/>
      <w:tcPr>
        <w:tcBorders>
          <w:top w:val="nil"/>
          <w:bottom w:val="single" w:sz="8" w:space="0" w:color="EE822F" w:themeColor="accent2"/>
        </w:tcBorders>
      </w:tcPr>
    </w:tblStylePr>
    <w:tblStylePr w:type="lastRow">
      <w:rPr>
        <w:b/>
        <w:bCs/>
        <w:color w:val="44546A" w:themeColor="text2"/>
      </w:rPr>
      <w:tblPr/>
      <w:tcPr>
        <w:tcBorders>
          <w:top w:val="single" w:sz="8" w:space="0" w:color="EE822F" w:themeColor="accent2"/>
          <w:bottom w:val="single" w:sz="8" w:space="0" w:color="EE822F" w:themeColor="accent2"/>
        </w:tcBorders>
      </w:tcPr>
    </w:tblStylePr>
    <w:tblStylePr w:type="firstCol">
      <w:rPr>
        <w:b/>
        <w:bCs/>
      </w:rPr>
    </w:tblStylePr>
    <w:tblStylePr w:type="lastCol">
      <w:rPr>
        <w:b/>
        <w:bCs/>
      </w:rPr>
      <w:tblPr/>
      <w:tcPr>
        <w:tcBorders>
          <w:top w:val="single" w:sz="8" w:space="0" w:color="EE822F" w:themeColor="accent2"/>
          <w:bottom w:val="single" w:sz="8" w:space="0" w:color="EE822F" w:themeColor="accent2"/>
        </w:tcBorders>
      </w:tcPr>
    </w:tblStylePr>
    <w:tblStylePr w:type="band1Vert">
      <w:tblPr/>
      <w:tcPr>
        <w:shd w:val="clear" w:color="auto" w:fill="FADFCB" w:themeFill="accent2" w:themeFillTint="3F"/>
      </w:tcPr>
    </w:tblStylePr>
    <w:tblStylePr w:type="band1Horz">
      <w:tblPr/>
      <w:tcPr>
        <w:shd w:val="clear" w:color="auto" w:fill="FADFCB" w:themeFill="accent2" w:themeFillTint="3F"/>
      </w:tcPr>
    </w:tblStylePr>
  </w:style>
  <w:style w:type="table" w:styleId="1-30">
    <w:name w:val="Medium List 1 Accent 3"/>
    <w:basedOn w:val="a3"/>
    <w:uiPriority w:val="65"/>
    <w:rPr>
      <w:color w:val="000000" w:themeColor="text1"/>
    </w:rPr>
    <w:tblPr>
      <w:tblBorders>
        <w:top w:val="single" w:sz="8" w:space="0" w:color="F2BA02" w:themeColor="accent3"/>
        <w:bottom w:val="single" w:sz="8" w:space="0" w:color="F2BA02" w:themeColor="accent3"/>
      </w:tblBorders>
    </w:tblPr>
    <w:tblStylePr w:type="firstRow">
      <w:rPr>
        <w:rFonts w:asciiTheme="majorHAnsi" w:eastAsiaTheme="majorEastAsia" w:hAnsiTheme="majorHAnsi" w:cstheme="majorBidi"/>
      </w:rPr>
      <w:tblPr/>
      <w:tcPr>
        <w:tcBorders>
          <w:top w:val="nil"/>
          <w:bottom w:val="single" w:sz="8" w:space="0" w:color="F2BA02" w:themeColor="accent3"/>
        </w:tcBorders>
      </w:tcPr>
    </w:tblStylePr>
    <w:tblStylePr w:type="lastRow">
      <w:rPr>
        <w:b/>
        <w:bCs/>
        <w:color w:val="44546A" w:themeColor="text2"/>
      </w:rPr>
      <w:tblPr/>
      <w:tcPr>
        <w:tcBorders>
          <w:top w:val="single" w:sz="8" w:space="0" w:color="F2BA02" w:themeColor="accent3"/>
          <w:bottom w:val="single" w:sz="8" w:space="0" w:color="F2BA02" w:themeColor="accent3"/>
        </w:tcBorders>
      </w:tcPr>
    </w:tblStylePr>
    <w:tblStylePr w:type="firstCol">
      <w:rPr>
        <w:b/>
        <w:bCs/>
      </w:rPr>
    </w:tblStylePr>
    <w:tblStylePr w:type="lastCol">
      <w:rPr>
        <w:b/>
        <w:bCs/>
      </w:rPr>
      <w:tblPr/>
      <w:tcPr>
        <w:tcBorders>
          <w:top w:val="single" w:sz="8" w:space="0" w:color="F2BA02" w:themeColor="accent3"/>
          <w:bottom w:val="single" w:sz="8" w:space="0" w:color="F2BA02" w:themeColor="accent3"/>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1-40">
    <w:name w:val="Medium List 1 Accent 4"/>
    <w:basedOn w:val="a3"/>
    <w:uiPriority w:val="65"/>
    <w:rPr>
      <w:color w:val="000000" w:themeColor="text1"/>
    </w:rPr>
    <w:tblPr>
      <w:tblBorders>
        <w:top w:val="single" w:sz="8" w:space="0" w:color="75BD42" w:themeColor="accent4"/>
        <w:bottom w:val="single" w:sz="8" w:space="0" w:color="75BD42" w:themeColor="accent4"/>
      </w:tblBorders>
    </w:tblPr>
    <w:tblStylePr w:type="firstRow">
      <w:rPr>
        <w:rFonts w:asciiTheme="majorHAnsi" w:eastAsiaTheme="majorEastAsia" w:hAnsiTheme="majorHAnsi" w:cstheme="majorBidi"/>
      </w:rPr>
      <w:tblPr/>
      <w:tcPr>
        <w:tcBorders>
          <w:top w:val="nil"/>
          <w:bottom w:val="single" w:sz="8" w:space="0" w:color="75BD42" w:themeColor="accent4"/>
        </w:tcBorders>
      </w:tcPr>
    </w:tblStylePr>
    <w:tblStylePr w:type="lastRow">
      <w:rPr>
        <w:b/>
        <w:bCs/>
        <w:color w:val="44546A" w:themeColor="text2"/>
      </w:rPr>
      <w:tblPr/>
      <w:tcPr>
        <w:tcBorders>
          <w:top w:val="single" w:sz="8" w:space="0" w:color="75BD42" w:themeColor="accent4"/>
          <w:bottom w:val="single" w:sz="8" w:space="0" w:color="75BD42" w:themeColor="accent4"/>
        </w:tcBorders>
      </w:tcPr>
    </w:tblStylePr>
    <w:tblStylePr w:type="firstCol">
      <w:rPr>
        <w:b/>
        <w:bCs/>
      </w:rPr>
    </w:tblStylePr>
    <w:tblStylePr w:type="lastCol">
      <w:rPr>
        <w:b/>
        <w:bCs/>
      </w:rPr>
      <w:tblPr/>
      <w:tcPr>
        <w:tcBorders>
          <w:top w:val="single" w:sz="8" w:space="0" w:color="75BD42" w:themeColor="accent4"/>
          <w:bottom w:val="single" w:sz="8" w:space="0" w:color="75BD42" w:themeColor="accent4"/>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1-50">
    <w:name w:val="Medium List 1 Accent 5"/>
    <w:basedOn w:val="a3"/>
    <w:uiPriority w:val="65"/>
    <w:rPr>
      <w:color w:val="000000" w:themeColor="text1"/>
    </w:rPr>
    <w:tblPr>
      <w:tblBorders>
        <w:top w:val="single" w:sz="8" w:space="0" w:color="30C0B4" w:themeColor="accent5"/>
        <w:bottom w:val="single" w:sz="8" w:space="0" w:color="30C0B4" w:themeColor="accent5"/>
      </w:tblBorders>
    </w:tblPr>
    <w:tblStylePr w:type="firstRow">
      <w:rPr>
        <w:rFonts w:asciiTheme="majorHAnsi" w:eastAsiaTheme="majorEastAsia" w:hAnsiTheme="majorHAnsi" w:cstheme="majorBidi"/>
      </w:rPr>
      <w:tblPr/>
      <w:tcPr>
        <w:tcBorders>
          <w:top w:val="nil"/>
          <w:bottom w:val="single" w:sz="8" w:space="0" w:color="30C0B4" w:themeColor="accent5"/>
        </w:tcBorders>
      </w:tcPr>
    </w:tblStylePr>
    <w:tblStylePr w:type="lastRow">
      <w:rPr>
        <w:b/>
        <w:bCs/>
        <w:color w:val="44546A" w:themeColor="text2"/>
      </w:rPr>
      <w:tblPr/>
      <w:tcPr>
        <w:tcBorders>
          <w:top w:val="single" w:sz="8" w:space="0" w:color="30C0B4" w:themeColor="accent5"/>
          <w:bottom w:val="single" w:sz="8" w:space="0" w:color="30C0B4" w:themeColor="accent5"/>
        </w:tcBorders>
      </w:tcPr>
    </w:tblStylePr>
    <w:tblStylePr w:type="firstCol">
      <w:rPr>
        <w:b/>
        <w:bCs/>
      </w:rPr>
    </w:tblStylePr>
    <w:tblStylePr w:type="lastCol">
      <w:rPr>
        <w:b/>
        <w:bCs/>
      </w:rPr>
      <w:tblPr/>
      <w:tcPr>
        <w:tcBorders>
          <w:top w:val="single" w:sz="8" w:space="0" w:color="30C0B4" w:themeColor="accent5"/>
          <w:bottom w:val="single" w:sz="8" w:space="0" w:color="30C0B4" w:themeColor="accent5"/>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1-60">
    <w:name w:val="Medium List 1 Accent 6"/>
    <w:basedOn w:val="a3"/>
    <w:uiPriority w:val="65"/>
    <w:qFormat/>
    <w:rPr>
      <w:color w:val="000000" w:themeColor="text1"/>
    </w:rPr>
    <w:tblPr>
      <w:tblBorders>
        <w:top w:val="single" w:sz="8" w:space="0" w:color="E54C5E" w:themeColor="accent6"/>
        <w:bottom w:val="single" w:sz="8" w:space="0" w:color="E54C5E" w:themeColor="accent6"/>
      </w:tblBorders>
    </w:tblPr>
    <w:tblStylePr w:type="firstRow">
      <w:rPr>
        <w:rFonts w:asciiTheme="majorHAnsi" w:eastAsiaTheme="majorEastAsia" w:hAnsiTheme="majorHAnsi" w:cstheme="majorBidi"/>
      </w:rPr>
      <w:tblPr/>
      <w:tcPr>
        <w:tcBorders>
          <w:top w:val="nil"/>
          <w:bottom w:val="single" w:sz="8" w:space="0" w:color="E54C5E" w:themeColor="accent6"/>
        </w:tcBorders>
      </w:tcPr>
    </w:tblStylePr>
    <w:tblStylePr w:type="lastRow">
      <w:rPr>
        <w:b/>
        <w:bCs/>
        <w:color w:val="44546A" w:themeColor="text2"/>
      </w:rPr>
      <w:tblPr/>
      <w:tcPr>
        <w:tcBorders>
          <w:top w:val="single" w:sz="8" w:space="0" w:color="E54C5E" w:themeColor="accent6"/>
          <w:bottom w:val="single" w:sz="8" w:space="0" w:color="E54C5E" w:themeColor="accent6"/>
        </w:tcBorders>
      </w:tcPr>
    </w:tblStylePr>
    <w:tblStylePr w:type="firstCol">
      <w:rPr>
        <w:b/>
        <w:bCs/>
      </w:rPr>
    </w:tblStylePr>
    <w:tblStylePr w:type="lastCol">
      <w:rPr>
        <w:b/>
        <w:bCs/>
      </w:rPr>
      <w:tblPr/>
      <w:tcPr>
        <w:tcBorders>
          <w:top w:val="single" w:sz="8" w:space="0" w:color="E54C5E" w:themeColor="accent6"/>
          <w:bottom w:val="single" w:sz="8" w:space="0" w:color="E54C5E" w:themeColor="accent6"/>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27">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874CB" w:themeColor="accent1"/>
        <w:left w:val="single" w:sz="8" w:space="0" w:color="4874CB" w:themeColor="accent1"/>
        <w:bottom w:val="single" w:sz="8" w:space="0" w:color="4874CB" w:themeColor="accent1"/>
        <w:right w:val="single" w:sz="8" w:space="0" w:color="4874CB" w:themeColor="accent1"/>
      </w:tblBorders>
    </w:tblPr>
    <w:tblStylePr w:type="firstRow">
      <w:rPr>
        <w:sz w:val="24"/>
        <w:szCs w:val="24"/>
      </w:rPr>
      <w:tblPr/>
      <w:tcPr>
        <w:tcBorders>
          <w:top w:val="nil"/>
          <w:left w:val="nil"/>
          <w:bottom w:val="single" w:sz="24" w:space="0" w:color="4874CB" w:themeColor="accent1"/>
          <w:right w:val="nil"/>
          <w:insideH w:val="nil"/>
          <w:insideV w:val="nil"/>
        </w:tcBorders>
        <w:shd w:val="clear" w:color="auto" w:fill="FFFFFF" w:themeFill="background1"/>
      </w:tcPr>
    </w:tblStylePr>
    <w:tblStylePr w:type="lastRow">
      <w:tblPr/>
      <w:tcPr>
        <w:tcBorders>
          <w:top w:val="single" w:sz="8" w:space="0" w:color="4874CB"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874CB" w:themeColor="accent1"/>
          <w:insideH w:val="nil"/>
          <w:insideV w:val="nil"/>
        </w:tcBorders>
        <w:shd w:val="clear" w:color="auto" w:fill="FFFFFF" w:themeFill="background1"/>
      </w:tcPr>
    </w:tblStylePr>
    <w:tblStylePr w:type="lastCol">
      <w:tblPr/>
      <w:tcPr>
        <w:tcBorders>
          <w:top w:val="nil"/>
          <w:left w:val="single" w:sz="8" w:space="0" w:color="4874C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EE822F" w:themeColor="accent2"/>
        <w:left w:val="single" w:sz="8" w:space="0" w:color="EE822F" w:themeColor="accent2"/>
        <w:bottom w:val="single" w:sz="8" w:space="0" w:color="EE822F" w:themeColor="accent2"/>
        <w:right w:val="single" w:sz="8" w:space="0" w:color="EE822F" w:themeColor="accent2"/>
      </w:tblBorders>
    </w:tblPr>
    <w:tblStylePr w:type="firstRow">
      <w:rPr>
        <w:sz w:val="24"/>
        <w:szCs w:val="24"/>
      </w:rPr>
      <w:tblPr/>
      <w:tcPr>
        <w:tcBorders>
          <w:top w:val="nil"/>
          <w:left w:val="nil"/>
          <w:bottom w:val="single" w:sz="24" w:space="0" w:color="EE822F" w:themeColor="accent2"/>
          <w:right w:val="nil"/>
          <w:insideH w:val="nil"/>
          <w:insideV w:val="nil"/>
        </w:tcBorders>
        <w:shd w:val="clear" w:color="auto" w:fill="FFFFFF" w:themeFill="background1"/>
      </w:tcPr>
    </w:tblStylePr>
    <w:tblStylePr w:type="lastRow">
      <w:tblPr/>
      <w:tcPr>
        <w:tcBorders>
          <w:top w:val="single" w:sz="8" w:space="0" w:color="EE822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E822F" w:themeColor="accent2"/>
          <w:insideH w:val="nil"/>
          <w:insideV w:val="nil"/>
        </w:tcBorders>
        <w:shd w:val="clear" w:color="auto" w:fill="FFFFFF" w:themeFill="background1"/>
      </w:tcPr>
    </w:tblStylePr>
    <w:tblStylePr w:type="lastCol">
      <w:tblPr/>
      <w:tcPr>
        <w:tcBorders>
          <w:top w:val="nil"/>
          <w:left w:val="single" w:sz="8" w:space="0" w:color="EE822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FCB" w:themeFill="accent2" w:themeFillTint="3F"/>
      </w:tcPr>
    </w:tblStylePr>
    <w:tblStylePr w:type="band1Horz">
      <w:tblPr/>
      <w:tcPr>
        <w:tcBorders>
          <w:top w:val="nil"/>
          <w:bottom w:val="nil"/>
          <w:insideH w:val="nil"/>
          <w:insideV w:val="nil"/>
        </w:tcBorders>
        <w:shd w:val="clear" w:color="auto" w:fill="FADF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F2BA02" w:themeColor="accent3"/>
        <w:left w:val="single" w:sz="8" w:space="0" w:color="F2BA02" w:themeColor="accent3"/>
        <w:bottom w:val="single" w:sz="8" w:space="0" w:color="F2BA02" w:themeColor="accent3"/>
        <w:right w:val="single" w:sz="8" w:space="0" w:color="F2BA02" w:themeColor="accent3"/>
      </w:tblBorders>
    </w:tblPr>
    <w:tblStylePr w:type="firstRow">
      <w:rPr>
        <w:sz w:val="24"/>
        <w:szCs w:val="24"/>
      </w:rPr>
      <w:tblPr/>
      <w:tcPr>
        <w:tcBorders>
          <w:top w:val="nil"/>
          <w:left w:val="nil"/>
          <w:bottom w:val="single" w:sz="24" w:space="0" w:color="F2BA02" w:themeColor="accent3"/>
          <w:right w:val="nil"/>
          <w:insideH w:val="nil"/>
          <w:insideV w:val="nil"/>
        </w:tcBorders>
        <w:shd w:val="clear" w:color="auto" w:fill="FFFFFF" w:themeFill="background1"/>
      </w:tcPr>
    </w:tblStylePr>
    <w:tblStylePr w:type="lastRow">
      <w:tblPr/>
      <w:tcPr>
        <w:tcBorders>
          <w:top w:val="single" w:sz="8" w:space="0" w:color="F2BA02"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2BA02" w:themeColor="accent3"/>
          <w:insideH w:val="nil"/>
          <w:insideV w:val="nil"/>
        </w:tcBorders>
        <w:shd w:val="clear" w:color="auto" w:fill="FFFFFF" w:themeFill="background1"/>
      </w:tcPr>
    </w:tblStylePr>
    <w:tblStylePr w:type="lastCol">
      <w:tblPr/>
      <w:tcPr>
        <w:tcBorders>
          <w:top w:val="nil"/>
          <w:left w:val="single" w:sz="8" w:space="0" w:color="F2BA02"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75BD42" w:themeColor="accent4"/>
        <w:left w:val="single" w:sz="8" w:space="0" w:color="75BD42" w:themeColor="accent4"/>
        <w:bottom w:val="single" w:sz="8" w:space="0" w:color="75BD42" w:themeColor="accent4"/>
        <w:right w:val="single" w:sz="8" w:space="0" w:color="75BD42" w:themeColor="accent4"/>
      </w:tblBorders>
    </w:tblPr>
    <w:tblStylePr w:type="firstRow">
      <w:rPr>
        <w:sz w:val="24"/>
        <w:szCs w:val="24"/>
      </w:rPr>
      <w:tblPr/>
      <w:tcPr>
        <w:tcBorders>
          <w:top w:val="nil"/>
          <w:left w:val="nil"/>
          <w:bottom w:val="single" w:sz="24" w:space="0" w:color="75BD42" w:themeColor="accent4"/>
          <w:right w:val="nil"/>
          <w:insideH w:val="nil"/>
          <w:insideV w:val="nil"/>
        </w:tcBorders>
        <w:shd w:val="clear" w:color="auto" w:fill="FFFFFF" w:themeFill="background1"/>
      </w:tcPr>
    </w:tblStylePr>
    <w:tblStylePr w:type="lastRow">
      <w:tblPr/>
      <w:tcPr>
        <w:tcBorders>
          <w:top w:val="single" w:sz="8" w:space="0" w:color="75BD4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5BD42" w:themeColor="accent4"/>
          <w:insideH w:val="nil"/>
          <w:insideV w:val="nil"/>
        </w:tcBorders>
        <w:shd w:val="clear" w:color="auto" w:fill="FFFFFF" w:themeFill="background1"/>
      </w:tcPr>
    </w:tblStylePr>
    <w:tblStylePr w:type="lastCol">
      <w:tblPr/>
      <w:tcPr>
        <w:tcBorders>
          <w:top w:val="nil"/>
          <w:left w:val="single" w:sz="8" w:space="0" w:color="75BD4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30C0B4" w:themeColor="accent5"/>
        <w:left w:val="single" w:sz="8" w:space="0" w:color="30C0B4" w:themeColor="accent5"/>
        <w:bottom w:val="single" w:sz="8" w:space="0" w:color="30C0B4" w:themeColor="accent5"/>
        <w:right w:val="single" w:sz="8" w:space="0" w:color="30C0B4" w:themeColor="accent5"/>
      </w:tblBorders>
    </w:tblPr>
    <w:tblStylePr w:type="firstRow">
      <w:rPr>
        <w:sz w:val="24"/>
        <w:szCs w:val="24"/>
      </w:rPr>
      <w:tblPr/>
      <w:tcPr>
        <w:tcBorders>
          <w:top w:val="nil"/>
          <w:left w:val="nil"/>
          <w:bottom w:val="single" w:sz="24" w:space="0" w:color="30C0B4" w:themeColor="accent5"/>
          <w:right w:val="nil"/>
          <w:insideH w:val="nil"/>
          <w:insideV w:val="nil"/>
        </w:tcBorders>
        <w:shd w:val="clear" w:color="auto" w:fill="FFFFFF" w:themeFill="background1"/>
      </w:tcPr>
    </w:tblStylePr>
    <w:tblStylePr w:type="lastRow">
      <w:tblPr/>
      <w:tcPr>
        <w:tcBorders>
          <w:top w:val="single" w:sz="8" w:space="0" w:color="30C0B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0C0B4" w:themeColor="accent5"/>
          <w:insideH w:val="nil"/>
          <w:insideV w:val="nil"/>
        </w:tcBorders>
        <w:shd w:val="clear" w:color="auto" w:fill="FFFFFF" w:themeFill="background1"/>
      </w:tcPr>
    </w:tblStylePr>
    <w:tblStylePr w:type="lastCol">
      <w:tblPr/>
      <w:tcPr>
        <w:tcBorders>
          <w:top w:val="nil"/>
          <w:left w:val="single" w:sz="8" w:space="0" w:color="30C0B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E54C5E" w:themeColor="accent6"/>
        <w:left w:val="single" w:sz="8" w:space="0" w:color="E54C5E" w:themeColor="accent6"/>
        <w:bottom w:val="single" w:sz="8" w:space="0" w:color="E54C5E" w:themeColor="accent6"/>
        <w:right w:val="single" w:sz="8" w:space="0" w:color="E54C5E" w:themeColor="accent6"/>
      </w:tblBorders>
    </w:tblPr>
    <w:tblStylePr w:type="firstRow">
      <w:rPr>
        <w:sz w:val="24"/>
        <w:szCs w:val="24"/>
      </w:rPr>
      <w:tblPr/>
      <w:tcPr>
        <w:tcBorders>
          <w:top w:val="nil"/>
          <w:left w:val="nil"/>
          <w:bottom w:val="single" w:sz="24" w:space="0" w:color="E54C5E" w:themeColor="accent6"/>
          <w:right w:val="nil"/>
          <w:insideH w:val="nil"/>
          <w:insideV w:val="nil"/>
        </w:tcBorders>
        <w:shd w:val="clear" w:color="auto" w:fill="FFFFFF" w:themeFill="background1"/>
      </w:tcPr>
    </w:tblStylePr>
    <w:tblStylePr w:type="lastRow">
      <w:tblPr/>
      <w:tcPr>
        <w:tcBorders>
          <w:top w:val="single" w:sz="8" w:space="0" w:color="E54C5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4C5E" w:themeColor="accent6"/>
          <w:insideH w:val="nil"/>
          <w:insideV w:val="nil"/>
        </w:tcBorders>
        <w:shd w:val="clear" w:color="auto" w:fill="FFFFFF" w:themeFill="background1"/>
      </w:tcPr>
    </w:tblStylePr>
    <w:tblStylePr w:type="lastCol">
      <w:tblPr/>
      <w:tcPr>
        <w:tcBorders>
          <w:top w:val="nil"/>
          <w:left w:val="single" w:sz="8" w:space="0" w:color="E54C5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596D8" w:themeColor="accent1" w:themeTint="BF"/>
        <w:left w:val="single" w:sz="8" w:space="0" w:color="7596D8" w:themeColor="accent1" w:themeTint="BF"/>
        <w:bottom w:val="single" w:sz="8" w:space="0" w:color="7596D8" w:themeColor="accent1" w:themeTint="BF"/>
        <w:right w:val="single" w:sz="8" w:space="0" w:color="7596D8" w:themeColor="accent1" w:themeTint="BF"/>
        <w:insideH w:val="single" w:sz="8" w:space="0" w:color="7596D8" w:themeColor="accent1" w:themeTint="BF"/>
        <w:insideV w:val="single" w:sz="8" w:space="0" w:color="7596D8" w:themeColor="accent1" w:themeTint="BF"/>
      </w:tblBorders>
    </w:tblPr>
    <w:tcPr>
      <w:shd w:val="clear" w:color="auto" w:fill="D1DCF2" w:themeFill="accent1" w:themeFillTint="3F"/>
    </w:tcPr>
    <w:tblStylePr w:type="firstRow">
      <w:rPr>
        <w:b/>
        <w:bCs/>
      </w:rPr>
    </w:tblStylePr>
    <w:tblStylePr w:type="lastRow">
      <w:rPr>
        <w:b/>
        <w:bCs/>
      </w:rPr>
      <w:tblPr/>
      <w:tcPr>
        <w:tcBorders>
          <w:top w:val="single" w:sz="18" w:space="0" w:color="7596D8" w:themeColor="accent1" w:themeTint="BF"/>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21">
    <w:name w:val="Medium Grid 1 Accent 2"/>
    <w:basedOn w:val="a3"/>
    <w:uiPriority w:val="67"/>
    <w:qFormat/>
    <w:tblPr>
      <w:tblBorders>
        <w:top w:val="single" w:sz="8" w:space="0" w:color="F2A063" w:themeColor="accent2" w:themeTint="BF"/>
        <w:left w:val="single" w:sz="8" w:space="0" w:color="F2A063" w:themeColor="accent2" w:themeTint="BF"/>
        <w:bottom w:val="single" w:sz="8" w:space="0" w:color="F2A063" w:themeColor="accent2" w:themeTint="BF"/>
        <w:right w:val="single" w:sz="8" w:space="0" w:color="F2A063" w:themeColor="accent2" w:themeTint="BF"/>
        <w:insideH w:val="single" w:sz="8" w:space="0" w:color="F2A063" w:themeColor="accent2" w:themeTint="BF"/>
        <w:insideV w:val="single" w:sz="8" w:space="0" w:color="F2A063" w:themeColor="accent2" w:themeTint="BF"/>
      </w:tblBorders>
    </w:tblPr>
    <w:tcPr>
      <w:shd w:val="clear" w:color="auto" w:fill="FADFCB" w:themeFill="accent2" w:themeFillTint="3F"/>
    </w:tcPr>
    <w:tblStylePr w:type="firstRow">
      <w:rPr>
        <w:b/>
        <w:bCs/>
      </w:rPr>
    </w:tblStylePr>
    <w:tblStylePr w:type="lastRow">
      <w:rPr>
        <w:b/>
        <w:bCs/>
      </w:rPr>
      <w:tblPr/>
      <w:tcPr>
        <w:tcBorders>
          <w:top w:val="single" w:sz="18" w:space="0" w:color="F2A063" w:themeColor="accent2" w:themeTint="BF"/>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1">
    <w:name w:val="Medium Grid 1 Accent 3"/>
    <w:basedOn w:val="a3"/>
    <w:uiPriority w:val="67"/>
    <w:qFormat/>
    <w:tblPr>
      <w:tblBorders>
        <w:top w:val="single" w:sz="8" w:space="0" w:color="FDCF39" w:themeColor="accent3" w:themeTint="BF"/>
        <w:left w:val="single" w:sz="8" w:space="0" w:color="FDCF39" w:themeColor="accent3" w:themeTint="BF"/>
        <w:bottom w:val="single" w:sz="8" w:space="0" w:color="FDCF39" w:themeColor="accent3" w:themeTint="BF"/>
        <w:right w:val="single" w:sz="8" w:space="0" w:color="FDCF39" w:themeColor="accent3" w:themeTint="BF"/>
        <w:insideH w:val="single" w:sz="8" w:space="0" w:color="FDCF39" w:themeColor="accent3" w:themeTint="BF"/>
        <w:insideV w:val="single" w:sz="8" w:space="0" w:color="FDCF39" w:themeColor="accent3" w:themeTint="BF"/>
      </w:tblBorders>
    </w:tblPr>
    <w:tcPr>
      <w:shd w:val="clear" w:color="auto" w:fill="FEEFBD" w:themeFill="accent3" w:themeFillTint="3F"/>
    </w:tcPr>
    <w:tblStylePr w:type="firstRow">
      <w:rPr>
        <w:b/>
        <w:bCs/>
      </w:rPr>
    </w:tblStylePr>
    <w:tblStylePr w:type="lastRow">
      <w:rPr>
        <w:b/>
        <w:bCs/>
      </w:rPr>
      <w:tblPr/>
      <w:tcPr>
        <w:tcBorders>
          <w:top w:val="single" w:sz="18" w:space="0" w:color="FDCF39" w:themeColor="accent3" w:themeTint="BF"/>
        </w:tcBorders>
      </w:tcPr>
    </w:tblStylePr>
    <w:tblStylePr w:type="firstCol">
      <w:rPr>
        <w:b/>
        <w:bCs/>
      </w:rPr>
    </w:tblStylePr>
    <w:tblStylePr w:type="lastCol">
      <w:rPr>
        <w:b/>
        <w:bCs/>
      </w:rPr>
    </w:tblStylePr>
    <w:tblStylePr w:type="band1Vert">
      <w:tblPr/>
      <w:tcPr>
        <w:shd w:val="clear" w:color="auto" w:fill="FEDF7B" w:themeFill="accent3" w:themeFillTint="7F"/>
      </w:tcPr>
    </w:tblStylePr>
    <w:tblStylePr w:type="band1Horz">
      <w:tblPr/>
      <w:tcPr>
        <w:shd w:val="clear" w:color="auto" w:fill="FEDF7B" w:themeFill="accent3" w:themeFillTint="7F"/>
      </w:tcPr>
    </w:tblStylePr>
  </w:style>
  <w:style w:type="table" w:styleId="1-41">
    <w:name w:val="Medium Grid 1 Accent 4"/>
    <w:basedOn w:val="a3"/>
    <w:uiPriority w:val="67"/>
    <w:tblPr>
      <w:tblBorders>
        <w:top w:val="single" w:sz="8" w:space="0" w:color="97CD71" w:themeColor="accent4" w:themeTint="BF"/>
        <w:left w:val="single" w:sz="8" w:space="0" w:color="97CD71" w:themeColor="accent4" w:themeTint="BF"/>
        <w:bottom w:val="single" w:sz="8" w:space="0" w:color="97CD71" w:themeColor="accent4" w:themeTint="BF"/>
        <w:right w:val="single" w:sz="8" w:space="0" w:color="97CD71" w:themeColor="accent4" w:themeTint="BF"/>
        <w:insideH w:val="single" w:sz="8" w:space="0" w:color="97CD71" w:themeColor="accent4" w:themeTint="BF"/>
        <w:insideV w:val="single" w:sz="8" w:space="0" w:color="97CD71" w:themeColor="accent4" w:themeTint="BF"/>
      </w:tblBorders>
    </w:tblPr>
    <w:tcPr>
      <w:shd w:val="clear" w:color="auto" w:fill="DCEED0" w:themeFill="accent4" w:themeFillTint="3F"/>
    </w:tcPr>
    <w:tblStylePr w:type="firstRow">
      <w:rPr>
        <w:b/>
        <w:bCs/>
      </w:rPr>
    </w:tblStylePr>
    <w:tblStylePr w:type="lastRow">
      <w:rPr>
        <w:b/>
        <w:bCs/>
      </w:rPr>
      <w:tblPr/>
      <w:tcPr>
        <w:tcBorders>
          <w:top w:val="single" w:sz="18" w:space="0" w:color="97CD71" w:themeColor="accent4" w:themeTint="BF"/>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51">
    <w:name w:val="Medium Grid 1 Accent 5"/>
    <w:basedOn w:val="a3"/>
    <w:uiPriority w:val="67"/>
    <w:tblPr>
      <w:tblBorders>
        <w:top w:val="single" w:sz="8" w:space="0" w:color="5DD6CC" w:themeColor="accent5" w:themeTint="BF"/>
        <w:left w:val="single" w:sz="8" w:space="0" w:color="5DD6CC" w:themeColor="accent5" w:themeTint="BF"/>
        <w:bottom w:val="single" w:sz="8" w:space="0" w:color="5DD6CC" w:themeColor="accent5" w:themeTint="BF"/>
        <w:right w:val="single" w:sz="8" w:space="0" w:color="5DD6CC" w:themeColor="accent5" w:themeTint="BF"/>
        <w:insideH w:val="single" w:sz="8" w:space="0" w:color="5DD6CC" w:themeColor="accent5" w:themeTint="BF"/>
        <w:insideV w:val="single" w:sz="8" w:space="0" w:color="5DD6CC" w:themeColor="accent5" w:themeTint="BF"/>
      </w:tblBorders>
    </w:tblPr>
    <w:tcPr>
      <w:shd w:val="clear" w:color="auto" w:fill="C9F1EE" w:themeFill="accent5" w:themeFillTint="3F"/>
    </w:tcPr>
    <w:tblStylePr w:type="firstRow">
      <w:rPr>
        <w:b/>
        <w:bCs/>
      </w:rPr>
    </w:tblStylePr>
    <w:tblStylePr w:type="lastRow">
      <w:rPr>
        <w:b/>
        <w:bCs/>
      </w:rPr>
      <w:tblPr/>
      <w:tcPr>
        <w:tcBorders>
          <w:top w:val="single" w:sz="18" w:space="0" w:color="5DD6CC" w:themeColor="accent5" w:themeTint="BF"/>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61">
    <w:name w:val="Medium Grid 1 Accent 6"/>
    <w:basedOn w:val="a3"/>
    <w:uiPriority w:val="67"/>
    <w:tblPr>
      <w:tblBorders>
        <w:top w:val="single" w:sz="8" w:space="0" w:color="EB7886" w:themeColor="accent6" w:themeTint="BF"/>
        <w:left w:val="single" w:sz="8" w:space="0" w:color="EB7886" w:themeColor="accent6" w:themeTint="BF"/>
        <w:bottom w:val="single" w:sz="8" w:space="0" w:color="EB7886" w:themeColor="accent6" w:themeTint="BF"/>
        <w:right w:val="single" w:sz="8" w:space="0" w:color="EB7886" w:themeColor="accent6" w:themeTint="BF"/>
        <w:insideH w:val="single" w:sz="8" w:space="0" w:color="EB7886" w:themeColor="accent6" w:themeTint="BF"/>
        <w:insideV w:val="single" w:sz="8" w:space="0" w:color="EB7886" w:themeColor="accent6" w:themeTint="BF"/>
      </w:tblBorders>
    </w:tblPr>
    <w:tcPr>
      <w:shd w:val="clear" w:color="auto" w:fill="F8D2D7" w:themeFill="accent6" w:themeFillTint="3F"/>
    </w:tcPr>
    <w:tblStylePr w:type="firstRow">
      <w:rPr>
        <w:b/>
        <w:bCs/>
      </w:rPr>
    </w:tblStylePr>
    <w:tblStylePr w:type="lastRow">
      <w:rPr>
        <w:b/>
        <w:bCs/>
      </w:rPr>
      <w:tblPr/>
      <w:tcPr>
        <w:tcBorders>
          <w:top w:val="single" w:sz="18" w:space="0" w:color="EB7886" w:themeColor="accent6" w:themeTint="BF"/>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28">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874CB" w:themeColor="accent1"/>
        <w:left w:val="single" w:sz="8" w:space="0" w:color="4874CB" w:themeColor="accent1"/>
        <w:bottom w:val="single" w:sz="8" w:space="0" w:color="4874CB" w:themeColor="accent1"/>
        <w:right w:val="single" w:sz="8" w:space="0" w:color="4874CB" w:themeColor="accent1"/>
        <w:insideH w:val="single" w:sz="8" w:space="0" w:color="4874CB" w:themeColor="accent1"/>
        <w:insideV w:val="single" w:sz="8" w:space="0" w:color="4874CB" w:themeColor="accent1"/>
      </w:tblBorders>
    </w:tblPr>
    <w:tcPr>
      <w:shd w:val="clear" w:color="auto" w:fill="D1DCF2"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color="auto"/>
          <w:insideV w:val="single" w:sz="6" w:space="0" w:color="auto"/>
        </w:tcBorders>
        <w:shd w:val="clear" w:color="auto" w:fill="A3B9E5"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EE822F" w:themeColor="accent2"/>
        <w:left w:val="single" w:sz="8" w:space="0" w:color="EE822F" w:themeColor="accent2"/>
        <w:bottom w:val="single" w:sz="8" w:space="0" w:color="EE822F" w:themeColor="accent2"/>
        <w:right w:val="single" w:sz="8" w:space="0" w:color="EE822F" w:themeColor="accent2"/>
        <w:insideH w:val="single" w:sz="8" w:space="0" w:color="EE822F" w:themeColor="accent2"/>
        <w:insideV w:val="single" w:sz="8" w:space="0" w:color="EE822F" w:themeColor="accent2"/>
      </w:tblBorders>
    </w:tblPr>
    <w:tcPr>
      <w:shd w:val="clear" w:color="auto" w:fill="FADF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color="auto"/>
          <w:insideV w:val="single" w:sz="6" w:space="0" w:color="auto"/>
        </w:tcBorders>
        <w:shd w:val="clear" w:color="auto" w:fill="F6C097"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F2BA02" w:themeColor="accent3"/>
        <w:left w:val="single" w:sz="8" w:space="0" w:color="F2BA02" w:themeColor="accent3"/>
        <w:bottom w:val="single" w:sz="8" w:space="0" w:color="F2BA02" w:themeColor="accent3"/>
        <w:right w:val="single" w:sz="8" w:space="0" w:color="F2BA02" w:themeColor="accent3"/>
        <w:insideH w:val="single" w:sz="8" w:space="0" w:color="F2BA02" w:themeColor="accent3"/>
        <w:insideV w:val="single" w:sz="8" w:space="0" w:color="F2BA02" w:themeColor="accent3"/>
      </w:tblBorders>
    </w:tblPr>
    <w:tcPr>
      <w:shd w:val="clear" w:color="auto" w:fill="FEEFBD" w:themeFill="accent3" w:themeFillTint="3F"/>
    </w:tcPr>
    <w:tblStylePr w:type="firstRow">
      <w:rPr>
        <w:b/>
        <w:bCs/>
        <w:color w:val="000000" w:themeColor="text1"/>
      </w:rPr>
      <w:tblPr/>
      <w:tcPr>
        <w:shd w:val="clear" w:color="auto" w:fill="FEF8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EDF7B" w:themeFill="accent3" w:themeFillTint="7F"/>
      </w:tcPr>
    </w:tblStylePr>
    <w:tblStylePr w:type="band1Horz">
      <w:tblPr/>
      <w:tcPr>
        <w:tcBorders>
          <w:insideH w:val="single" w:sz="6" w:space="0" w:color="auto"/>
          <w:insideV w:val="single" w:sz="6" w:space="0" w:color="auto"/>
        </w:tcBorders>
        <w:shd w:val="clear" w:color="auto" w:fill="FEDF7B"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75BD42" w:themeColor="accent4"/>
        <w:left w:val="single" w:sz="8" w:space="0" w:color="75BD42" w:themeColor="accent4"/>
        <w:bottom w:val="single" w:sz="8" w:space="0" w:color="75BD42" w:themeColor="accent4"/>
        <w:right w:val="single" w:sz="8" w:space="0" w:color="75BD42" w:themeColor="accent4"/>
        <w:insideH w:val="single" w:sz="8" w:space="0" w:color="75BD42" w:themeColor="accent4"/>
        <w:insideV w:val="single" w:sz="8" w:space="0" w:color="75BD42" w:themeColor="accent4"/>
      </w:tblBorders>
    </w:tblPr>
    <w:tcPr>
      <w:shd w:val="clear" w:color="auto" w:fill="DCEED0" w:themeFill="accent4" w:themeFillTint="3F"/>
    </w:tcPr>
    <w:tblStylePr w:type="firstRow">
      <w:rPr>
        <w:b/>
        <w:bCs/>
        <w:color w:val="000000" w:themeColor="text1"/>
      </w:rPr>
      <w:tblPr/>
      <w:tcPr>
        <w:shd w:val="clear" w:color="auto" w:fill="F1F8E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color="auto"/>
          <w:insideV w:val="single" w:sz="6" w:space="0" w:color="auto"/>
        </w:tcBorders>
        <w:shd w:val="clear" w:color="auto" w:fill="BADEA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30C0B4" w:themeColor="accent5"/>
        <w:left w:val="single" w:sz="8" w:space="0" w:color="30C0B4" w:themeColor="accent5"/>
        <w:bottom w:val="single" w:sz="8" w:space="0" w:color="30C0B4" w:themeColor="accent5"/>
        <w:right w:val="single" w:sz="8" w:space="0" w:color="30C0B4" w:themeColor="accent5"/>
        <w:insideH w:val="single" w:sz="8" w:space="0" w:color="30C0B4" w:themeColor="accent5"/>
        <w:insideV w:val="single" w:sz="8" w:space="0" w:color="30C0B4" w:themeColor="accent5"/>
      </w:tblBorders>
    </w:tblPr>
    <w:tcPr>
      <w:shd w:val="clear" w:color="auto" w:fill="C9F1EE" w:themeFill="accent5" w:themeFillTint="3F"/>
    </w:tcPr>
    <w:tblStylePr w:type="firstRow">
      <w:rPr>
        <w:b/>
        <w:bCs/>
        <w:color w:val="000000" w:themeColor="text1"/>
      </w:rPr>
      <w:tblPr/>
      <w:tcPr>
        <w:shd w:val="clear" w:color="auto" w:fill="E9F9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color="auto"/>
          <w:insideV w:val="single" w:sz="6" w:space="0" w:color="auto"/>
        </w:tcBorders>
        <w:shd w:val="clear" w:color="auto" w:fill="93E4DD"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E54C5E" w:themeColor="accent6"/>
        <w:left w:val="single" w:sz="8" w:space="0" w:color="E54C5E" w:themeColor="accent6"/>
        <w:bottom w:val="single" w:sz="8" w:space="0" w:color="E54C5E" w:themeColor="accent6"/>
        <w:right w:val="single" w:sz="8" w:space="0" w:color="E54C5E" w:themeColor="accent6"/>
        <w:insideH w:val="single" w:sz="8" w:space="0" w:color="E54C5E" w:themeColor="accent6"/>
        <w:insideV w:val="single" w:sz="8" w:space="0" w:color="E54C5E" w:themeColor="accent6"/>
      </w:tblBorders>
    </w:tblPr>
    <w:tcPr>
      <w:shd w:val="clear" w:color="auto" w:fill="F8D2D7" w:themeFill="accent6" w:themeFillTint="3F"/>
    </w:tcPr>
    <w:tblStylePr w:type="firstRow">
      <w:rPr>
        <w:b/>
        <w:bCs/>
        <w:color w:val="000000" w:themeColor="text1"/>
      </w:rPr>
      <w:tblPr/>
      <w:tcPr>
        <w:shd w:val="clear" w:color="auto" w:fill="FCEDE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color="auto"/>
          <w:insideV w:val="single" w:sz="6" w:space="0" w:color="auto"/>
        </w:tcBorders>
        <w:shd w:val="clear" w:color="auto" w:fill="F2A5AE" w:themeFill="accent6" w:themeFillTint="7F"/>
      </w:tcPr>
    </w:tblStylePr>
    <w:tblStylePr w:type="nwCell">
      <w:tblPr/>
      <w:tcPr>
        <w:shd w:val="clear" w:color="auto" w:fill="FFFFFF" w:themeFill="background1"/>
      </w:tcPr>
    </w:tblStylePr>
  </w:style>
  <w:style w:type="table" w:styleId="36">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C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874C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874C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874C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874C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3B9E5"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3B9E5"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F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E822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E822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E822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E822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C09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6C097"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FB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2BA02"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2BA02"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BA02"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BA0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F7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EDF7B"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EED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75BD4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75BD4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5BD4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5BD4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DEA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ADEA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F1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30C0B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30C0B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0C0B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0C0B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E4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93E4DD"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D2D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54C5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54C5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4C5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4C5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A5A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2A5AE" w:themeFill="accent6" w:themeFillTint="7F"/>
      </w:tcPr>
    </w:tblStylePr>
  </w:style>
  <w:style w:type="table" w:styleId="af5">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874C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D53A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D53A0" w:themeFill="accent1" w:themeFillShade="BF"/>
      </w:tcPr>
    </w:tblStylePr>
    <w:tblStylePr w:type="band1Vert">
      <w:tblPr/>
      <w:tcPr>
        <w:tcBorders>
          <w:top w:val="nil"/>
          <w:left w:val="nil"/>
          <w:bottom w:val="nil"/>
          <w:right w:val="nil"/>
          <w:insideH w:val="nil"/>
          <w:insideV w:val="nil"/>
        </w:tcBorders>
        <w:shd w:val="clear" w:color="auto" w:fill="2D53A0" w:themeFill="accent1" w:themeFillShade="BF"/>
      </w:tcPr>
    </w:tblStylePr>
    <w:tblStylePr w:type="band1Horz">
      <w:tblPr/>
      <w:tcPr>
        <w:tcBorders>
          <w:top w:val="nil"/>
          <w:left w:val="nil"/>
          <w:bottom w:val="nil"/>
          <w:right w:val="nil"/>
          <w:insideH w:val="nil"/>
          <w:insideV w:val="nil"/>
        </w:tcBorders>
        <w:shd w:val="clear" w:color="auto" w:fill="2D53A0"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EE822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E0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55E1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F2BA02"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85C0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58A0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58A01" w:themeFill="accent3" w:themeFillShade="BF"/>
      </w:tcPr>
    </w:tblStylePr>
    <w:tblStylePr w:type="band1Vert">
      <w:tblPr/>
      <w:tcPr>
        <w:tcBorders>
          <w:top w:val="nil"/>
          <w:left w:val="nil"/>
          <w:bottom w:val="nil"/>
          <w:right w:val="nil"/>
          <w:insideH w:val="nil"/>
          <w:insideV w:val="nil"/>
        </w:tcBorders>
        <w:shd w:val="clear" w:color="auto" w:fill="B58A01" w:themeFill="accent3" w:themeFillShade="BF"/>
      </w:tcPr>
    </w:tblStylePr>
    <w:tblStylePr w:type="band1Horz">
      <w:tblPr/>
      <w:tcPr>
        <w:tcBorders>
          <w:top w:val="nil"/>
          <w:left w:val="nil"/>
          <w:bottom w:val="nil"/>
          <w:right w:val="nil"/>
          <w:insideH w:val="nil"/>
          <w:insideV w:val="nil"/>
        </w:tcBorders>
        <w:shd w:val="clear" w:color="auto" w:fill="B58A01"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75BD4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5E2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78D3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30C0B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85F59"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48F8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48F86" w:themeFill="accent5" w:themeFillShade="BF"/>
      </w:tcPr>
    </w:tblStylePr>
    <w:tblStylePr w:type="band1Vert">
      <w:tblPr/>
      <w:tcPr>
        <w:tcBorders>
          <w:top w:val="nil"/>
          <w:left w:val="nil"/>
          <w:bottom w:val="nil"/>
          <w:right w:val="nil"/>
          <w:insideH w:val="nil"/>
          <w:insideV w:val="nil"/>
        </w:tcBorders>
        <w:shd w:val="clear" w:color="auto" w:fill="248F86" w:themeFill="accent5" w:themeFillShade="BF"/>
      </w:tcPr>
    </w:tblStylePr>
    <w:tblStylePr w:type="band1Horz">
      <w:tblPr/>
      <w:tcPr>
        <w:tcBorders>
          <w:top w:val="nil"/>
          <w:left w:val="nil"/>
          <w:bottom w:val="nil"/>
          <w:right w:val="nil"/>
          <w:insideH w:val="nil"/>
          <w:insideV w:val="nil"/>
        </w:tcBorders>
        <w:shd w:val="clear" w:color="auto" w:fill="248F86"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E54C5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C71D3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C71D31" w:themeFill="accent6" w:themeFillShade="BF"/>
      </w:tcPr>
    </w:tblStylePr>
    <w:tblStylePr w:type="band1Vert">
      <w:tblPr/>
      <w:tcPr>
        <w:tcBorders>
          <w:top w:val="nil"/>
          <w:left w:val="nil"/>
          <w:bottom w:val="nil"/>
          <w:right w:val="nil"/>
          <w:insideH w:val="nil"/>
          <w:insideV w:val="nil"/>
        </w:tcBorders>
        <w:shd w:val="clear" w:color="auto" w:fill="C71D31" w:themeFill="accent6" w:themeFillShade="BF"/>
      </w:tcPr>
    </w:tblStylePr>
    <w:tblStylePr w:type="band1Horz">
      <w:tblPr/>
      <w:tcPr>
        <w:tcBorders>
          <w:top w:val="nil"/>
          <w:left w:val="nil"/>
          <w:bottom w:val="nil"/>
          <w:right w:val="nil"/>
          <w:insideH w:val="nil"/>
          <w:insideV w:val="nil"/>
        </w:tcBorders>
        <w:shd w:val="clear" w:color="auto" w:fill="C71D31" w:themeFill="accent6" w:themeFillShade="BF"/>
      </w:tcPr>
    </w:tblStylePr>
  </w:style>
  <w:style w:type="table" w:styleId="af6">
    <w:name w:val="Colorful Shading"/>
    <w:basedOn w:val="a3"/>
    <w:uiPriority w:val="71"/>
    <w:rPr>
      <w:color w:val="000000" w:themeColor="text1"/>
    </w:rPr>
    <w:tblPr>
      <w:tblBorders>
        <w:top w:val="single" w:sz="24" w:space="0" w:color="EE822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E822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EE822F" w:themeColor="accent2"/>
        <w:left w:val="single" w:sz="4" w:space="0" w:color="4874CB" w:themeColor="accent1"/>
        <w:bottom w:val="single" w:sz="4" w:space="0" w:color="4874CB" w:themeColor="accent1"/>
        <w:right w:val="single" w:sz="4" w:space="0" w:color="4874CB"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E822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44380"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4438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EE822F" w:themeColor="accent2"/>
        <w:left w:val="single" w:sz="4" w:space="0" w:color="EE822F" w:themeColor="accent2"/>
        <w:bottom w:val="single" w:sz="4" w:space="0" w:color="EE822F" w:themeColor="accent2"/>
        <w:right w:val="single" w:sz="4" w:space="0" w:color="EE822F"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E822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E4B0D"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E4B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E4B0D"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75BD42" w:themeColor="accent4"/>
        <w:left w:val="single" w:sz="4" w:space="0" w:color="F2BA02" w:themeColor="accent3"/>
        <w:bottom w:val="single" w:sz="4" w:space="0" w:color="F2BA02" w:themeColor="accent3"/>
        <w:right w:val="single" w:sz="4" w:space="0" w:color="F2BA02" w:themeColor="accent3"/>
        <w:insideH w:val="single" w:sz="4" w:space="0" w:color="FFFFFF" w:themeColor="background1"/>
        <w:insideV w:val="single" w:sz="4" w:space="0" w:color="FFFFFF" w:themeColor="background1"/>
      </w:tblBorders>
    </w:tblPr>
    <w:tcPr>
      <w:shd w:val="clear" w:color="auto" w:fill="FEF8E4" w:themeFill="accent3" w:themeFillTint="19"/>
    </w:tcPr>
    <w:tblStylePr w:type="firstRow">
      <w:rPr>
        <w:b/>
        <w:bCs/>
      </w:rPr>
      <w:tblPr/>
      <w:tcPr>
        <w:tcBorders>
          <w:top w:val="nil"/>
          <w:left w:val="nil"/>
          <w:bottom w:val="single" w:sz="24" w:space="0" w:color="75BD4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6F01"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16F0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EDF7B" w:themeFill="accent3" w:themeFillTint="7F"/>
      </w:tcPr>
    </w:tblStylePr>
  </w:style>
  <w:style w:type="table" w:styleId="-43">
    <w:name w:val="Colorful Shading Accent 4"/>
    <w:basedOn w:val="a3"/>
    <w:uiPriority w:val="71"/>
    <w:rPr>
      <w:color w:val="000000" w:themeColor="text1"/>
    </w:rPr>
    <w:tblPr>
      <w:tblBorders>
        <w:top w:val="single" w:sz="24" w:space="0" w:color="F2BA02" w:themeColor="accent3"/>
        <w:left w:val="single" w:sz="4" w:space="0" w:color="75BD42" w:themeColor="accent4"/>
        <w:bottom w:val="single" w:sz="4" w:space="0" w:color="75BD42" w:themeColor="accent4"/>
        <w:right w:val="single" w:sz="4" w:space="0" w:color="75BD42" w:themeColor="accent4"/>
        <w:insideH w:val="single" w:sz="4" w:space="0" w:color="FFFFFF" w:themeColor="background1"/>
        <w:insideV w:val="single" w:sz="4" w:space="0" w:color="FFFFFF" w:themeColor="background1"/>
      </w:tblBorders>
    </w:tblPr>
    <w:tcPr>
      <w:shd w:val="clear" w:color="auto" w:fill="F1F8EC" w:themeFill="accent4" w:themeFillTint="19"/>
    </w:tcPr>
    <w:tblStylePr w:type="firstRow">
      <w:rPr>
        <w:b/>
        <w:bCs/>
      </w:rPr>
      <w:tblPr/>
      <w:tcPr>
        <w:tcBorders>
          <w:top w:val="nil"/>
          <w:left w:val="nil"/>
          <w:bottom w:val="single" w:sz="24" w:space="0" w:color="F2BA02"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7127"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6712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E54C5E" w:themeColor="accent6"/>
        <w:left w:val="single" w:sz="4" w:space="0" w:color="30C0B4" w:themeColor="accent5"/>
        <w:bottom w:val="single" w:sz="4" w:space="0" w:color="30C0B4" w:themeColor="accent5"/>
        <w:right w:val="single" w:sz="4" w:space="0" w:color="30C0B4" w:themeColor="accent5"/>
        <w:insideH w:val="single" w:sz="4" w:space="0" w:color="FFFFFF" w:themeColor="background1"/>
        <w:insideV w:val="single" w:sz="4" w:space="0" w:color="FFFFFF" w:themeColor="background1"/>
      </w:tblBorders>
    </w:tblPr>
    <w:tcPr>
      <w:shd w:val="clear" w:color="auto" w:fill="E9F9F8" w:themeFill="accent5" w:themeFillTint="19"/>
    </w:tcPr>
    <w:tblStylePr w:type="firstRow">
      <w:rPr>
        <w:b/>
        <w:bCs/>
      </w:rPr>
      <w:tblPr/>
      <w:tcPr>
        <w:tcBorders>
          <w:top w:val="nil"/>
          <w:left w:val="nil"/>
          <w:bottom w:val="single" w:sz="24" w:space="0" w:color="E54C5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C736B"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C736B"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30C0B4" w:themeColor="accent5"/>
        <w:left w:val="single" w:sz="4" w:space="0" w:color="E54C5E" w:themeColor="accent6"/>
        <w:bottom w:val="single" w:sz="4" w:space="0" w:color="E54C5E" w:themeColor="accent6"/>
        <w:right w:val="single" w:sz="4" w:space="0" w:color="E54C5E" w:themeColor="accent6"/>
        <w:insideH w:val="single" w:sz="4" w:space="0" w:color="FFFFFF" w:themeColor="background1"/>
        <w:insideV w:val="single" w:sz="4" w:space="0" w:color="FFFFFF" w:themeColor="background1"/>
      </w:tblBorders>
    </w:tblPr>
    <w:tcPr>
      <w:shd w:val="clear" w:color="auto" w:fill="FCEDEE" w:themeFill="accent6" w:themeFillTint="19"/>
    </w:tcPr>
    <w:tblStylePr w:type="firstRow">
      <w:rPr>
        <w:b/>
        <w:bCs/>
      </w:rPr>
      <w:tblPr/>
      <w:tcPr>
        <w:tcBorders>
          <w:top w:val="nil"/>
          <w:left w:val="nil"/>
          <w:bottom w:val="single" w:sz="24" w:space="0" w:color="30C0B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F1727"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F172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rPr>
    </w:tblStylePr>
    <w:tblStylePr w:type="nwCell">
      <w:rPr>
        <w:color w:val="000000" w:themeColor="text1"/>
      </w:rPr>
    </w:tblStylePr>
  </w:style>
  <w:style w:type="table" w:styleId="af7">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6411" w:themeFill="accent2" w:themeFillShade="CC"/>
      </w:tcPr>
    </w:tblStylePr>
    <w:tblStylePr w:type="lastRow">
      <w:rPr>
        <w:b/>
        <w:bCs/>
        <w:color w:val="D2641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6411" w:themeFill="accent2" w:themeFillShade="CC"/>
      </w:tcPr>
    </w:tblStylePr>
    <w:tblStylePr w:type="lastRow">
      <w:rPr>
        <w:b/>
        <w:bCs/>
        <w:color w:val="D2641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6411" w:themeFill="accent2" w:themeFillShade="CC"/>
      </w:tcPr>
    </w:tblStylePr>
    <w:tblStylePr w:type="lastRow">
      <w:rPr>
        <w:b/>
        <w:bCs/>
        <w:color w:val="D2641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FCB" w:themeFill="accent2" w:themeFillTint="3F"/>
      </w:tcPr>
    </w:tblStylePr>
    <w:tblStylePr w:type="band1Horz">
      <w:tblPr/>
      <w:tcPr>
        <w:shd w:val="clear" w:color="auto" w:fill="FBE5D5"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EF8E4" w:themeFill="accent3" w:themeFillTint="19"/>
    </w:tcPr>
    <w:tblStylePr w:type="firstRow">
      <w:rPr>
        <w:b/>
        <w:bCs/>
        <w:color w:val="FFFFFF" w:themeColor="background1"/>
      </w:rPr>
      <w:tblPr/>
      <w:tcPr>
        <w:tcBorders>
          <w:bottom w:val="single" w:sz="12" w:space="0" w:color="FFFFFF" w:themeColor="background1"/>
        </w:tcBorders>
        <w:shd w:val="clear" w:color="auto" w:fill="5D9734" w:themeFill="accent4" w:themeFillShade="CC"/>
      </w:tcPr>
    </w:tblStylePr>
    <w:tblStylePr w:type="lastRow">
      <w:rPr>
        <w:b/>
        <w:bCs/>
        <w:color w:val="5D973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1F8EC" w:themeFill="accent4" w:themeFillTint="19"/>
    </w:tcPr>
    <w:tblStylePr w:type="firstRow">
      <w:rPr>
        <w:b/>
        <w:bCs/>
        <w:color w:val="FFFFFF" w:themeColor="background1"/>
      </w:rPr>
      <w:tblPr/>
      <w:tcPr>
        <w:tcBorders>
          <w:bottom w:val="single" w:sz="12" w:space="0" w:color="FFFFFF" w:themeColor="background1"/>
        </w:tcBorders>
        <w:shd w:val="clear" w:color="auto" w:fill="C19401" w:themeFill="accent3" w:themeFillShade="CC"/>
      </w:tcPr>
    </w:tblStylePr>
    <w:tblStylePr w:type="lastRow">
      <w:rPr>
        <w:b/>
        <w:bCs/>
        <w:color w:val="C1940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9F9F8" w:themeFill="accent5" w:themeFillTint="19"/>
    </w:tcPr>
    <w:tblStylePr w:type="firstRow">
      <w:rPr>
        <w:b/>
        <w:bCs/>
        <w:color w:val="FFFFFF" w:themeColor="background1"/>
      </w:rPr>
      <w:tblPr/>
      <w:tcPr>
        <w:tcBorders>
          <w:bottom w:val="single" w:sz="12" w:space="0" w:color="FFFFFF" w:themeColor="background1"/>
        </w:tcBorders>
        <w:shd w:val="clear" w:color="auto" w:fill="D41F34" w:themeFill="accent6" w:themeFillShade="CC"/>
      </w:tcPr>
    </w:tblStylePr>
    <w:tblStylePr w:type="lastRow">
      <w:rPr>
        <w:b/>
        <w:bCs/>
        <w:color w:val="D41F3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CEDEE" w:themeFill="accent6" w:themeFillTint="19"/>
    </w:tcPr>
    <w:tblStylePr w:type="firstRow">
      <w:rPr>
        <w:b/>
        <w:bCs/>
        <w:color w:val="FFFFFF" w:themeColor="background1"/>
      </w:rPr>
      <w:tblPr/>
      <w:tcPr>
        <w:tcBorders>
          <w:bottom w:val="single" w:sz="12" w:space="0" w:color="FFFFFF" w:themeColor="background1"/>
        </w:tcBorders>
        <w:shd w:val="clear" w:color="auto" w:fill="26998F" w:themeFill="accent5" w:themeFillShade="CC"/>
      </w:tcPr>
    </w:tblStylePr>
    <w:tblStylePr w:type="lastRow">
      <w:rPr>
        <w:b/>
        <w:bCs/>
        <w:color w:val="26998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af8">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rPr>
      <w:tblPr/>
      <w:tcPr>
        <w:shd w:val="clear" w:color="auto" w:fill="B5C7EA" w:themeFill="accent1" w:themeFillTint="66"/>
      </w:tcPr>
    </w:tblStylePr>
    <w:tblStylePr w:type="firstCol">
      <w:rPr>
        <w:color w:val="FFFFFF" w:themeColor="background1"/>
      </w:rPr>
      <w:tblPr/>
      <w:tcPr>
        <w:shd w:val="clear" w:color="auto" w:fill="2D53A0" w:themeFill="accent1" w:themeFillShade="BF"/>
      </w:tcPr>
    </w:tblStylePr>
    <w:tblStylePr w:type="lastCol">
      <w:rPr>
        <w:color w:val="FFFFFF" w:themeColor="background1"/>
      </w:rPr>
      <w:tblPr/>
      <w:tcPr>
        <w:shd w:val="clear" w:color="auto" w:fill="2D53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rPr>
      <w:tblPr/>
      <w:tcPr>
        <w:shd w:val="clear" w:color="auto" w:fill="F8CCAB" w:themeFill="accent2" w:themeFillTint="66"/>
      </w:tcPr>
    </w:tblStylePr>
    <w:tblStylePr w:type="firstCol">
      <w:rPr>
        <w:color w:val="FFFFFF" w:themeColor="background1"/>
      </w:rPr>
      <w:tblPr/>
      <w:tcPr>
        <w:shd w:val="clear" w:color="auto" w:fill="C55E10" w:themeFill="accent2" w:themeFillShade="BF"/>
      </w:tcPr>
    </w:tblStylePr>
    <w:tblStylePr w:type="lastCol">
      <w:rPr>
        <w:color w:val="FFFFFF" w:themeColor="background1"/>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rPr>
      <w:tblPr/>
      <w:tcPr>
        <w:shd w:val="clear" w:color="auto" w:fill="FEE595" w:themeFill="accent3" w:themeFillTint="66"/>
      </w:tcPr>
    </w:tblStylePr>
    <w:tblStylePr w:type="firstCol">
      <w:rPr>
        <w:color w:val="FFFFFF" w:themeColor="background1"/>
      </w:rPr>
      <w:tblPr/>
      <w:tcPr>
        <w:shd w:val="clear" w:color="auto" w:fill="B58A01" w:themeFill="accent3" w:themeFillShade="BF"/>
      </w:tcPr>
    </w:tblStylePr>
    <w:tblStylePr w:type="lastCol">
      <w:rPr>
        <w:color w:val="FFFFFF" w:themeColor="background1"/>
      </w:rPr>
      <w:tblPr/>
      <w:tcPr>
        <w:shd w:val="clear" w:color="auto" w:fill="B58A01" w:themeFill="accent3" w:themeFillShade="BF"/>
      </w:tcPr>
    </w:tblStylePr>
    <w:tblStylePr w:type="band1Vert">
      <w:tblPr/>
      <w:tcPr>
        <w:shd w:val="clear" w:color="auto" w:fill="FEDF7B" w:themeFill="accent3" w:themeFillTint="7F"/>
      </w:tcPr>
    </w:tblStylePr>
    <w:tblStylePr w:type="band1Horz">
      <w:tblPr/>
      <w:tcPr>
        <w:shd w:val="clear" w:color="auto" w:fill="FEDF7B"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rPr>
      <w:tblPr/>
      <w:tcPr>
        <w:shd w:val="clear" w:color="auto" w:fill="C7E4B3" w:themeFill="accent4" w:themeFillTint="66"/>
      </w:tcPr>
    </w:tblStylePr>
    <w:tblStylePr w:type="firstCol">
      <w:rPr>
        <w:color w:val="FFFFFF" w:themeColor="background1"/>
      </w:rPr>
      <w:tblPr/>
      <w:tcPr>
        <w:shd w:val="clear" w:color="auto" w:fill="578D31" w:themeFill="accent4" w:themeFillShade="BF"/>
      </w:tcPr>
    </w:tblStylePr>
    <w:tblStylePr w:type="lastCol">
      <w:rPr>
        <w:color w:val="FFFFFF" w:themeColor="background1"/>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rPr>
      <w:tblPr/>
      <w:tcPr>
        <w:shd w:val="clear" w:color="auto" w:fill="A8E9E3" w:themeFill="accent5" w:themeFillTint="66"/>
      </w:tcPr>
    </w:tblStylePr>
    <w:tblStylePr w:type="firstCol">
      <w:rPr>
        <w:color w:val="FFFFFF" w:themeColor="background1"/>
      </w:rPr>
      <w:tblPr/>
      <w:tcPr>
        <w:shd w:val="clear" w:color="auto" w:fill="248F86" w:themeFill="accent5" w:themeFillShade="BF"/>
      </w:tcPr>
    </w:tblStylePr>
    <w:tblStylePr w:type="lastCol">
      <w:rPr>
        <w:color w:val="FFFFFF" w:themeColor="background1"/>
      </w:rPr>
      <w:tblPr/>
      <w:tcPr>
        <w:shd w:val="clear" w:color="auto" w:fill="24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rPr>
      <w:tblPr/>
      <w:tcPr>
        <w:shd w:val="clear" w:color="auto" w:fill="F4B7BE" w:themeFill="accent6" w:themeFillTint="66"/>
      </w:tcPr>
    </w:tblStylePr>
    <w:tblStylePr w:type="firstCol">
      <w:rPr>
        <w:color w:val="FFFFFF" w:themeColor="background1"/>
      </w:rPr>
      <w:tblPr/>
      <w:tcPr>
        <w:shd w:val="clear" w:color="auto" w:fill="C71D31" w:themeFill="accent6" w:themeFillShade="BF"/>
      </w:tcPr>
    </w:tblStylePr>
    <w:tblStylePr w:type="lastCol">
      <w:rPr>
        <w:color w:val="FFFFFF" w:themeColor="background1"/>
      </w:rPr>
      <w:tblPr/>
      <w:tcPr>
        <w:shd w:val="clear" w:color="auto" w:fill="C71D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af9">
    <w:name w:val="Strong"/>
    <w:basedOn w:val="a2"/>
    <w:uiPriority w:val="22"/>
    <w:qFormat/>
    <w:rPr>
      <w:b/>
      <w:bCs/>
    </w:rPr>
  </w:style>
  <w:style w:type="character" w:styleId="afa">
    <w:name w:val="Emphasis"/>
    <w:basedOn w:val="a2"/>
    <w:uiPriority w:val="20"/>
    <w:qFormat/>
    <w:rPr>
      <w:i/>
      <w:iCs/>
    </w:rPr>
  </w:style>
  <w:style w:type="character" w:customStyle="1" w:styleId="ad">
    <w:name w:val="页眉 字符"/>
    <w:basedOn w:val="a2"/>
    <w:link w:val="ac"/>
    <w:uiPriority w:val="99"/>
  </w:style>
  <w:style w:type="character" w:customStyle="1" w:styleId="ab">
    <w:name w:val="页脚 字符"/>
    <w:basedOn w:val="a2"/>
    <w:link w:val="aa"/>
    <w:uiPriority w:val="99"/>
  </w:style>
  <w:style w:type="paragraph" w:styleId="afb">
    <w:name w:val="No Spacing"/>
    <w:uiPriority w:val="1"/>
    <w:qFormat/>
    <w:rPr>
      <w:sz w:val="22"/>
      <w:szCs w:val="22"/>
      <w:lang w:eastAsia="en-US"/>
    </w:rPr>
  </w:style>
  <w:style w:type="character" w:customStyle="1" w:styleId="13">
    <w:name w:val="标题 1 字符"/>
    <w:basedOn w:val="a2"/>
    <w:uiPriority w:val="9"/>
    <w:qFormat/>
    <w:rPr>
      <w:rFonts w:asciiTheme="majorHAnsi" w:eastAsiaTheme="majorEastAsia" w:hAnsiTheme="majorHAnsi" w:cstheme="majorBidi"/>
      <w:b/>
      <w:bCs/>
      <w:color w:val="2D53A0" w:themeColor="accent1" w:themeShade="BF"/>
      <w:sz w:val="28"/>
      <w:szCs w:val="28"/>
    </w:rPr>
  </w:style>
  <w:style w:type="character" w:customStyle="1" w:styleId="29">
    <w:name w:val="标题 2 字符"/>
    <w:basedOn w:val="a2"/>
    <w:uiPriority w:val="9"/>
    <w:rPr>
      <w:rFonts w:asciiTheme="majorHAnsi" w:eastAsiaTheme="majorEastAsia" w:hAnsiTheme="majorHAnsi" w:cstheme="majorBidi"/>
      <w:b/>
      <w:bCs/>
      <w:color w:val="4874CB" w:themeColor="accent1"/>
      <w:sz w:val="26"/>
      <w:szCs w:val="26"/>
    </w:rPr>
  </w:style>
  <w:style w:type="character" w:customStyle="1" w:styleId="37">
    <w:name w:val="标题 3 字符"/>
    <w:basedOn w:val="a2"/>
    <w:uiPriority w:val="9"/>
    <w:rPr>
      <w:rFonts w:asciiTheme="majorHAnsi" w:eastAsiaTheme="majorEastAsia" w:hAnsiTheme="majorHAnsi" w:cstheme="majorBidi"/>
      <w:b/>
      <w:bCs/>
      <w:color w:val="4874CB" w:themeColor="accent1"/>
    </w:rPr>
  </w:style>
  <w:style w:type="character" w:customStyle="1" w:styleId="afc">
    <w:name w:val="标题 字符"/>
    <w:basedOn w:val="a2"/>
    <w:uiPriority w:val="10"/>
    <w:rPr>
      <w:rFonts w:asciiTheme="majorHAnsi" w:eastAsiaTheme="majorEastAsia" w:hAnsiTheme="majorHAnsi" w:cstheme="majorBidi"/>
      <w:color w:val="323E4F" w:themeColor="text2" w:themeShade="BF"/>
      <w:spacing w:val="5"/>
      <w:kern w:val="28"/>
      <w:sz w:val="52"/>
      <w:szCs w:val="52"/>
    </w:rPr>
  </w:style>
  <w:style w:type="character" w:customStyle="1" w:styleId="afd">
    <w:name w:val="副标题 字符"/>
    <w:basedOn w:val="a2"/>
    <w:uiPriority w:val="11"/>
    <w:rPr>
      <w:rFonts w:asciiTheme="majorHAnsi" w:eastAsiaTheme="majorEastAsia" w:hAnsiTheme="majorHAnsi" w:cstheme="majorBidi"/>
      <w:i/>
      <w:iCs/>
      <w:color w:val="4874CB" w:themeColor="accent1"/>
      <w:spacing w:val="15"/>
      <w:sz w:val="24"/>
      <w:szCs w:val="24"/>
    </w:rPr>
  </w:style>
  <w:style w:type="paragraph" w:styleId="afe">
    <w:name w:val="List Paragraph"/>
    <w:basedOn w:val="a1"/>
    <w:uiPriority w:val="34"/>
    <w:qFormat/>
    <w:pPr>
      <w:ind w:left="720"/>
      <w:contextualSpacing/>
    </w:pPr>
  </w:style>
  <w:style w:type="character" w:customStyle="1" w:styleId="aff">
    <w:name w:val="正文文本 字符"/>
    <w:basedOn w:val="a2"/>
    <w:uiPriority w:val="99"/>
  </w:style>
  <w:style w:type="character" w:customStyle="1" w:styleId="24">
    <w:name w:val="正文文本 2 字符"/>
    <w:basedOn w:val="a2"/>
    <w:link w:val="23"/>
    <w:uiPriority w:val="99"/>
  </w:style>
  <w:style w:type="character" w:customStyle="1" w:styleId="34">
    <w:name w:val="正文文本 3 字符"/>
    <w:basedOn w:val="a2"/>
    <w:link w:val="33"/>
    <w:uiPriority w:val="99"/>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uiPriority w:val="9"/>
    <w:semiHidden/>
    <w:rPr>
      <w:rFonts w:asciiTheme="majorHAnsi" w:eastAsiaTheme="majorEastAsia" w:hAnsiTheme="majorHAnsi" w:cstheme="majorBidi"/>
      <w:b/>
      <w:bCs/>
      <w:i/>
      <w:iCs/>
      <w:color w:val="4874CB" w:themeColor="accent1"/>
    </w:rPr>
  </w:style>
  <w:style w:type="character" w:customStyle="1" w:styleId="50">
    <w:name w:val="标题 5 字符"/>
    <w:basedOn w:val="a2"/>
    <w:uiPriority w:val="9"/>
    <w:semiHidden/>
    <w:rPr>
      <w:rFonts w:asciiTheme="majorHAnsi" w:eastAsiaTheme="majorEastAsia" w:hAnsiTheme="majorHAnsi" w:cstheme="majorBidi"/>
      <w:color w:val="1E386B" w:themeColor="accent1" w:themeShade="80"/>
    </w:rPr>
  </w:style>
  <w:style w:type="character" w:customStyle="1" w:styleId="60">
    <w:name w:val="标题 6 字符"/>
    <w:basedOn w:val="a2"/>
    <w:uiPriority w:val="9"/>
    <w:semiHidden/>
    <w:rPr>
      <w:rFonts w:asciiTheme="majorHAnsi" w:eastAsiaTheme="majorEastAsia" w:hAnsiTheme="majorHAnsi" w:cstheme="majorBidi"/>
      <w:i/>
      <w:iCs/>
      <w:color w:val="1E386B" w:themeColor="accent1" w:themeShade="80"/>
    </w:rPr>
  </w:style>
  <w:style w:type="character" w:customStyle="1" w:styleId="70">
    <w:name w:val="标题 7 字符"/>
    <w:basedOn w:val="a2"/>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uiPriority w:val="9"/>
    <w:semiHidden/>
    <w:rPr>
      <w:rFonts w:asciiTheme="majorHAnsi" w:eastAsiaTheme="majorEastAsia" w:hAnsiTheme="majorHAnsi" w:cstheme="majorBidi"/>
      <w:color w:val="4874CB" w:themeColor="accent1"/>
      <w:sz w:val="20"/>
      <w:szCs w:val="20"/>
    </w:rPr>
  </w:style>
  <w:style w:type="character" w:customStyle="1" w:styleId="90">
    <w:name w:val="标题 9 字符"/>
    <w:basedOn w:val="a2"/>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874CB" w:themeColor="accent1"/>
      </w:pBdr>
      <w:spacing w:before="200" w:after="280"/>
      <w:ind w:left="936" w:right="936"/>
    </w:pPr>
    <w:rPr>
      <w:b/>
      <w:bCs/>
      <w:i/>
      <w:iCs/>
      <w:color w:val="4874CB" w:themeColor="accent1"/>
    </w:rPr>
  </w:style>
  <w:style w:type="character" w:customStyle="1" w:styleId="aff3">
    <w:name w:val="明显引用 字符"/>
    <w:basedOn w:val="a2"/>
    <w:link w:val="aff2"/>
    <w:uiPriority w:val="30"/>
    <w:rPr>
      <w:b/>
      <w:bCs/>
      <w:i/>
      <w:iCs/>
      <w:color w:val="4874CB"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874CB" w:themeColor="accent1"/>
    </w:rPr>
  </w:style>
  <w:style w:type="character" w:customStyle="1" w:styleId="16">
    <w:name w:val="不明显参考1"/>
    <w:basedOn w:val="a2"/>
    <w:uiPriority w:val="31"/>
    <w:qFormat/>
    <w:rPr>
      <w:smallCaps/>
      <w:color w:val="EE822F" w:themeColor="accent2"/>
      <w:u w:val="single"/>
    </w:rPr>
  </w:style>
  <w:style w:type="character" w:customStyle="1" w:styleId="17">
    <w:name w:val="明显参考1"/>
    <w:basedOn w:val="a2"/>
    <w:uiPriority w:val="32"/>
    <w:qFormat/>
    <w:rPr>
      <w:b/>
      <w:bCs/>
      <w:smallCaps/>
      <w:color w:val="EE822F"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customStyle="1" w:styleId="aff4">
    <w:name w:val="摘要标题"/>
    <w:next w:val="a1"/>
    <w:pPr>
      <w:widowControl w:val="0"/>
      <w:adjustRightInd w:val="0"/>
      <w:spacing w:beforeLines="100" w:afterLines="100"/>
      <w:jc w:val="center"/>
    </w:pPr>
    <w:rPr>
      <w:rFonts w:ascii="黑体" w:eastAsia="黑体" w:hAnsi="黑体" w:cs="Times New Roman"/>
      <w:b w:val="0"/>
      <w:kern w:val="44"/>
      <w:sz w:val="32"/>
      <w:szCs w:val="32"/>
    </w:rPr>
  </w:style>
  <w:style w:type="paragraph" w:customStyle="1" w:styleId="aff5">
    <w:name w:val="摘要正文"/>
    <w:next w:val="a1"/>
    <w:pPr>
      <w:widowControl w:val="0"/>
      <w:adjustRightInd w:val="0"/>
      <w:spacing w:line="400" w:lineRule="exact"/>
      <w:ind w:firstLineChars="200" w:firstLine="480"/>
      <w:jc w:val="both"/>
    </w:pPr>
    <w:rPr>
      <w:rFonts w:ascii="宋体" w:eastAsia="宋体" w:hAnsi="宋体" w:cs="宋体"/>
      <w:b w:val="0"/>
      <w:kern w:val="2"/>
      <w:sz w:val="24"/>
      <w:szCs w:val="24"/>
    </w:rPr>
  </w:style>
  <w:style w:type="paragraph" w:customStyle="1" w:styleId="aff6">
    <w:name w:val="关键词正文"/>
    <w:next w:val="a1"/>
    <w:pPr>
      <w:widowControl w:val="0"/>
      <w:adjustRightInd w:val="0"/>
      <w:spacing w:line="400" w:lineRule="exact"/>
      <w:jc w:val="both"/>
    </w:pPr>
    <w:rPr>
      <w:rFonts w:ascii="Times New Roman" w:eastAsia="宋体" w:hAnsi="Times New Roman" w:cs="宋体"/>
      <w:b w:val="0"/>
      <w:kern w:val="2"/>
      <w:sz w:val="24"/>
      <w:szCs w:val="24"/>
    </w:rPr>
  </w:style>
  <w:style w:type="character" w:customStyle="1" w:styleId="aff7">
    <w:name w:val="关键词"/>
    <w:rPr>
      <w:rFonts w:ascii="Times New Roman" w:eastAsia="黑体" w:hAnsi="Times New Roman" w:cs="Times New Roman"/>
      <w:kern w:val="2"/>
      <w:sz w:val="24"/>
      <w:szCs w:val="24"/>
      <w:lang w:bidi="ar-SA"/>
    </w:rPr>
  </w:style>
  <w:style w:type="paragraph" w:customStyle="1" w:styleId="aff8">
    <w:name w:val="目录标题"/>
    <w:next w:val="a1"/>
    <w:pPr>
      <w:widowControl w:val="0"/>
      <w:adjustRightInd w:val="0"/>
      <w:spacing w:beforeLines="100" w:afterLines="100"/>
      <w:jc w:val="center"/>
    </w:pPr>
    <w:rPr>
      <w:rFonts w:ascii="Times New Roman" w:eastAsia="黑体" w:hAnsi="Times New Roman" w:cs="Times New Roman"/>
      <w:kern w:val="2"/>
      <w:sz w:val="32"/>
      <w:szCs w:val="32"/>
    </w:rPr>
  </w:style>
  <w:style w:type="paragraph" w:customStyle="1" w:styleId="aff9">
    <w:name w:val="图片标题"/>
    <w:next w:val="a1"/>
    <w:pPr>
      <w:widowControl w:val="0"/>
      <w:adjustRightInd w:val="0"/>
      <w:spacing w:beforeLines="50" w:before="50" w:afterLines="50" w:after="50"/>
      <w:jc w:val="center"/>
    </w:pPr>
    <w:rPr>
      <w:rFonts w:ascii="宋体" w:eastAsia="宋体" w:hAnsi="宋体" w:cs="宋体"/>
      <w:b w:val="0"/>
      <w:kern w:val="2"/>
      <w:sz w:val="21"/>
      <w:szCs w:val="21"/>
    </w:rPr>
  </w:style>
  <w:style w:type="paragraph" w:customStyle="1" w:styleId="affa">
    <w:name w:val="参考文献条目"/>
    <w:next w:val="a1"/>
    <w:pPr>
      <w:widowControl w:val="0"/>
      <w:adjustRightInd w:val="0"/>
      <w:spacing w:line="400" w:lineRule="exact"/>
      <w:ind w:left="480" w:hangingChars="200" w:hanging="480"/>
      <w:jc w:val="both"/>
    </w:pPr>
    <w:rPr>
      <w:rFonts w:ascii="Times New Roman" w:eastAsia="宋体" w:hAnsi="Times New Roman" w:cs="Times New Roman"/>
      <w:sz w:val="21"/>
      <w:szCs w:val="21"/>
    </w:rPr>
  </w:style>
  <w:style w:type="paragraph" w:customStyle="1" w:styleId="affb">
    <w:name w:val="参考文献标题"/>
    <w:next w:val="a1"/>
    <w:pPr>
      <w:widowControl w:val="0"/>
      <w:adjustRightInd w:val="0"/>
      <w:spacing w:beforeLines="100" w:afterLines="100"/>
      <w:jc w:val="center"/>
      <w:outlineLvl w:val="0"/>
    </w:pPr>
    <w:rPr>
      <w:rFonts w:ascii="Times New Roman" w:eastAsia="黑体" w:hAnsi="Times New Roman" w:cs="Times New Roman"/>
      <w:kern w:val="44"/>
      <w:sz w:val="32"/>
      <w:szCs w:val="32"/>
    </w:rPr>
  </w:style>
  <w:style w:type="paragraph" w:customStyle="1" w:styleId="affc">
    <w:name w:val="表格标题"/>
    <w:next w:val="a1"/>
    <w:pPr>
      <w:widowControl w:val="0"/>
      <w:adjustRightInd w:val="0"/>
      <w:spacing w:beforeLines="50" w:before="50" w:afterLines="50" w:after="50"/>
      <w:jc w:val="center"/>
    </w:pPr>
    <w:rPr>
      <w:rFonts w:ascii="宋体" w:eastAsia="宋体" w:hAnsi="宋体" w:cs="宋体"/>
      <w:b w:val="0"/>
      <w:kern w:val="2"/>
      <w:sz w:val="21"/>
      <w:szCs w:val="21"/>
    </w:rPr>
  </w:style>
  <w:style w:type="paragraph" w:styleId="TOC">
    <w:name w:val="TOC Heading"/>
    <w:basedOn w:val="1"/>
    <w:next w:val="a1"/>
    <w:uiPriority w:val="39"/>
    <w:unhideWhenUsed/>
    <w:qFormat/>
    <w:rsid w:val="004A5B0A"/>
    <w:pPr>
      <w:keepNext/>
      <w:keepLines/>
      <w:widowControl/>
      <w:adjustRightInd/>
      <w:spacing w:beforeLines="0" w:before="240" w:afterLines="0" w:after="0" w:line="259" w:lineRule="auto"/>
      <w:outlineLvl w:val="9"/>
    </w:pPr>
    <w:rPr>
      <w:rFonts w:asciiTheme="majorHAnsi" w:eastAsiaTheme="majorEastAsia" w:hAnsiTheme="majorHAnsi" w:cstheme="majorBidi"/>
      <w:b w:val="0"/>
      <w:color w:val="2D53A0" w:themeColor="accent1" w:themeShade="BF"/>
      <w:kern w:val="0"/>
      <w:sz w:val="32"/>
    </w:rPr>
  </w:style>
  <w:style w:type="paragraph" w:styleId="TOC4">
    <w:name w:val="toc 4"/>
    <w:basedOn w:val="a1"/>
    <w:next w:val="a1"/>
    <w:autoRedefine/>
    <w:uiPriority w:val="39"/>
    <w:unhideWhenUsed/>
    <w:rsid w:val="004A5B0A"/>
    <w:pPr>
      <w:widowControl w:val="0"/>
      <w:spacing w:after="160" w:line="278" w:lineRule="auto"/>
      <w:ind w:leftChars="600" w:left="1260"/>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4A5B0A"/>
    <w:pPr>
      <w:widowControl w:val="0"/>
      <w:spacing w:after="160" w:line="278" w:lineRule="auto"/>
      <w:ind w:leftChars="800" w:left="1680"/>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4A5B0A"/>
    <w:pPr>
      <w:widowControl w:val="0"/>
      <w:spacing w:after="160" w:line="278" w:lineRule="auto"/>
      <w:ind w:leftChars="1000" w:left="2100"/>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4A5B0A"/>
    <w:pPr>
      <w:widowControl w:val="0"/>
      <w:spacing w:after="160" w:line="278" w:lineRule="auto"/>
      <w:ind w:leftChars="1200" w:left="2520"/>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4A5B0A"/>
    <w:pPr>
      <w:widowControl w:val="0"/>
      <w:spacing w:after="160" w:line="278" w:lineRule="auto"/>
      <w:ind w:leftChars="1400" w:left="2940"/>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4A5B0A"/>
    <w:pPr>
      <w:widowControl w:val="0"/>
      <w:spacing w:after="160" w:line="278" w:lineRule="auto"/>
      <w:ind w:leftChars="1600" w:left="3360"/>
    </w:pPr>
    <w:rPr>
      <w:rFonts w:asciiTheme="minorHAnsi" w:eastAsiaTheme="minorEastAsia" w:hAnsiTheme="minorHAnsi"/>
      <w:kern w:val="2"/>
      <w:sz w:val="22"/>
      <w:szCs w:val="24"/>
      <w:lang w:eastAsia="zh-CN"/>
      <w14:ligatures w14:val="standardContextual"/>
    </w:rPr>
  </w:style>
  <w:style w:type="character" w:styleId="affd">
    <w:name w:val="Hyperlink"/>
    <w:basedOn w:val="a2"/>
    <w:uiPriority w:val="99"/>
    <w:unhideWhenUsed/>
    <w:rsid w:val="004A5B0A"/>
    <w:rPr>
      <w:color w:val="0026E5" w:themeColor="hyperlink"/>
      <w:u w:val="single"/>
    </w:rPr>
  </w:style>
  <w:style w:type="character" w:styleId="affe">
    <w:name w:val="Unresolved Mention"/>
    <w:basedOn w:val="a2"/>
    <w:uiPriority w:val="99"/>
    <w:semiHidden/>
    <w:unhideWhenUsed/>
    <w:rsid w:val="004A5B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83</Pages>
  <Words>31350</Words>
  <Characters>47340</Characters>
  <Application>Microsoft Office Word</Application>
  <DocSecurity>0</DocSecurity>
  <Lines>2254</Lines>
  <Paragraphs>2185</Paragraphs>
  <ScaleCrop>false</ScaleCrop>
  <Company/>
  <LinksUpToDate>false</LinksUpToDate>
  <CharactersWithSpaces>76505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捷 李</cp:lastModifiedBy>
  <cp:revision>6</cp:revision>
  <dcterms:created xsi:type="dcterms:W3CDTF">2013-12-24T07:15:00Z</dcterms:created>
  <dcterms:modified xsi:type="dcterms:W3CDTF">2026-07-07T07:48:00Z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99E6282DDC400C327276296A19FDC02D_42</vt:lpwstr>
  </property>
  <property fmtid="{D5CDD505-2E9C-101B-9397-08002B2CF9AE}" pid="4" name="KSOTemplateDocerSaveRecord">
    <vt:lpwstr>eyJoZGlkIjoiNGQ1NjQ0YzIwMTczMjQzMDNhMGY4NjMwOGU0ZTQ1YzUiLCJ1c2VySWQiOiI4NjIwMDAwMTgifQ==</vt:lpwstr>
  </property>
</Properties>
</file>